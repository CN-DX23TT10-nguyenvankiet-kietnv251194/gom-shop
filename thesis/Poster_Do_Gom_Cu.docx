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1C855"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-107950</wp:posOffset>
            </wp:positionV>
            <wp:extent cx="1005840" cy="1510665"/>
            <wp:effectExtent l="0" t="0" r="3810" b="0"/>
            <wp:wrapSquare wrapText="bothSides"/>
            <wp:docPr id="4" name="Picture 4" descr="ChatGPT Image 16_38_05 1 thg 6,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16_38_05 1 thg 6, 20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283210</wp:posOffset>
                </wp:positionV>
                <wp:extent cx="3714750" cy="6769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61005" y="1647825"/>
                          <a:ext cx="3714750" cy="676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1B34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leftChars="0" w:hanging="14" w:firstLineChars="0"/>
                              <w:jc w:val="center"/>
                              <w:textAlignment w:val="auto"/>
                              <w:rPr>
                                <w:rFonts w:hint="default" w:ascii="Arial Black" w:hAnsi="Arial Black" w:cs="Arial Black"/>
                                <w:b/>
                                <w:color w:val="0000FF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b/>
                                <w:color w:val="0000FF"/>
                                <w:sz w:val="72"/>
                                <w:szCs w:val="72"/>
                              </w:rPr>
                              <w:t xml:space="preserve">ĐỒ GỐM </w:t>
                            </w:r>
                            <w:r>
                              <w:rPr>
                                <w:rFonts w:hint="default" w:ascii="Arial Black" w:hAnsi="Arial Black" w:cs="Arial Black"/>
                                <w:b/>
                                <w:color w:val="0000FF"/>
                                <w:sz w:val="72"/>
                                <w:szCs w:val="72"/>
                                <w:lang w:val="en-US"/>
                              </w:rPr>
                              <w:t>CŨ</w:t>
                            </w:r>
                          </w:p>
                          <w:p w14:paraId="055492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4pt;margin-top:22.3pt;height:53.3pt;width:292.5pt;z-index:251667456;mso-width-relative:page;mso-height-relative:page;" filled="f" stroked="f" coordsize="21600,21600" o:gfxdata="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B0S5GTaAAAACgEAAA8AAAAAAAAAAQAgAAAAIgAAAGRycy9kb3du&#10;cmV2LnhtbFBLAQIUABQAAAAIAIdO4kAopuBENgIAAHMEAAAOAAAAAAAAAAEAIAAAACk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B1B34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ind w:left="0" w:leftChars="0" w:hanging="14" w:firstLineChars="0"/>
                        <w:jc w:val="center"/>
                        <w:textAlignment w:val="auto"/>
                        <w:rPr>
                          <w:rFonts w:hint="default" w:ascii="Arial Black" w:hAnsi="Arial Black" w:cs="Arial Black"/>
                          <w:b/>
                          <w:color w:val="0000FF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hint="default" w:ascii="Arial Black" w:hAnsi="Arial Black" w:cs="Arial Black"/>
                          <w:b/>
                          <w:color w:val="0000FF"/>
                          <w:sz w:val="72"/>
                          <w:szCs w:val="72"/>
                        </w:rPr>
                        <w:t xml:space="preserve">ĐỒ GỐM </w:t>
                      </w:r>
                      <w:r>
                        <w:rPr>
                          <w:rFonts w:hint="default" w:ascii="Arial Black" w:hAnsi="Arial Black" w:cs="Arial Black"/>
                          <w:b/>
                          <w:color w:val="0000FF"/>
                          <w:sz w:val="72"/>
                          <w:szCs w:val="72"/>
                          <w:lang w:val="en-US"/>
                        </w:rPr>
                        <w:t>CŨ</w:t>
                      </w:r>
                    </w:p>
                    <w:p w14:paraId="0554924F"/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-245745</wp:posOffset>
                </wp:positionV>
                <wp:extent cx="4636770" cy="64833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2855" y="3952875"/>
                          <a:ext cx="4636770" cy="648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D3BD3">
                            <w:pPr>
                              <w:jc w:val="center"/>
                              <w:rPr>
                                <w:rFonts w:hint="default" w:ascii="Arial Black" w:hAnsi="Arial Black" w:cs="Arial Black"/>
                                <w:b/>
                                <w:color w:val="0000F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b/>
                                <w:color w:val="0000FF"/>
                                <w:sz w:val="56"/>
                                <w:szCs w:val="56"/>
                              </w:rPr>
                              <w:t>WEBSITE MUA BÁN</w:t>
                            </w:r>
                          </w:p>
                          <w:p w14:paraId="30539A7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pt;margin-top:-19.35pt;height:51.05pt;width:365.1pt;z-index:251666432;mso-width-relative:page;mso-height-relative:page;" filled="f" stroked="f" coordsize="21600,21600" o:gfxdata="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cUktV2wAAAAoBAAAPAAAAAAAAAAEAIAAAACIAAABkcnMv&#10;ZG93bnJldi54bWxQSwECFAAUAAAACACHTuJAs/NBbzkCAABz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AD3BD3">
                      <w:pPr>
                        <w:jc w:val="center"/>
                        <w:rPr>
                          <w:rFonts w:hint="default" w:ascii="Arial Black" w:hAnsi="Arial Black" w:cs="Arial Black"/>
                          <w:b/>
                          <w:color w:val="0000FF"/>
                          <w:sz w:val="56"/>
                          <w:szCs w:val="56"/>
                        </w:rPr>
                      </w:pPr>
                      <w:r>
                        <w:rPr>
                          <w:rFonts w:hint="default" w:ascii="Arial Black" w:hAnsi="Arial Black" w:cs="Arial Black"/>
                          <w:b/>
                          <w:color w:val="0000FF"/>
                          <w:sz w:val="56"/>
                          <w:szCs w:val="56"/>
                        </w:rPr>
                        <w:t>WEBSITE MUA BÁN</w:t>
                      </w:r>
                    </w:p>
                    <w:p w14:paraId="30539A7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5143500</wp:posOffset>
            </wp:positionH>
            <wp:positionV relativeFrom="paragraph">
              <wp:posOffset>19685</wp:posOffset>
            </wp:positionV>
            <wp:extent cx="1353185" cy="1353185"/>
            <wp:effectExtent l="0" t="0" r="18415" b="18415"/>
            <wp:wrapNone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82A914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1276350</wp:posOffset>
                </wp:positionV>
                <wp:extent cx="3190240" cy="548640"/>
                <wp:effectExtent l="38735" t="15240" r="47625" b="6477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03680" y="6386195"/>
                          <a:ext cx="3190240" cy="5486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53AD7">
                            <w:pPr>
                              <w:spacing w:after="0" w:line="240" w:lineRule="auto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  <w:t xml:space="preserve">              TẠI SAO PHẢI XÂY DỰNG TRANG WEB MUA BÁN ĐỒ GỐM CŨ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.45pt;margin-top:100.5pt;height:43.2pt;width:251.2pt;z-index:251664384;v-text-anchor:middle;mso-width-relative:page;mso-height-relative:page;" fillcolor="#DBEEF4 [664]" filled="t" stroked="t" coordsize="21600,21600" o:gfxdata="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BNaFNHZAAAACgEAAA8AAAAAAAAAAQAgAAAAIgAAAGRy&#10;cy9kb3ducmV2LnhtbFBLAQIUABQAAAAIAIdO4kAtIqZD6AIAABcGAAAOAAAAAAAAAAEAIAAAACgB&#10;AABkcnMvZTJvRG9jLnhtbFBLBQYAAAAABgAGAFkBAACCBgAAAAA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13253AD7">
                      <w:pPr>
                        <w:spacing w:after="0" w:line="240" w:lineRule="auto"/>
                        <w:jc w:val="center"/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  <w:t xml:space="preserve">              TẠI SAO PHẢI XÂY DỰNG TRANG WEB MUA BÁN ĐỒ GỐM CŨ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203835</wp:posOffset>
            </wp:positionH>
            <wp:positionV relativeFrom="paragraph">
              <wp:posOffset>8067675</wp:posOffset>
            </wp:positionV>
            <wp:extent cx="6357620" cy="1731010"/>
            <wp:effectExtent l="0" t="0" r="5080" b="2540"/>
            <wp:wrapSquare wrapText="bothSides"/>
            <wp:docPr id="12" name="Picture 12" descr="g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762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4508500</wp:posOffset>
                </wp:positionH>
                <wp:positionV relativeFrom="paragraph">
                  <wp:posOffset>3985260</wp:posOffset>
                </wp:positionV>
                <wp:extent cx="1993900" cy="548640"/>
                <wp:effectExtent l="38735" t="15240" r="43815" b="6477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5486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14B6A3">
                            <w:pPr>
                              <w:spacing w:after="0" w:line="240" w:lineRule="auto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  <w:t>CHỨC NĂNG CHÍNH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5pt;margin-top:313.8pt;height:43.2pt;width:157pt;z-index:251669504;v-text-anchor:middle;mso-width-relative:page;mso-height-relative:page;" fillcolor="#C6D9F1 [671]" filled="t" stroked="t" coordsize="21600,21600" o:gfxdata="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G8wmt/XAAAADAEAAA8AAAAAAAAAAQAgAAAAIgAAAGRycy9kb3ducmV2Lnht&#10;bFBLAQIUABQAAAAIAIdO4kCOSrQb3gIAAAsGAAAOAAAAAAAAAAEAIAAAACYBAABkcnMvZTJvRG9j&#10;LnhtbFBLBQYAAAAABgAGAFkBAAB2BgAAAAA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5714B6A3">
                      <w:pPr>
                        <w:spacing w:after="0" w:line="240" w:lineRule="auto"/>
                        <w:jc w:val="center"/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  <w:t>CHỨC NĂNG CHÍNH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196850</wp:posOffset>
                </wp:positionH>
                <wp:positionV relativeFrom="paragraph">
                  <wp:posOffset>6355715</wp:posOffset>
                </wp:positionV>
                <wp:extent cx="2061210" cy="548640"/>
                <wp:effectExtent l="38735" t="15240" r="52705" b="64770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5486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FDC5D">
                            <w:pPr>
                              <w:spacing w:after="0" w:line="240" w:lineRule="auto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  <w:t>DANH MỤC SAN PHẨM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.5pt;margin-top:500.45pt;height:43.2pt;width:162.3pt;z-index:251675648;v-text-anchor:middle;mso-width-relative:page;mso-height-relative:page;" fillcolor="#C6D9F1 [671]" filled="t" stroked="t" coordsize="21600,21600" o:gfxdata="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xQJRO9cAAAAMAQAADwAAAAAAAAABACAAAAAiAAAAZHJzL2Rvd25yZXYueG1s&#10;UEsBAhQAFAAAAAgAh07iQAlUxrTdAgAACwYAAA4AAAAAAAAAAQAgAAAAJgEAAGRycy9lMm9Eb2Mu&#10;eG1sUEsFBgAAAAAGAAYAWQEAAHUGAAAAAA=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20DFDC5D">
                      <w:pPr>
                        <w:spacing w:after="0" w:line="240" w:lineRule="auto"/>
                        <w:jc w:val="center"/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  <w:t>DANH MỤC SAN PHẨM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220345</wp:posOffset>
                </wp:positionH>
                <wp:positionV relativeFrom="paragraph">
                  <wp:posOffset>6388735</wp:posOffset>
                </wp:positionV>
                <wp:extent cx="2046605" cy="1583690"/>
                <wp:effectExtent l="38735" t="15240" r="48260" b="7747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605" cy="158369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00281">
                            <w:pPr>
                              <w:pStyle w:val="23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line="360" w:lineRule="auto"/>
                              <w:ind w:left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7DF26D7">
                            <w:pPr>
                              <w:pStyle w:val="23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line="360" w:lineRule="auto"/>
                              <w:ind w:left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B674128">
                            <w:pPr>
                              <w:pStyle w:val="23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line="36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Bình gốm cổ</w:t>
                            </w:r>
                          </w:p>
                          <w:p w14:paraId="6D9B0988">
                            <w:pPr>
                              <w:pStyle w:val="23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line="36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Chén dĩa cổ</w:t>
                            </w:r>
                          </w:p>
                          <w:p w14:paraId="66DC765E">
                            <w:pPr>
                              <w:pStyle w:val="23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line="36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Ấm trà gốm</w:t>
                            </w:r>
                          </w:p>
                          <w:p w14:paraId="188A6AD6">
                            <w:pPr>
                              <w:pStyle w:val="23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line="36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Đồ gốm trang trí </w:t>
                            </w:r>
                          </w:p>
                          <w:p w14:paraId="1DBFDA6A">
                            <w:pPr>
                              <w:pStyle w:val="23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line="360" w:lineRule="auto"/>
                              <w:ind w:left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AB0602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  <w:p w14:paraId="70F254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.35pt;margin-top:503.05pt;height:124.7pt;width:161.15pt;z-index:251674624;v-text-anchor:middle;mso-width-relative:page;mso-height-relative:page;" filled="f" stroked="t" coordsize="21600,21600" arcsize="0.166666666666667" o:gfxdata="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S+IJg&#10;2QAAAAwBAAAPAAAAAAAAAAEAIAAAACIAAABkcnMvZG93bnJldi54bWxQSwECFAAUAAAACACHTuJA&#10;z8gmWMsCAAC2BQAADgAAAAAAAAABACAAAAAoAQAAZHJzL2Uyb0RvYy54bWxQSwUGAAAAAAYABgBZ&#10;AQAAZQYAAAAA&#10;">
                <v:fill on="f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1BD00281">
                      <w:pPr>
                        <w:pStyle w:val="23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line="360" w:lineRule="auto"/>
                        <w:ind w:left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7DF26D7">
                      <w:pPr>
                        <w:pStyle w:val="23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line="360" w:lineRule="auto"/>
                        <w:ind w:left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B674128">
                      <w:pPr>
                        <w:pStyle w:val="23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line="360" w:lineRule="auto"/>
                        <w:ind w:left="420" w:leftChars="0" w:hanging="420" w:firstLine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Bình gốm cổ</w:t>
                      </w:r>
                    </w:p>
                    <w:p w14:paraId="6D9B0988">
                      <w:pPr>
                        <w:pStyle w:val="23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line="360" w:lineRule="auto"/>
                        <w:ind w:left="420" w:leftChars="0" w:hanging="420" w:firstLine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Chén dĩa cổ</w:t>
                      </w:r>
                    </w:p>
                    <w:p w14:paraId="66DC765E">
                      <w:pPr>
                        <w:pStyle w:val="23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line="360" w:lineRule="auto"/>
                        <w:ind w:left="420" w:leftChars="0" w:hanging="420" w:firstLine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Ấm trà gốm</w:t>
                      </w:r>
                    </w:p>
                    <w:p w14:paraId="188A6AD6">
                      <w:pPr>
                        <w:pStyle w:val="23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line="360" w:lineRule="auto"/>
                        <w:ind w:left="420" w:leftChars="0" w:hanging="420" w:firstLine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Đồ gốm trang trí </w:t>
                      </w:r>
                    </w:p>
                    <w:p w14:paraId="1DBFDA6A">
                      <w:pPr>
                        <w:pStyle w:val="23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line="360" w:lineRule="auto"/>
                        <w:ind w:left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AB0602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  <w:p w14:paraId="70F254C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6417945</wp:posOffset>
                </wp:positionV>
                <wp:extent cx="4265295" cy="1570990"/>
                <wp:effectExtent l="38735" t="15240" r="39370" b="7112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6180" y="8823960"/>
                          <a:ext cx="4265295" cy="15709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3278C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0652679">
                            <w:pPr>
                              <w:numPr>
                                <w:ilvl w:val="0"/>
                                <w:numId w:val="8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Hệ thống hỗ trợ mua bán đồ gốm cũ minh bạch và thuận tiện</w:t>
                            </w:r>
                          </w:p>
                          <w:p w14:paraId="5CC85039">
                            <w:pPr>
                              <w:numPr>
                                <w:ilvl w:val="0"/>
                                <w:numId w:val="8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Là nền tảng có thê mơ thêm nhiều chức năng trong tương 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8.35pt;margin-top:505.35pt;height:123.7pt;width:335.85pt;z-index:251670528;v-text-anchor:middle;mso-width-relative:page;mso-height-relative:page;" filled="f" stroked="t" coordsize="21600,21600" arcsize="0.166666666666667" o:gfxdata="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PgH9InbAAAADgEA&#10;AA8AAAAAAAAAAQAgAAAAIgAAAGRycy9kb3ducmV2LnhtbFBLAQIUABQAAAAIAIdO4kD1hmo/wgIA&#10;AIkFAAAOAAAAAAAAAAEAIAAAACoBAABkcnMvZTJvRG9jLnhtbFBLBQYAAAAABgAGAFkBAABeBgAA&#10;AAA=&#10;">
                <v:fill on="f" focussize="0,0"/>
                <v:stroke color="#4F81BD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4A33278C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0652679">
                      <w:pPr>
                        <w:numPr>
                          <w:ilvl w:val="0"/>
                          <w:numId w:val="8"/>
                        </w:numPr>
                        <w:ind w:left="420" w:leftChars="0" w:hanging="420" w:firstLineChars="0"/>
                        <w:jc w:val="left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Hệ thống hỗ trợ mua bán đồ gốm cũ minh bạch và thuận tiện</w:t>
                      </w:r>
                    </w:p>
                    <w:p w14:paraId="5CC85039">
                      <w:pPr>
                        <w:numPr>
                          <w:ilvl w:val="0"/>
                          <w:numId w:val="8"/>
                        </w:numPr>
                        <w:ind w:left="420" w:leftChars="0" w:hanging="420" w:firstLineChars="0"/>
                        <w:jc w:val="left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Là nền tảng có thê mơ thêm nhiều chức năng trong tương lai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6356985</wp:posOffset>
                </wp:positionV>
                <wp:extent cx="4251325" cy="548640"/>
                <wp:effectExtent l="38735" t="15240" r="53340" b="6477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1325" cy="5486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21BF9">
                            <w:pPr>
                              <w:spacing w:after="0" w:line="240" w:lineRule="auto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  <w:t>KẾT LUẬN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8pt;margin-top:500.55pt;height:43.2pt;width:334.75pt;z-index:251671552;v-text-anchor:middle;mso-width-relative:page;mso-height-relative:page;" fillcolor="#C6D9F1 [671]" filled="t" stroked="t" coordsize="21600,21600" o:gfxdata="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CN8KU2AAAAA4BAAAPAAAAAAAAAAEAIAAAACIAAABkcnMvZG93bnJldi54&#10;bWxQSwECFAAUAAAACACHTuJALrtsN94CAAAJBgAADgAAAAAAAAABACAAAAAnAQAAZHJzL2Uyb0Rv&#10;Yy54bWxQSwUGAAAAAAYABgBZAQAAdwYAAAAA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AC21BF9">
                      <w:pPr>
                        <w:spacing w:after="0" w:line="240" w:lineRule="auto"/>
                        <w:jc w:val="center"/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  <w:t>KẾT LUẬN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4131945</wp:posOffset>
                </wp:positionV>
                <wp:extent cx="4306570" cy="2226310"/>
                <wp:effectExtent l="38735" t="15240" r="55245" b="6350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6570" cy="22263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50322C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E09752B">
                            <w:pPr>
                              <w:numPr>
                                <w:ilvl w:val="0"/>
                                <w:numId w:val="9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Đề bài:Xây dựng website mua bán đồ gốm đã qua sử dụng</w:t>
                            </w:r>
                          </w:p>
                          <w:p w14:paraId="54266FFD">
                            <w:pPr>
                              <w:numPr>
                                <w:ilvl w:val="0"/>
                                <w:numId w:val="9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Công nghệ:PHP,MySQL,HTM,CSS,JavaScript</w:t>
                            </w:r>
                          </w:p>
                          <w:p w14:paraId="060F22BE">
                            <w:pPr>
                              <w:numPr>
                                <w:ilvl w:val="0"/>
                                <w:numId w:val="9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Sinh viên :Nguyễn Văn Kiệt</w:t>
                            </w:r>
                          </w:p>
                          <w:p w14:paraId="33CB4981">
                            <w:pPr>
                              <w:numPr>
                                <w:ilvl w:val="0"/>
                                <w:numId w:val="9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Lớp:DX23TT10</w:t>
                            </w:r>
                          </w:p>
                          <w:p w14:paraId="311B3A08">
                            <w:pPr>
                              <w:numPr>
                                <w:ilvl w:val="0"/>
                                <w:numId w:val="9"/>
                              </w:numPr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Giang viên hướng dẫn:ThS. Nguyễn Nhứt Lam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.4pt;margin-top:325.35pt;height:175.3pt;width:339.1pt;z-index:251672576;v-text-anchor:middle;mso-width-relative:page;mso-height-relative:page;" filled="f" stroked="t" coordsize="21600,21600" arcsize="0.166666666666667" o:gfxdata="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KEnPP3aAAAACwEAAA8AAAAAAAAAAQAgAAAA&#10;IgAAAGRycy9kb3ducmV2LnhtbFBLAQIUABQAAAAIAIdO4kDAEw02tAIAAHsFAAAOAAAAAAAAAAEA&#10;IAAAACkBAABkcnMvZTJvRG9jLnhtbFBLBQYAAAAABgAGAFkBAABPBgAAAAA=&#10;">
                <v:fill on="f" focussize="0,0"/>
                <v:stroke color="#4F81BD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250322C">
                      <w:pPr>
                        <w:jc w:val="both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E09752B">
                      <w:pPr>
                        <w:numPr>
                          <w:ilvl w:val="0"/>
                          <w:numId w:val="9"/>
                        </w:numPr>
                        <w:ind w:left="420" w:leftChars="0" w:hanging="420" w:firstLineChars="0"/>
                        <w:jc w:val="left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Đề bài:Xây dựng website mua bán đồ gốm đã qua sử dụng</w:t>
                      </w:r>
                    </w:p>
                    <w:p w14:paraId="54266FFD">
                      <w:pPr>
                        <w:numPr>
                          <w:ilvl w:val="0"/>
                          <w:numId w:val="9"/>
                        </w:numPr>
                        <w:ind w:left="420" w:leftChars="0" w:hanging="420" w:firstLineChars="0"/>
                        <w:jc w:val="left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Công nghệ:PHP,MySQL,HTM,CSS,JavaScript</w:t>
                      </w:r>
                    </w:p>
                    <w:p w14:paraId="060F22BE">
                      <w:pPr>
                        <w:numPr>
                          <w:ilvl w:val="0"/>
                          <w:numId w:val="9"/>
                        </w:numPr>
                        <w:ind w:left="420" w:leftChars="0" w:hanging="420" w:firstLineChars="0"/>
                        <w:jc w:val="left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Sinh viên :Nguyễn Văn Kiệt</w:t>
                      </w:r>
                    </w:p>
                    <w:p w14:paraId="33CB4981">
                      <w:pPr>
                        <w:numPr>
                          <w:ilvl w:val="0"/>
                          <w:numId w:val="9"/>
                        </w:numPr>
                        <w:ind w:left="420" w:leftChars="0" w:hanging="420" w:firstLineChars="0"/>
                        <w:jc w:val="left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Lớp:DX23TT10</w:t>
                      </w:r>
                    </w:p>
                    <w:p w14:paraId="311B3A08">
                      <w:pPr>
                        <w:numPr>
                          <w:ilvl w:val="0"/>
                          <w:numId w:val="9"/>
                        </w:numPr>
                        <w:ind w:left="420" w:leftChars="0" w:hanging="420" w:firstLineChars="0"/>
                        <w:jc w:val="left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Giang viên hướng dẫn:ThS. Nguyễn Nhứt Lam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3991610</wp:posOffset>
                </wp:positionV>
                <wp:extent cx="4278630" cy="548640"/>
                <wp:effectExtent l="38735" t="15240" r="45085" b="6477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8630" cy="5486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F0CFD">
                            <w:pPr>
                              <w:spacing w:after="0" w:line="240" w:lineRule="auto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  <w:t>THÔNG TIN ĐỀ BÀI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1pt;margin-top:314.3pt;height:43.2pt;width:336.9pt;z-index:251673600;v-text-anchor:middle;mso-width-relative:page;mso-height-relative:page;" fillcolor="#C6D9F1 [671]" filled="t" stroked="t" coordsize="21600,21600" o:gfxdata="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Dpnl8y1gAAAAoBAAAPAAAAAAAAAAEAIAAAACIAAABkcnMvZG93bnJldi54bWxQ&#10;SwECFAAUAAAACACHTuJAecBT9d0CAAAJBgAADgAAAAAAAAABACAAAAAlAQAAZHJzL2Uyb0RvYy54&#10;bWxQSwUGAAAAAAYABgBZAQAAdAYAAAAA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A4F0CFD">
                      <w:pPr>
                        <w:spacing w:after="0" w:line="240" w:lineRule="auto"/>
                        <w:jc w:val="center"/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  <w:t>THÔNG TIN ĐỀ BÀI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4549775</wp:posOffset>
                </wp:positionH>
                <wp:positionV relativeFrom="paragraph">
                  <wp:posOffset>4057015</wp:posOffset>
                </wp:positionV>
                <wp:extent cx="1953260" cy="2252980"/>
                <wp:effectExtent l="38735" t="15240" r="46355" b="7493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260" cy="22529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06430">
                            <w:pPr>
                              <w:jc w:val="both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0D3ECB6">
                            <w:pPr>
                              <w:numPr>
                                <w:ilvl w:val="0"/>
                                <w:numId w:val="10"/>
                              </w:numPr>
                              <w:ind w:left="420" w:leftChars="0" w:hanging="420" w:firstLineChars="0"/>
                              <w:jc w:val="both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Đăng ký/Đăng nhập</w:t>
                            </w:r>
                          </w:p>
                          <w:p w14:paraId="6F675D52">
                            <w:pPr>
                              <w:numPr>
                                <w:ilvl w:val="0"/>
                                <w:numId w:val="10"/>
                              </w:numPr>
                              <w:ind w:left="420" w:leftChars="0" w:hanging="420" w:firstLineChars="0"/>
                              <w:jc w:val="both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Quản lý sản phẩm</w:t>
                            </w:r>
                          </w:p>
                          <w:p w14:paraId="0EF4CBFB">
                            <w:pPr>
                              <w:numPr>
                                <w:ilvl w:val="0"/>
                                <w:numId w:val="10"/>
                              </w:numPr>
                              <w:ind w:left="420" w:leftChars="0" w:hanging="420" w:firstLineChars="0"/>
                              <w:jc w:val="both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Giỏ hàng</w:t>
                            </w:r>
                          </w:p>
                          <w:p w14:paraId="2FC4A09B">
                            <w:pPr>
                              <w:numPr>
                                <w:ilvl w:val="0"/>
                                <w:numId w:val="10"/>
                              </w:numPr>
                              <w:ind w:left="420" w:leftChars="0" w:hanging="420" w:firstLineChars="0"/>
                              <w:jc w:val="both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Đặt hàng</w:t>
                            </w:r>
                          </w:p>
                          <w:p w14:paraId="36B366EB">
                            <w:pPr>
                              <w:numPr>
                                <w:ilvl w:val="0"/>
                                <w:numId w:val="10"/>
                              </w:numPr>
                              <w:ind w:left="420" w:leftChars="0" w:hanging="420" w:firstLineChars="0"/>
                              <w:jc w:val="both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Quản trị hệ thống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8.25pt;margin-top:319.45pt;height:177.4pt;width:153.8pt;z-index:251668480;v-text-anchor:middle;mso-width-relative:page;mso-height-relative:page;" filled="f" stroked="t" coordsize="21600,21600" arcsize="0.166666666666667" o:gfxdata="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3VcxTdAAAADAEAAA8AAAAAAAAAAQAg&#10;AAAAIgAAAGRycy9kb3ducmV2LnhtbFBLAQIUABQAAAAIAIdO4kCMSbPOtAIAAH0FAAAOAAAAAAAA&#10;AAEAIAAAACwBAABkcnMvZTJvRG9jLnhtbFBLBQYAAAAABgAGAFkBAABSBgAAAAA=&#10;">
                <v:fill on="f" focussize="0,0"/>
                <v:stroke color="#4F81BD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E306430">
                      <w:pPr>
                        <w:jc w:val="both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0D3ECB6">
                      <w:pPr>
                        <w:numPr>
                          <w:ilvl w:val="0"/>
                          <w:numId w:val="10"/>
                        </w:numPr>
                        <w:ind w:left="420" w:leftChars="0" w:hanging="420" w:firstLineChars="0"/>
                        <w:jc w:val="both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Đăng ký/Đăng nhập</w:t>
                      </w:r>
                    </w:p>
                    <w:p w14:paraId="6F675D52">
                      <w:pPr>
                        <w:numPr>
                          <w:ilvl w:val="0"/>
                          <w:numId w:val="10"/>
                        </w:numPr>
                        <w:ind w:left="420" w:leftChars="0" w:hanging="420" w:firstLineChars="0"/>
                        <w:jc w:val="both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Quản lý sản phẩm</w:t>
                      </w:r>
                    </w:p>
                    <w:p w14:paraId="0EF4CBFB">
                      <w:pPr>
                        <w:numPr>
                          <w:ilvl w:val="0"/>
                          <w:numId w:val="10"/>
                        </w:numPr>
                        <w:ind w:left="420" w:leftChars="0" w:hanging="420" w:firstLineChars="0"/>
                        <w:jc w:val="both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Giỏ hàng</w:t>
                      </w:r>
                    </w:p>
                    <w:p w14:paraId="2FC4A09B">
                      <w:pPr>
                        <w:numPr>
                          <w:ilvl w:val="0"/>
                          <w:numId w:val="10"/>
                        </w:numPr>
                        <w:ind w:left="420" w:leftChars="0" w:hanging="420" w:firstLineChars="0"/>
                        <w:jc w:val="both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Đặt hàng</w:t>
                      </w:r>
                    </w:p>
                    <w:p w14:paraId="36B366EB">
                      <w:pPr>
                        <w:numPr>
                          <w:ilvl w:val="0"/>
                          <w:numId w:val="10"/>
                        </w:numPr>
                        <w:ind w:left="420" w:leftChars="0" w:hanging="420" w:firstLineChars="0"/>
                        <w:jc w:val="both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Quản trị hệ thống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3440430</wp:posOffset>
                </wp:positionH>
                <wp:positionV relativeFrom="paragraph">
                  <wp:posOffset>1302385</wp:posOffset>
                </wp:positionV>
                <wp:extent cx="3108960" cy="2674620"/>
                <wp:effectExtent l="38735" t="15240" r="52705" b="7239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8135" y="6655435"/>
                          <a:ext cx="3108960" cy="26746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88FE6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3F7922C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18" w:leftChars="0" w:hanging="418" w:firstLineChars="0"/>
                              <w:jc w:val="left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Kết nối người mua và người bán trên phạm vi rộng</w:t>
                            </w:r>
                          </w:p>
                          <w:p w14:paraId="08F9E8D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18" w:leftChars="0" w:hanging="418" w:firstLineChars="0"/>
                              <w:jc w:val="left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Cung cấp thông tin sản phẩm đầy đủ rõ ràng</w:t>
                            </w:r>
                          </w:p>
                          <w:p w14:paraId="68D1A69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18" w:leftChars="0" w:hanging="418" w:firstLineChars="0"/>
                              <w:jc w:val="both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Hỗ trợ quản lý đơn hàng,tài khoản,quản lý sản phẩm một cách hiệu quả hơn</w:t>
                            </w:r>
                          </w:p>
                          <w:p w14:paraId="4E03F51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18" w:leftChars="0" w:hanging="418" w:firstLineChars="0"/>
                              <w:jc w:val="both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Là cơ sở để  phát triển các tính năng cao hơn trong tương lai</w:t>
                            </w: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0.9pt;margin-top:102.55pt;height:210.6pt;width:244.8pt;z-index:251659264;v-text-anchor:middle;mso-width-relative:page;mso-height-relative:page;" filled="f" stroked="t" coordsize="21600,21600" arcsize="0.166666666666667" o:gfxdata="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lF7/H2wAAAAwBAAAPAAAAAAAAAAEAIAAAACIAAABkcnMvZG93bnJldi54bWxQ&#10;SwECFAAUAAAACACHTuJAZ1VKPdgCAADABQAADgAAAAAAAAABACAAAAAqAQAAZHJzL2Uyb0RvYy54&#10;bWxQSwUGAAAAAAYABgBZAQAAdAYAAAAA&#10;">
                <v:fill on="f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1F288FE6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left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3F7922C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18" w:leftChars="0" w:hanging="418" w:firstLineChars="0"/>
                        <w:jc w:val="left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Kết nối người mua và người bán trên phạm vi rộng</w:t>
                      </w:r>
                    </w:p>
                    <w:p w14:paraId="08F9E8D1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18" w:leftChars="0" w:hanging="418" w:firstLineChars="0"/>
                        <w:jc w:val="left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Cung cấp thông tin sản phẩm đầy đủ rõ ràng</w:t>
                      </w:r>
                    </w:p>
                    <w:p w14:paraId="68D1A698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18" w:leftChars="0" w:hanging="418" w:firstLineChars="0"/>
                        <w:jc w:val="both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Hỗ trợ quản lý đơn hàng,tài khoản,quản lý sản phẩm một cách hiệu quả hơn</w:t>
                      </w:r>
                    </w:p>
                    <w:p w14:paraId="4E03F51C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18" w:leftChars="0" w:hanging="418" w:firstLineChars="0"/>
                        <w:jc w:val="both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Là cơ sở để  phát triển các tính năng cao hơn trong tương lai</w:t>
                      </w: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1613535</wp:posOffset>
                </wp:positionH>
                <wp:positionV relativeFrom="paragraph">
                  <wp:posOffset>699770</wp:posOffset>
                </wp:positionV>
                <wp:extent cx="3352800" cy="401320"/>
                <wp:effectExtent l="33655" t="10795" r="42545" b="6413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3760" y="5666740"/>
                          <a:ext cx="3352800" cy="40132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B16AB">
                            <w:pPr>
                              <w:jc w:val="center"/>
                              <w:rPr>
                                <w:rFonts w:hint="default" w:ascii="Arial Black" w:hAnsi="Arial Black" w:cs="Arial Black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sz w:val="28"/>
                                <w:szCs w:val="28"/>
                              </w:rPr>
                              <w:t>XÂY DỰNG BẰNG PHP &amp;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7.05pt;margin-top:55.1pt;height:31.6pt;width:264pt;z-index:251661312;v-text-anchor:middle;mso-width-relative:page;mso-height-relative:page;" fillcolor="#4BACC6 [3208]" filled="t" stroked="f" coordsize="21600,21600" arcsize="0.166666666666667" o:gfxdata="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BFh5DHaAAAACwEAAA8AAAAA&#10;AAAAAQAgAAAAIgAAAGRycy9kb3ducmV2LnhtbFBLAQIUABQAAAAIAIdO4kBeDwEfvQIAAIYFAAAO&#10;AAAAAAAAAAEAIAAAACkBAABkcnMvZTJvRG9jLnhtbFBLBQYAAAAABgAGAFkBAABYBgAAAAA=&#10;">
                <v:fill on="t" focussize="0,0"/>
                <v:stroke on="f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01DB16AB">
                      <w:pPr>
                        <w:jc w:val="center"/>
                        <w:rPr>
                          <w:rFonts w:hint="default" w:ascii="Arial Black" w:hAnsi="Arial Black" w:cs="Arial Black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Arial Black" w:hAnsi="Arial Black" w:cs="Arial Black"/>
                          <w:sz w:val="28"/>
                          <w:szCs w:val="28"/>
                        </w:rPr>
                        <w:t>XÂY DỰNG BẰNG PHP &amp; MYSQL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3431540</wp:posOffset>
                </wp:positionH>
                <wp:positionV relativeFrom="paragraph">
                  <wp:posOffset>1282065</wp:posOffset>
                </wp:positionV>
                <wp:extent cx="3108960" cy="548640"/>
                <wp:effectExtent l="38735" t="15240" r="52705" b="6477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5486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187CF">
                            <w:pPr>
                              <w:spacing w:after="0" w:line="240" w:lineRule="auto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70C0"/>
                                <w:lang w:val="en-US"/>
                              </w:rPr>
                              <w:t xml:space="preserve">             TẦM QUAN TRỌNG CỦA VIỆC XÂY DỰNG WEBSITE NÀY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.2pt;margin-top:100.95pt;height:43.2pt;width:244.8pt;z-index:251665408;v-text-anchor:middle;mso-width-relative:page;mso-height-relative:page;" fillcolor="#DBEEF4 [664]" filled="t" stroked="t" coordsize="21600,21600" o:gfxdata="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lB1UCtoAAAAMAQAADwAAAAAAAAABACAAAAAiAAAAZHJzL2Rvd25yZXYu&#10;eG1sUEsBAhQAFAAAAAgAh07iQMUrtAHdAgAACwYAAA4AAAAAAAAAAQAgAAAAKQEAAGRycy9lMm9E&#10;b2MueG1sUEsFBgAAAAAGAAYAWQEAAHgGAAAAAA=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5BD187CF">
                      <w:pPr>
                        <w:spacing w:after="0" w:line="240" w:lineRule="auto"/>
                        <w:jc w:val="center"/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70C0"/>
                          <w:lang w:val="en-US"/>
                        </w:rPr>
                        <w:t xml:space="preserve">             TẦM QUAN TRỌNG CỦA VIỆC XÂY DỰNG WEBSITE NÀY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1287145</wp:posOffset>
                </wp:positionV>
                <wp:extent cx="3149600" cy="2689860"/>
                <wp:effectExtent l="38735" t="15240" r="50165" b="762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1110" y="6214745"/>
                          <a:ext cx="3149600" cy="26898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71EC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6B9D80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B69984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18" w:leftChars="0" w:hanging="418" w:firstLineChars="0"/>
                              <w:textAlignment w:val="auto"/>
                              <w:rPr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Xây dựng nền tảng trực tuyến giúp người dùng đăng bán, tìm kiếm và trao đổi đồ gốm cũ nhanh chóng, minh bạch và thuận tiện.</w:t>
                            </w:r>
                          </w:p>
                          <w:p w14:paraId="1FB7FFF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18" w:leftChars="0" w:hanging="418" w:firstLine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Tạo một nền tảng tin cậy giữ người mua và người bán.</w:t>
                            </w:r>
                          </w:p>
                          <w:p w14:paraId="728CDEB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18" w:leftChars="0" w:hanging="418" w:firstLine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Tiết kiệm thời gian,chi phí và công sức.</w:t>
                            </w:r>
                          </w:p>
                          <w:p w14:paraId="4DD4543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left="418" w:leftChars="0" w:hanging="418" w:firstLineChars="0"/>
                              <w:textAlignment w:val="auto"/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Góp phần tái sử dụng đồ gốm góp phần bảo vệ môi trường và văn hóa dân tộc.</w:t>
                            </w:r>
                          </w:p>
                          <w:p w14:paraId="0CFE86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.6pt;margin-top:101.35pt;height:211.8pt;width:248pt;z-index:251660288;v-text-anchor:middle;mso-width-relative:page;mso-height-relative:page;" filled="f" stroked="t" coordsize="21600,21600" arcsize="0.166666666666667" o:gfxdata="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K5cnStkAAAAKAQAADwAAAAAAAAABACAAAAAiAAAAZHJzL2Rvd25yZXYueG1sUEsB&#10;AhQAFAAAAAgAh07iQGX+lGbYAgAAwAUAAA4AAAAAAAAAAQAgAAAAKAEAAGRycy9lMm9Eb2MueG1s&#10;UEsFBgAAAAAGAAYAWQEAAHIGAAAAAA==&#10;">
                <v:fill on="f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40871EC0">
                      <w:pPr>
                        <w:rPr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6B9D809">
                      <w:pPr>
                        <w:rPr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B69984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18" w:leftChars="0" w:hanging="418" w:firstLineChars="0"/>
                        <w:textAlignment w:val="auto"/>
                        <w:rPr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Xây dựng nền tảng trực tuyến giúp người dùng đăng bán, tìm kiếm và trao đổi đồ gốm cũ nhanh chóng, minh bạch và thuận tiện.</w:t>
                      </w:r>
                    </w:p>
                    <w:p w14:paraId="1FB7FFF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18" w:leftChars="0" w:hanging="418" w:firstLine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Tạo một nền tảng tin cậy giữ người mua và người bán.</w:t>
                      </w:r>
                    </w:p>
                    <w:p w14:paraId="728CDEB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18" w:leftChars="0" w:hanging="418" w:firstLine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Tiết kiệm thời gian,chi phí và công sức.</w:t>
                      </w:r>
                    </w:p>
                    <w:p w14:paraId="4DD4543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40" w:lineRule="auto"/>
                        <w:ind w:left="418" w:leftChars="0" w:hanging="418" w:firstLineChars="0"/>
                        <w:textAlignment w:val="auto"/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Góp phần tái sử dụng đồ gốm góp phần bảo vệ môi trường và văn hóa dân tộc.</w:t>
                      </w:r>
                    </w:p>
                    <w:p w14:paraId="0CFE8679"/>
                  </w:txbxContent>
                </v:textbox>
              </v:roundrect>
            </w:pict>
          </mc:Fallback>
        </mc:AlternateConten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A75B25"/>
    <w:multiLevelType w:val="singleLevel"/>
    <w:tmpl w:val="E3A75B2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0EC7DC5"/>
    <w:multiLevelType w:val="singleLevel"/>
    <w:tmpl w:val="30EC7DC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5ABC865"/>
    <w:multiLevelType w:val="singleLevel"/>
    <w:tmpl w:val="55ABC86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57681A29"/>
    <w:multiLevelType w:val="singleLevel"/>
    <w:tmpl w:val="57681A2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0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F59AC"/>
    <w:rsid w:val="09B07AA0"/>
    <w:rsid w:val="47F24D15"/>
    <w:rsid w:val="50061659"/>
    <w:rsid w:val="5612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2026-06-02T13:15:42Z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1033-12.2.0.23230</vt:lpwstr>
  </property>
  <property fmtid="{D5CDD505-2E9C-101B-9397-08002B2CF9AE}" pid="3" name="ICV">
    <vt:lpwstr>7B48CF664C9E434FB01025070E3A5DFF_13</vt:lpwstr>
  </property>
</Properties>
</file>