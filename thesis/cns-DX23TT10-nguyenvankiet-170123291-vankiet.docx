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2FEDB">
      <w:pPr>
        <w:spacing w:after="0" w:line="360" w:lineRule="auto"/>
        <w:ind w:left="306" w:hanging="2877" w:hangingChars="553"/>
        <w:jc w:val="center"/>
        <w:rPr>
          <w:sz w:val="52"/>
          <w:szCs w:val="52"/>
        </w:rPr>
      </w:pPr>
      <w:r>
        <w:rPr>
          <w:b/>
          <w:sz w:val="52"/>
          <w:szCs w:val="52"/>
        </w:rPr>
        <w:t>TRƯỜNG ĐẠI HỌC TRÀ VINH</w:t>
      </w:r>
      <w:r>
        <w:rPr>
          <w:sz w:val="52"/>
          <w:szCs w:val="52"/>
        </w:rPr>
        <w:t xml:space="preserve"> </w:t>
      </w:r>
    </w:p>
    <w:p w14:paraId="7B5770E4">
      <w:pPr>
        <w:spacing w:after="0" w:line="360" w:lineRule="auto"/>
        <w:ind w:left="306" w:hanging="2877" w:hangingChars="553"/>
        <w:jc w:val="center"/>
        <w:rPr>
          <w:b/>
          <w:sz w:val="52"/>
          <w:szCs w:val="52"/>
        </w:rPr>
      </w:pPr>
      <w:r>
        <w:rPr>
          <w:b/>
          <w:sz w:val="52"/>
          <w:szCs w:val="52"/>
        </w:rPr>
        <w:t>KHOA KỸ THUẬT VÀ CÔNG NGHỆ</w:t>
      </w:r>
    </w:p>
    <w:p w14:paraId="2B463B3E">
      <w:pPr>
        <w:spacing w:after="0" w:line="360" w:lineRule="auto"/>
        <w:ind w:left="567" w:hanging="1548" w:hangingChars="553"/>
        <w:jc w:val="both"/>
        <w:rPr>
          <w:sz w:val="26"/>
          <w:szCs w:val="28"/>
        </w:rPr>
      </w:pPr>
      <w:r>
        <w:drawing>
          <wp:anchor distT="0" distB="0" distL="114300" distR="114300" simplePos="0" relativeHeight="251662336" behindDoc="0" locked="0" layoutInCell="1" allowOverlap="1">
            <wp:simplePos x="0" y="0"/>
            <wp:positionH relativeFrom="column">
              <wp:posOffset>2332355</wp:posOffset>
            </wp:positionH>
            <wp:positionV relativeFrom="paragraph">
              <wp:posOffset>161925</wp:posOffset>
            </wp:positionV>
            <wp:extent cx="1353185" cy="1353185"/>
            <wp:effectExtent l="0" t="0" r="0" b="0"/>
            <wp:wrapSquare wrapText="bothSides"/>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53185" cy="1353185"/>
                    </a:xfrm>
                    <a:prstGeom prst="rect">
                      <a:avLst/>
                    </a:prstGeom>
                    <a:noFill/>
                    <a:ln>
                      <a:noFill/>
                    </a:ln>
                  </pic:spPr>
                </pic:pic>
              </a:graphicData>
            </a:graphic>
          </wp:anchor>
        </w:drawing>
      </w:r>
    </w:p>
    <w:p w14:paraId="23AB44D7">
      <w:pPr>
        <w:spacing w:after="0" w:line="360" w:lineRule="auto"/>
        <w:ind w:left="614" w:hanging="1437" w:hangingChars="553"/>
        <w:jc w:val="both"/>
        <w:rPr>
          <w:sz w:val="26"/>
          <w:szCs w:val="28"/>
          <w:lang w:eastAsia="zh-CN"/>
        </w:rPr>
      </w:pPr>
    </w:p>
    <w:p w14:paraId="06DFC765">
      <w:pPr>
        <w:spacing w:after="0" w:line="360" w:lineRule="auto"/>
        <w:ind w:left="614" w:hanging="1437" w:hangingChars="553"/>
        <w:jc w:val="both"/>
        <w:rPr>
          <w:sz w:val="26"/>
          <w:szCs w:val="28"/>
          <w:lang w:eastAsia="zh-CN"/>
        </w:rPr>
      </w:pPr>
    </w:p>
    <w:p w14:paraId="23FC09BC">
      <w:pPr>
        <w:spacing w:after="0" w:line="360" w:lineRule="auto"/>
        <w:ind w:left="577" w:hanging="1549" w:hangingChars="553"/>
        <w:rPr>
          <w:b/>
          <w:szCs w:val="28"/>
        </w:rPr>
      </w:pPr>
    </w:p>
    <w:p w14:paraId="091C29EC">
      <w:pPr>
        <w:spacing w:after="0" w:line="360" w:lineRule="auto"/>
        <w:ind w:left="577" w:hanging="1549" w:hangingChars="553"/>
        <w:rPr>
          <w:b/>
          <w:szCs w:val="28"/>
        </w:rPr>
      </w:pPr>
    </w:p>
    <w:p w14:paraId="24E40B8E">
      <w:pPr>
        <w:spacing w:after="0" w:line="360" w:lineRule="auto"/>
        <w:ind w:left="577" w:hanging="1549" w:hangingChars="553"/>
        <w:rPr>
          <w:b/>
          <w:szCs w:val="28"/>
        </w:rPr>
      </w:pPr>
    </w:p>
    <w:p w14:paraId="0D584864">
      <w:pPr>
        <w:spacing w:after="0" w:line="360" w:lineRule="auto"/>
        <w:ind w:left="577" w:hanging="1549" w:hangingChars="553"/>
        <w:rPr>
          <w:b/>
          <w:szCs w:val="28"/>
        </w:rPr>
      </w:pPr>
    </w:p>
    <w:p w14:paraId="4433ED98">
      <w:pPr>
        <w:spacing w:after="0" w:line="360" w:lineRule="auto"/>
        <w:ind w:left="577" w:hanging="1549" w:hangingChars="553"/>
        <w:rPr>
          <w:b/>
          <w:szCs w:val="28"/>
        </w:rPr>
      </w:pPr>
    </w:p>
    <w:p w14:paraId="3E008C9A">
      <w:pPr>
        <w:spacing w:after="0" w:line="360" w:lineRule="auto"/>
        <w:ind w:left="507" w:hanging="1770" w:hangingChars="553"/>
        <w:jc w:val="center"/>
        <w:rPr>
          <w:b/>
          <w:sz w:val="32"/>
          <w:szCs w:val="32"/>
        </w:rPr>
      </w:pPr>
      <w:r>
        <w:rPr>
          <w:b/>
          <w:sz w:val="32"/>
          <w:szCs w:val="32"/>
        </w:rPr>
        <w:t>ĐỒ ÁN THỰC TẬP CHUYÊN NGÀNH</w:t>
      </w:r>
    </w:p>
    <w:p w14:paraId="1BA8A9EC">
      <w:pPr>
        <w:spacing w:after="0" w:line="360" w:lineRule="auto"/>
        <w:ind w:left="577" w:hanging="1549" w:hangingChars="553"/>
        <w:jc w:val="center"/>
        <w:rPr>
          <w:b/>
        </w:rPr>
      </w:pPr>
    </w:p>
    <w:p w14:paraId="7DBB9294">
      <w:pPr>
        <w:spacing w:after="0" w:line="360" w:lineRule="auto"/>
        <w:ind w:left="0" w:leftChars="0" w:hanging="13" w:firstLineChars="0"/>
        <w:jc w:val="center"/>
        <w:rPr>
          <w:b/>
          <w:sz w:val="40"/>
          <w:szCs w:val="40"/>
        </w:rPr>
      </w:pPr>
      <w:r>
        <w:rPr>
          <w:b/>
          <w:sz w:val="40"/>
          <w:szCs w:val="40"/>
        </w:rPr>
        <w:t>XÂY DỰNG WEBSITE MUA BÁN ĐỒ GỐM ĐÃ QUA SỬ DỤNG</w:t>
      </w:r>
    </w:p>
    <w:p w14:paraId="43812696">
      <w:pPr>
        <w:spacing w:after="0" w:line="360" w:lineRule="auto"/>
        <w:ind w:left="567" w:hanging="1548" w:hangingChars="553"/>
        <w:rPr>
          <w:szCs w:val="28"/>
        </w:rPr>
      </w:pPr>
    </w:p>
    <w:p w14:paraId="5D038AAB">
      <w:pPr>
        <w:spacing w:after="0" w:line="360" w:lineRule="auto"/>
        <w:ind w:left="567" w:hanging="1548" w:hangingChars="553"/>
        <w:rPr>
          <w:szCs w:val="28"/>
        </w:rPr>
      </w:pPr>
      <w:r>
        <w:rPr>
          <w:szCs w:val="28"/>
        </w:rPr>
        <w:t xml:space="preserve">Giảng viên hướng dẫn : </w:t>
      </w:r>
      <w:r>
        <w:rPr>
          <w:b/>
          <w:szCs w:val="28"/>
        </w:rPr>
        <w:t>TH.S NUYỄN NHẤT LAM</w:t>
      </w:r>
    </w:p>
    <w:p w14:paraId="31781115">
      <w:pPr>
        <w:spacing w:after="0" w:line="360" w:lineRule="auto"/>
        <w:ind w:left="567" w:hanging="1548" w:hangingChars="553"/>
        <w:rPr>
          <w:szCs w:val="28"/>
        </w:rPr>
      </w:pPr>
      <w:r>
        <w:rPr>
          <w:szCs w:val="28"/>
        </w:rPr>
        <w:t>Sinh viên thực hiện:</w:t>
      </w:r>
      <w:r>
        <w:rPr>
          <w:b/>
          <w:szCs w:val="28"/>
        </w:rPr>
        <w:t xml:space="preserve"> NGUYÊN VĂN KIỆT</w:t>
      </w:r>
    </w:p>
    <w:p w14:paraId="70C6A517">
      <w:pPr>
        <w:spacing w:after="0" w:line="360" w:lineRule="auto"/>
        <w:ind w:left="567" w:hanging="1548" w:hangingChars="553"/>
        <w:rPr>
          <w:szCs w:val="28"/>
        </w:rPr>
      </w:pPr>
      <w:r>
        <w:rPr>
          <w:szCs w:val="28"/>
        </w:rPr>
        <w:t xml:space="preserve">Mã số sinh viên: </w:t>
      </w:r>
      <w:r>
        <w:rPr>
          <w:b/>
          <w:szCs w:val="28"/>
        </w:rPr>
        <w:t>170123291</w:t>
      </w:r>
    </w:p>
    <w:p w14:paraId="59F14442">
      <w:pPr>
        <w:spacing w:after="0" w:line="360" w:lineRule="auto"/>
        <w:ind w:left="567" w:hanging="1548" w:hangingChars="553"/>
        <w:rPr>
          <w:b/>
          <w:szCs w:val="28"/>
        </w:rPr>
      </w:pPr>
      <w:r>
        <w:rPr>
          <w:szCs w:val="28"/>
        </w:rPr>
        <w:t xml:space="preserve">Lớp </w:t>
      </w:r>
      <w:r>
        <w:rPr>
          <w:b/>
          <w:szCs w:val="28"/>
        </w:rPr>
        <w:t>: DX23TT10</w:t>
      </w:r>
    </w:p>
    <w:p w14:paraId="4467A5D2">
      <w:pPr>
        <w:spacing w:after="0" w:line="360" w:lineRule="auto"/>
        <w:ind w:left="567" w:hanging="1548" w:hangingChars="553"/>
        <w:rPr>
          <w:b/>
          <w:szCs w:val="28"/>
        </w:rPr>
      </w:pPr>
      <w:r>
        <w:rPr>
          <w:szCs w:val="28"/>
        </w:rPr>
        <w:t xml:space="preserve">Khoá </w:t>
      </w:r>
      <w:r>
        <w:rPr>
          <w:b/>
          <w:szCs w:val="28"/>
        </w:rPr>
        <w:t>: 2023-2027</w:t>
      </w:r>
    </w:p>
    <w:p w14:paraId="597EC18C">
      <w:pPr>
        <w:spacing w:after="0" w:line="360" w:lineRule="auto"/>
        <w:ind w:left="577" w:hanging="1549" w:hangingChars="553"/>
        <w:rPr>
          <w:b/>
          <w:szCs w:val="28"/>
        </w:rPr>
      </w:pPr>
    </w:p>
    <w:p w14:paraId="77CF5B86">
      <w:pPr>
        <w:spacing w:after="0" w:line="360" w:lineRule="auto"/>
        <w:ind w:left="577" w:hanging="1549" w:hangingChars="553"/>
        <w:rPr>
          <w:b/>
          <w:szCs w:val="28"/>
        </w:rPr>
      </w:pPr>
    </w:p>
    <w:p w14:paraId="5B746313">
      <w:pPr>
        <w:spacing w:after="0" w:line="360" w:lineRule="auto"/>
        <w:ind w:left="5310" w:firstLine="450"/>
        <w:rPr>
          <w:b/>
        </w:rPr>
      </w:pPr>
      <w:r>
        <w:rPr>
          <w:b/>
        </w:rPr>
        <w:t>Trà Vinh, tháng 5 năm 2026</w:t>
      </w:r>
    </w:p>
    <w:p w14:paraId="757755D0">
      <w:pPr>
        <w:spacing w:after="0" w:line="360" w:lineRule="auto"/>
        <w:ind w:left="306" w:hanging="2877" w:hangingChars="553"/>
        <w:jc w:val="center"/>
        <w:rPr>
          <w:b/>
          <w:sz w:val="52"/>
          <w:szCs w:val="52"/>
        </w:rPr>
      </w:pPr>
    </w:p>
    <w:p w14:paraId="316C6673">
      <w:pPr>
        <w:spacing w:after="0" w:line="360" w:lineRule="auto"/>
        <w:ind w:left="306" w:hanging="2877" w:hangingChars="553"/>
        <w:jc w:val="center"/>
        <w:rPr>
          <w:sz w:val="52"/>
          <w:szCs w:val="52"/>
        </w:rPr>
      </w:pPr>
      <w:r>
        <w:rPr>
          <w:b/>
          <w:sz w:val="52"/>
          <w:szCs w:val="52"/>
        </w:rPr>
        <w:t>TRƯỜNG ĐẠI HỌC TRÀ VINH</w:t>
      </w:r>
      <w:r>
        <w:rPr>
          <w:sz w:val="52"/>
          <w:szCs w:val="52"/>
        </w:rPr>
        <w:t xml:space="preserve"> </w:t>
      </w:r>
    </w:p>
    <w:p w14:paraId="6001D0C4">
      <w:pPr>
        <w:spacing w:after="0" w:line="360" w:lineRule="auto"/>
        <w:ind w:left="306" w:hanging="2877" w:hangingChars="553"/>
        <w:jc w:val="center"/>
        <w:rPr>
          <w:b/>
          <w:sz w:val="52"/>
          <w:szCs w:val="52"/>
        </w:rPr>
      </w:pPr>
      <w:r>
        <w:rPr>
          <w:b/>
          <w:sz w:val="52"/>
          <w:szCs w:val="52"/>
        </w:rPr>
        <w:t>KHOA KỸ THUẬT VÀ CÔNG NGHỆ</w:t>
      </w:r>
    </w:p>
    <w:p w14:paraId="59E513F0">
      <w:pPr>
        <w:spacing w:after="0" w:line="360" w:lineRule="auto"/>
        <w:ind w:left="567" w:hanging="1548" w:hangingChars="553"/>
        <w:jc w:val="both"/>
        <w:rPr>
          <w:sz w:val="26"/>
          <w:szCs w:val="28"/>
        </w:rPr>
      </w:pPr>
      <w:r>
        <w:drawing>
          <wp:anchor distT="0" distB="0" distL="114300" distR="114300" simplePos="0" relativeHeight="251667456" behindDoc="0" locked="0" layoutInCell="1" allowOverlap="1">
            <wp:simplePos x="0" y="0"/>
            <wp:positionH relativeFrom="column">
              <wp:posOffset>2332355</wp:posOffset>
            </wp:positionH>
            <wp:positionV relativeFrom="paragraph">
              <wp:posOffset>161925</wp:posOffset>
            </wp:positionV>
            <wp:extent cx="1353185" cy="1353185"/>
            <wp:effectExtent l="0" t="0" r="0" b="0"/>
            <wp:wrapSquare wrapText="bothSides"/>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53185" cy="1353185"/>
                    </a:xfrm>
                    <a:prstGeom prst="rect">
                      <a:avLst/>
                    </a:prstGeom>
                    <a:noFill/>
                    <a:ln>
                      <a:noFill/>
                    </a:ln>
                  </pic:spPr>
                </pic:pic>
              </a:graphicData>
            </a:graphic>
          </wp:anchor>
        </w:drawing>
      </w:r>
    </w:p>
    <w:p w14:paraId="15403BB4">
      <w:pPr>
        <w:spacing w:after="0" w:line="360" w:lineRule="auto"/>
        <w:ind w:left="614" w:hanging="1437" w:hangingChars="553"/>
        <w:jc w:val="both"/>
        <w:rPr>
          <w:sz w:val="26"/>
          <w:szCs w:val="28"/>
          <w:lang w:eastAsia="zh-CN"/>
        </w:rPr>
      </w:pPr>
    </w:p>
    <w:p w14:paraId="74AFF6B0">
      <w:pPr>
        <w:spacing w:after="0" w:line="360" w:lineRule="auto"/>
        <w:ind w:left="614" w:hanging="1437" w:hangingChars="553"/>
        <w:jc w:val="both"/>
        <w:rPr>
          <w:sz w:val="26"/>
          <w:szCs w:val="28"/>
          <w:lang w:eastAsia="zh-CN"/>
        </w:rPr>
      </w:pPr>
    </w:p>
    <w:p w14:paraId="39903049">
      <w:pPr>
        <w:spacing w:after="0" w:line="360" w:lineRule="auto"/>
        <w:ind w:left="577" w:hanging="1549" w:hangingChars="553"/>
        <w:rPr>
          <w:b/>
          <w:szCs w:val="28"/>
        </w:rPr>
      </w:pPr>
    </w:p>
    <w:p w14:paraId="41285EAF">
      <w:pPr>
        <w:spacing w:after="0" w:line="360" w:lineRule="auto"/>
        <w:ind w:left="577" w:hanging="1549" w:hangingChars="553"/>
        <w:rPr>
          <w:b/>
          <w:szCs w:val="28"/>
        </w:rPr>
      </w:pPr>
    </w:p>
    <w:p w14:paraId="5101F003">
      <w:pPr>
        <w:spacing w:after="0" w:line="360" w:lineRule="auto"/>
        <w:ind w:left="507" w:hanging="1770" w:hangingChars="553"/>
        <w:jc w:val="center"/>
        <w:rPr>
          <w:b/>
          <w:sz w:val="32"/>
          <w:szCs w:val="32"/>
        </w:rPr>
      </w:pPr>
    </w:p>
    <w:p w14:paraId="369490D0">
      <w:pPr>
        <w:spacing w:after="0" w:line="360" w:lineRule="auto"/>
        <w:ind w:left="507" w:hanging="1770" w:hangingChars="553"/>
        <w:jc w:val="center"/>
        <w:rPr>
          <w:b/>
          <w:sz w:val="32"/>
          <w:szCs w:val="32"/>
        </w:rPr>
      </w:pPr>
    </w:p>
    <w:p w14:paraId="0124ADF9">
      <w:pPr>
        <w:spacing w:after="0" w:line="360" w:lineRule="auto"/>
        <w:ind w:left="507" w:hanging="1770" w:hangingChars="553"/>
        <w:jc w:val="center"/>
        <w:rPr>
          <w:b/>
          <w:sz w:val="32"/>
          <w:szCs w:val="32"/>
        </w:rPr>
      </w:pPr>
      <w:r>
        <w:rPr>
          <w:b/>
          <w:sz w:val="32"/>
          <w:szCs w:val="32"/>
        </w:rPr>
        <w:t>ĐỒ ÁN THỰC TẬP CHUYÊN NGÀNH</w:t>
      </w:r>
    </w:p>
    <w:p w14:paraId="0047F488">
      <w:pPr>
        <w:spacing w:after="0" w:line="360" w:lineRule="auto"/>
        <w:ind w:left="577" w:hanging="1549" w:hangingChars="553"/>
        <w:rPr>
          <w:b/>
        </w:rPr>
      </w:pPr>
    </w:p>
    <w:p w14:paraId="44AD6E77">
      <w:pPr>
        <w:spacing w:after="0" w:line="360" w:lineRule="auto"/>
        <w:ind w:left="0" w:leftChars="0" w:hanging="13" w:firstLineChars="0"/>
        <w:jc w:val="center"/>
        <w:rPr>
          <w:b/>
          <w:sz w:val="40"/>
          <w:szCs w:val="40"/>
        </w:rPr>
      </w:pPr>
      <w:r>
        <w:rPr>
          <w:b/>
          <w:sz w:val="40"/>
          <w:szCs w:val="40"/>
        </w:rPr>
        <w:t>XÂY DỰNG WEBSITE MUA BÁN ĐỒ GỐM ĐÃ QUA SỬ DỤNG</w:t>
      </w:r>
    </w:p>
    <w:p w14:paraId="2F510F9C">
      <w:pPr>
        <w:spacing w:after="0" w:line="360" w:lineRule="auto"/>
        <w:ind w:left="567" w:hanging="1548" w:hangingChars="553"/>
        <w:rPr>
          <w:szCs w:val="28"/>
        </w:rPr>
      </w:pPr>
    </w:p>
    <w:p w14:paraId="2E81C6CD">
      <w:pPr>
        <w:spacing w:after="0" w:line="360" w:lineRule="auto"/>
        <w:ind w:left="567" w:hanging="1548" w:hangingChars="553"/>
        <w:rPr>
          <w:szCs w:val="28"/>
        </w:rPr>
      </w:pPr>
      <w:r>
        <w:rPr>
          <w:szCs w:val="28"/>
        </w:rPr>
        <w:t xml:space="preserve">Giảng viên hướng dẫn : </w:t>
      </w:r>
      <w:r>
        <w:rPr>
          <w:b/>
          <w:szCs w:val="28"/>
        </w:rPr>
        <w:t>TH.S NUYỄN NHẤT LAM</w:t>
      </w:r>
    </w:p>
    <w:p w14:paraId="164C2277">
      <w:pPr>
        <w:spacing w:after="0" w:line="360" w:lineRule="auto"/>
        <w:ind w:left="567" w:hanging="1548" w:hangingChars="553"/>
        <w:rPr>
          <w:szCs w:val="28"/>
        </w:rPr>
      </w:pPr>
      <w:r>
        <w:rPr>
          <w:szCs w:val="28"/>
        </w:rPr>
        <w:t>Sinh viên thực hiện:</w:t>
      </w:r>
      <w:r>
        <w:rPr>
          <w:b/>
          <w:szCs w:val="28"/>
        </w:rPr>
        <w:t xml:space="preserve"> NGUYÊN VĂN KIỆT</w:t>
      </w:r>
    </w:p>
    <w:p w14:paraId="0F99E40E">
      <w:pPr>
        <w:spacing w:after="0" w:line="360" w:lineRule="auto"/>
        <w:ind w:left="567" w:hanging="1548" w:hangingChars="553"/>
        <w:rPr>
          <w:szCs w:val="28"/>
        </w:rPr>
      </w:pPr>
      <w:r>
        <w:rPr>
          <w:szCs w:val="28"/>
        </w:rPr>
        <w:t xml:space="preserve">Mã số sinh viên: </w:t>
      </w:r>
      <w:r>
        <w:rPr>
          <w:b/>
          <w:szCs w:val="28"/>
        </w:rPr>
        <w:t>170123291</w:t>
      </w:r>
    </w:p>
    <w:p w14:paraId="5287310C">
      <w:pPr>
        <w:spacing w:after="0" w:line="360" w:lineRule="auto"/>
        <w:ind w:left="567" w:hanging="1548" w:hangingChars="553"/>
        <w:rPr>
          <w:b/>
          <w:szCs w:val="28"/>
        </w:rPr>
      </w:pPr>
      <w:r>
        <w:rPr>
          <w:szCs w:val="28"/>
        </w:rPr>
        <w:t xml:space="preserve">Lớp </w:t>
      </w:r>
      <w:r>
        <w:rPr>
          <w:b/>
          <w:szCs w:val="28"/>
        </w:rPr>
        <w:t>: DX23TT10</w:t>
      </w:r>
    </w:p>
    <w:p w14:paraId="5A05BBA5">
      <w:pPr>
        <w:spacing w:after="0" w:line="360" w:lineRule="auto"/>
        <w:ind w:left="567" w:hanging="1548" w:hangingChars="553"/>
        <w:rPr>
          <w:b/>
          <w:szCs w:val="28"/>
        </w:rPr>
      </w:pPr>
      <w:r>
        <w:rPr>
          <w:szCs w:val="28"/>
        </w:rPr>
        <w:t xml:space="preserve">Khoá </w:t>
      </w:r>
      <w:r>
        <w:rPr>
          <w:b/>
          <w:szCs w:val="28"/>
        </w:rPr>
        <w:t>: 2023-2027</w:t>
      </w:r>
    </w:p>
    <w:p w14:paraId="5B9A7DB4">
      <w:pPr>
        <w:spacing w:after="0" w:line="360" w:lineRule="auto"/>
        <w:ind w:left="577" w:hanging="1549" w:hangingChars="553"/>
        <w:rPr>
          <w:b/>
          <w:szCs w:val="28"/>
        </w:rPr>
      </w:pPr>
    </w:p>
    <w:p w14:paraId="6A0A9F27">
      <w:pPr>
        <w:spacing w:after="0" w:line="360" w:lineRule="auto"/>
        <w:ind w:left="577" w:hanging="1549" w:hangingChars="553"/>
        <w:rPr>
          <w:b/>
          <w:szCs w:val="28"/>
        </w:rPr>
      </w:pPr>
    </w:p>
    <w:p w14:paraId="14FA3F05">
      <w:pPr>
        <w:spacing w:after="0" w:line="360" w:lineRule="auto"/>
        <w:ind w:left="4396" w:firstLine="644"/>
        <w:rPr>
          <w:b/>
        </w:rPr>
      </w:pPr>
      <w:r>
        <w:rPr>
          <w:b/>
        </w:rPr>
        <w:t>Trà Vinh, tháng 5 năm 2026</w:t>
      </w:r>
    </w:p>
    <w:p w14:paraId="1D6C6449">
      <w:pPr>
        <w:spacing w:after="0" w:line="360" w:lineRule="auto"/>
        <w:ind w:left="577" w:hanging="1549" w:hangingChars="553"/>
        <w:jc w:val="center"/>
        <w:rPr>
          <w:b/>
        </w:rPr>
      </w:pPr>
    </w:p>
    <w:p w14:paraId="5D132D4A">
      <w:pPr>
        <w:spacing w:after="0" w:line="360" w:lineRule="auto"/>
        <w:ind w:left="577" w:hanging="1549" w:hangingChars="553"/>
        <w:jc w:val="both"/>
        <w:rPr>
          <w:b/>
        </w:rPr>
      </w:pPr>
    </w:p>
    <w:p w14:paraId="3F2DE8E0">
      <w:pPr>
        <w:spacing w:after="0" w:line="360" w:lineRule="auto"/>
        <w:ind w:left="577" w:hanging="1549" w:hangingChars="553"/>
        <w:jc w:val="center"/>
        <w:rPr>
          <w:b/>
        </w:rPr>
        <w:sectPr>
          <w:footerReference r:id="rId6" w:type="first"/>
          <w:footerReference r:id="rId5" w:type="default"/>
          <w:pgSz w:w="12240" w:h="15840"/>
          <w:pgMar w:top="1134" w:right="1134" w:bottom="1134" w:left="1701" w:header="720" w:footer="720" w:gutter="0"/>
          <w:pgNumType w:fmt="decimal" w:start="1"/>
          <w:cols w:space="720" w:num="1"/>
          <w:titlePg/>
          <w:docGrid w:linePitch="381" w:charSpace="0"/>
        </w:sectPr>
      </w:pPr>
    </w:p>
    <w:p w14:paraId="024E1AFD">
      <w:pPr>
        <w:spacing w:after="0" w:line="360" w:lineRule="auto"/>
        <w:ind w:left="166" w:hanging="5311" w:hangingChars="553"/>
        <w:jc w:val="center"/>
        <w:rPr>
          <w:b/>
          <w:sz w:val="96"/>
          <w:szCs w:val="96"/>
        </w:rPr>
      </w:pPr>
      <w:r>
        <w:rPr>
          <w:b/>
          <w:sz w:val="96"/>
          <w:szCs w:val="96"/>
        </w:rPr>
        <w:t>MỤC LỤC</w:t>
      </w:r>
    </w:p>
    <w:sdt>
      <w:sdtPr>
        <w:id w:val="-40213464"/>
        <w:docPartObj>
          <w:docPartGallery w:val="Table of Contents"/>
          <w:docPartUnique/>
        </w:docPartObj>
      </w:sdtPr>
      <w:sdtEndPr>
        <w:rPr>
          <w:rFonts w:ascii="Times New Roman" w:hAnsi="Times New Roman" w:eastAsia="Times New Roman" w:cstheme="minorBidi"/>
          <w:color w:val="auto"/>
          <w:szCs w:val="22"/>
        </w:rPr>
      </w:sdtEndPr>
      <w:sdtContent>
        <w:p w14:paraId="5E9EA14E">
          <w:pPr>
            <w:pStyle w:val="76"/>
          </w:pPr>
        </w:p>
        <w:p w14:paraId="27137EE2">
          <w:pPr>
            <w:pStyle w:val="39"/>
            <w:tabs>
              <w:tab w:val="right" w:leader="dot" w:pos="9617"/>
            </w:tabs>
          </w:pPr>
          <w:r>
            <w:fldChar w:fldCharType="begin"/>
          </w:r>
          <w:r>
            <w:instrText xml:space="preserve"> TOC \o "1-3" \h \z \u </w:instrText>
          </w:r>
          <w:r>
            <w:fldChar w:fldCharType="separate"/>
          </w:r>
          <w:r>
            <w:fldChar w:fldCharType="begin"/>
          </w:r>
          <w:r>
            <w:instrText xml:space="preserve"> HYPERLINK \l _Toc29511 </w:instrText>
          </w:r>
          <w:r>
            <w:fldChar w:fldCharType="separate"/>
          </w:r>
          <w:r>
            <w:rPr>
              <w:rFonts w:ascii="Times New Roman" w:hAnsi="Times New Roman" w:cs="Times New Roman"/>
              <w:szCs w:val="40"/>
            </w:rPr>
            <w:t>LỜI MỞ ĐẦU</w:t>
          </w:r>
          <w:r>
            <w:tab/>
          </w:r>
          <w:r>
            <w:fldChar w:fldCharType="begin"/>
          </w:r>
          <w:r>
            <w:instrText xml:space="preserve"> PAGEREF _Toc29511 \h </w:instrText>
          </w:r>
          <w:r>
            <w:fldChar w:fldCharType="separate"/>
          </w:r>
          <w:r>
            <w:t>1</w:t>
          </w:r>
          <w:r>
            <w:fldChar w:fldCharType="end"/>
          </w:r>
          <w:r>
            <w:fldChar w:fldCharType="end"/>
          </w:r>
        </w:p>
        <w:p w14:paraId="36242E25">
          <w:pPr>
            <w:pStyle w:val="39"/>
            <w:tabs>
              <w:tab w:val="right" w:leader="dot" w:pos="9617"/>
            </w:tabs>
          </w:pPr>
          <w:r>
            <w:rPr>
              <w:bCs/>
            </w:rPr>
            <w:fldChar w:fldCharType="begin"/>
          </w:r>
          <w:r>
            <w:rPr>
              <w:bCs/>
            </w:rPr>
            <w:instrText xml:space="preserve"> HYPERLINK \l _Toc10179 </w:instrText>
          </w:r>
          <w:r>
            <w:rPr>
              <w:bCs/>
            </w:rPr>
            <w:fldChar w:fldCharType="separate"/>
          </w:r>
          <w:r>
            <w:rPr>
              <w:rFonts w:ascii="Times New Roman" w:hAnsi="Times New Roman" w:cs="Times New Roman"/>
              <w:szCs w:val="40"/>
            </w:rPr>
            <w:t>LỜI CẢM ƠN</w:t>
          </w:r>
          <w:r>
            <w:tab/>
          </w:r>
          <w:r>
            <w:fldChar w:fldCharType="begin"/>
          </w:r>
          <w:r>
            <w:instrText xml:space="preserve"> PAGEREF _Toc10179 \h </w:instrText>
          </w:r>
          <w:r>
            <w:fldChar w:fldCharType="separate"/>
          </w:r>
          <w:r>
            <w:t>2</w:t>
          </w:r>
          <w:r>
            <w:fldChar w:fldCharType="end"/>
          </w:r>
          <w:r>
            <w:rPr>
              <w:bCs/>
            </w:rPr>
            <w:fldChar w:fldCharType="end"/>
          </w:r>
        </w:p>
        <w:p w14:paraId="1B5B034E">
          <w:pPr>
            <w:pStyle w:val="39"/>
            <w:tabs>
              <w:tab w:val="right" w:leader="dot" w:pos="9617"/>
            </w:tabs>
          </w:pPr>
          <w:r>
            <w:rPr>
              <w:bCs/>
            </w:rPr>
            <w:fldChar w:fldCharType="begin"/>
          </w:r>
          <w:r>
            <w:rPr>
              <w:bCs/>
            </w:rPr>
            <w:instrText xml:space="preserve"> HYPERLINK \l _Toc20738 </w:instrText>
          </w:r>
          <w:r>
            <w:rPr>
              <w:bCs/>
            </w:rPr>
            <w:fldChar w:fldCharType="separate"/>
          </w:r>
          <w:r>
            <w:rPr>
              <w:rFonts w:hint="default"/>
              <w:szCs w:val="26"/>
            </w:rPr>
            <w:t xml:space="preserve">1. </w:t>
          </w:r>
          <w:r>
            <w:rPr>
              <w:bCs/>
            </w:rPr>
            <w:t>Nội dung đồ án.</w:t>
          </w:r>
          <w:r>
            <w:tab/>
          </w:r>
          <w:r>
            <w:fldChar w:fldCharType="begin"/>
          </w:r>
          <w:r>
            <w:instrText xml:space="preserve"> PAGEREF _Toc20738 \h </w:instrText>
          </w:r>
          <w:r>
            <w:fldChar w:fldCharType="separate"/>
          </w:r>
          <w:r>
            <w:t>5</w:t>
          </w:r>
          <w:r>
            <w:fldChar w:fldCharType="end"/>
          </w:r>
          <w:r>
            <w:rPr>
              <w:bCs/>
            </w:rPr>
            <w:fldChar w:fldCharType="end"/>
          </w:r>
        </w:p>
        <w:p w14:paraId="4DA7E898">
          <w:pPr>
            <w:pStyle w:val="39"/>
            <w:tabs>
              <w:tab w:val="right" w:leader="dot" w:pos="9617"/>
            </w:tabs>
          </w:pPr>
          <w:r>
            <w:rPr>
              <w:bCs/>
            </w:rPr>
            <w:fldChar w:fldCharType="begin"/>
          </w:r>
          <w:r>
            <w:rPr>
              <w:bCs/>
            </w:rPr>
            <w:instrText xml:space="preserve"> HYPERLINK \l _Toc29466 </w:instrText>
          </w:r>
          <w:r>
            <w:rPr>
              <w:bCs/>
            </w:rPr>
            <w:fldChar w:fldCharType="separate"/>
          </w:r>
          <w:r>
            <w:rPr>
              <w:rFonts w:ascii="Times New Roman" w:hAnsi="Times New Roman" w:cs="Times New Roman"/>
              <w:szCs w:val="52"/>
            </w:rPr>
            <w:t>CHƯƠNG 1.TỔNG QUAN</w:t>
          </w:r>
          <w:r>
            <w:tab/>
          </w:r>
          <w:r>
            <w:fldChar w:fldCharType="begin"/>
          </w:r>
          <w:r>
            <w:instrText xml:space="preserve"> PAGEREF _Toc29466 \h </w:instrText>
          </w:r>
          <w:r>
            <w:fldChar w:fldCharType="separate"/>
          </w:r>
          <w:r>
            <w:t>13</w:t>
          </w:r>
          <w:r>
            <w:fldChar w:fldCharType="end"/>
          </w:r>
          <w:r>
            <w:rPr>
              <w:bCs/>
            </w:rPr>
            <w:fldChar w:fldCharType="end"/>
          </w:r>
        </w:p>
        <w:p w14:paraId="29951990">
          <w:pPr>
            <w:pStyle w:val="40"/>
            <w:tabs>
              <w:tab w:val="right" w:leader="dot" w:pos="9617"/>
            </w:tabs>
            <w:ind w:left="0" w:leftChars="0" w:firstLine="0" w:firstLineChars="0"/>
          </w:pPr>
          <w:r>
            <w:rPr>
              <w:bCs/>
            </w:rPr>
            <w:fldChar w:fldCharType="begin"/>
          </w:r>
          <w:r>
            <w:rPr>
              <w:bCs/>
            </w:rPr>
            <w:instrText xml:space="preserve"> HYPERLINK \l _Toc7556 </w:instrText>
          </w:r>
          <w:r>
            <w:rPr>
              <w:bCs/>
            </w:rPr>
            <w:fldChar w:fldCharType="separate"/>
          </w:r>
          <w:r>
            <w:rPr>
              <w:rFonts w:ascii="Times New Roman" w:hAnsi="Times New Roman" w:cs="Times New Roman"/>
              <w:szCs w:val="40"/>
            </w:rPr>
            <w:t>1.Tên đề tài</w:t>
          </w:r>
          <w:r>
            <w:tab/>
          </w:r>
          <w:r>
            <w:fldChar w:fldCharType="begin"/>
          </w:r>
          <w:r>
            <w:instrText xml:space="preserve"> PAGEREF _Toc7556 \h </w:instrText>
          </w:r>
          <w:r>
            <w:fldChar w:fldCharType="separate"/>
          </w:r>
          <w:r>
            <w:t>13</w:t>
          </w:r>
          <w:r>
            <w:fldChar w:fldCharType="end"/>
          </w:r>
          <w:r>
            <w:rPr>
              <w:bCs/>
            </w:rPr>
            <w:fldChar w:fldCharType="end"/>
          </w:r>
        </w:p>
        <w:p w14:paraId="4B17570B">
          <w:pPr>
            <w:pStyle w:val="40"/>
            <w:tabs>
              <w:tab w:val="right" w:leader="dot" w:pos="9617"/>
            </w:tabs>
            <w:ind w:left="0" w:leftChars="0" w:firstLine="0" w:firstLineChars="0"/>
          </w:pPr>
          <w:r>
            <w:rPr>
              <w:bCs/>
            </w:rPr>
            <w:fldChar w:fldCharType="begin"/>
          </w:r>
          <w:r>
            <w:rPr>
              <w:bCs/>
            </w:rPr>
            <w:instrText xml:space="preserve"> HYPERLINK \l _Toc28066 </w:instrText>
          </w:r>
          <w:r>
            <w:rPr>
              <w:bCs/>
            </w:rPr>
            <w:fldChar w:fldCharType="separate"/>
          </w:r>
          <w:r>
            <w:rPr>
              <w:rFonts w:ascii="Times New Roman" w:hAnsi="Times New Roman" w:eastAsia="Times New Roman"/>
            </w:rPr>
            <w:t>Xây d</w:t>
          </w:r>
          <w:r>
            <w:rPr>
              <w:rFonts w:ascii="Times New Roman" w:hAnsi="Times New Roman" w:eastAsia="Times New Roman" w:cs="Courier New"/>
            </w:rPr>
            <w:t>ự</w:t>
          </w:r>
          <w:r>
            <w:rPr>
              <w:rFonts w:ascii="Times New Roman" w:hAnsi="Times New Roman" w:eastAsia="Times New Roman"/>
            </w:rPr>
            <w:t xml:space="preserve">ng website mua bán </w:t>
          </w:r>
          <w:r>
            <w:rPr>
              <w:rFonts w:ascii="Times New Roman" w:hAnsi="Times New Roman" w:eastAsia="Times New Roman" w:cs="Courier New"/>
            </w:rPr>
            <w:t>đồ</w:t>
          </w:r>
          <w:r>
            <w:rPr>
              <w:rFonts w:ascii="Times New Roman" w:hAnsi="Times New Roman" w:eastAsia="Times New Roman"/>
            </w:rPr>
            <w:t xml:space="preserve"> g</w:t>
          </w:r>
          <w:r>
            <w:rPr>
              <w:rFonts w:ascii="Times New Roman" w:hAnsi="Times New Roman" w:eastAsia="Times New Roman" w:cs="Courier New"/>
            </w:rPr>
            <w:t>ố</w:t>
          </w:r>
          <w:r>
            <w:rPr>
              <w:rFonts w:ascii="Times New Roman" w:hAnsi="Times New Roman" w:eastAsia="Times New Roman"/>
            </w:rPr>
            <w:t>m c</w:t>
          </w:r>
          <w:r>
            <w:rPr>
              <w:rFonts w:ascii="Times New Roman" w:hAnsi="Times New Roman" w:eastAsia="Times New Roman" w:cs="Courier New"/>
            </w:rPr>
            <w:t>ũ</w:t>
          </w:r>
          <w:r>
            <w:rPr>
              <w:rFonts w:ascii="Times New Roman" w:hAnsi="Times New Roman" w:eastAsia="Times New Roman"/>
            </w:rPr>
            <w:t xml:space="preserve"> </w:t>
          </w:r>
          <w:r>
            <w:rPr>
              <w:rFonts w:ascii="Times New Roman" w:hAnsi="Times New Roman" w:eastAsia="Times New Roman" w:cs="Courier New"/>
            </w:rPr>
            <w:t>đ</w:t>
          </w:r>
          <w:r>
            <w:rPr>
              <w:rFonts w:ascii="Times New Roman" w:hAnsi="Times New Roman" w:eastAsia="Times New Roman" w:cs="Device Font 10cpi"/>
            </w:rPr>
            <w:t>ã</w:t>
          </w:r>
          <w:r>
            <w:rPr>
              <w:rFonts w:ascii="Times New Roman" w:hAnsi="Times New Roman" w:eastAsia="Times New Roman"/>
            </w:rPr>
            <w:t xml:space="preserve"> qua s</w:t>
          </w:r>
          <w:r>
            <w:rPr>
              <w:rFonts w:ascii="Times New Roman" w:hAnsi="Times New Roman" w:eastAsia="Times New Roman" w:cs="Courier New"/>
            </w:rPr>
            <w:t>ử</w:t>
          </w:r>
          <w:r>
            <w:rPr>
              <w:rFonts w:ascii="Times New Roman" w:hAnsi="Times New Roman" w:eastAsia="Times New Roman"/>
            </w:rPr>
            <w:t xml:space="preserve"> d</w:t>
          </w:r>
          <w:r>
            <w:rPr>
              <w:rFonts w:ascii="Times New Roman" w:hAnsi="Times New Roman" w:eastAsia="Times New Roman" w:cs="Courier New"/>
            </w:rPr>
            <w:t>ụ</w:t>
          </w:r>
          <w:r>
            <w:rPr>
              <w:rFonts w:ascii="Times New Roman" w:hAnsi="Times New Roman" w:eastAsia="Times New Roman"/>
            </w:rPr>
            <w:t>ng b</w:t>
          </w:r>
          <w:r>
            <w:rPr>
              <w:rFonts w:ascii="Times New Roman" w:hAnsi="Times New Roman" w:eastAsia="Times New Roman" w:cs="Courier New"/>
            </w:rPr>
            <w:t>ằ</w:t>
          </w:r>
          <w:r>
            <w:rPr>
              <w:rFonts w:ascii="Times New Roman" w:hAnsi="Times New Roman" w:eastAsia="Times New Roman"/>
            </w:rPr>
            <w:t>ng PHP &amp; MySQL.</w:t>
          </w:r>
          <w:r>
            <w:tab/>
          </w:r>
          <w:r>
            <w:fldChar w:fldCharType="begin"/>
          </w:r>
          <w:r>
            <w:instrText xml:space="preserve"> PAGEREF _Toc28066 \h </w:instrText>
          </w:r>
          <w:r>
            <w:fldChar w:fldCharType="separate"/>
          </w:r>
          <w:r>
            <w:t>13</w:t>
          </w:r>
          <w:r>
            <w:fldChar w:fldCharType="end"/>
          </w:r>
          <w:r>
            <w:rPr>
              <w:bCs/>
            </w:rPr>
            <w:fldChar w:fldCharType="end"/>
          </w:r>
        </w:p>
        <w:p w14:paraId="7DDEF453">
          <w:pPr>
            <w:pStyle w:val="40"/>
            <w:tabs>
              <w:tab w:val="right" w:leader="dot" w:pos="9617"/>
            </w:tabs>
            <w:ind w:left="0" w:leftChars="0" w:firstLine="0" w:firstLineChars="0"/>
          </w:pPr>
          <w:r>
            <w:rPr>
              <w:bCs/>
            </w:rPr>
            <w:fldChar w:fldCharType="begin"/>
          </w:r>
          <w:r>
            <w:rPr>
              <w:bCs/>
            </w:rPr>
            <w:instrText xml:space="preserve"> HYPERLINK \l _Toc19176 </w:instrText>
          </w:r>
          <w:r>
            <w:rPr>
              <w:bCs/>
            </w:rPr>
            <w:fldChar w:fldCharType="separate"/>
          </w:r>
          <w:r>
            <w:rPr>
              <w:rFonts w:ascii="Times New Roman" w:hAnsi="Times New Roman" w:cs="Times New Roman"/>
              <w:szCs w:val="40"/>
            </w:rPr>
            <w:t>2. Mục tiêu hệ thống</w:t>
          </w:r>
          <w:r>
            <w:tab/>
          </w:r>
          <w:r>
            <w:fldChar w:fldCharType="begin"/>
          </w:r>
          <w:r>
            <w:instrText xml:space="preserve"> PAGEREF _Toc19176 \h </w:instrText>
          </w:r>
          <w:r>
            <w:fldChar w:fldCharType="separate"/>
          </w:r>
          <w:r>
            <w:t>13</w:t>
          </w:r>
          <w:r>
            <w:fldChar w:fldCharType="end"/>
          </w:r>
          <w:r>
            <w:rPr>
              <w:bCs/>
            </w:rPr>
            <w:fldChar w:fldCharType="end"/>
          </w:r>
        </w:p>
        <w:p w14:paraId="17CA49FC">
          <w:pPr>
            <w:pStyle w:val="40"/>
            <w:tabs>
              <w:tab w:val="right" w:leader="dot" w:pos="9617"/>
            </w:tabs>
            <w:ind w:left="0" w:leftChars="0" w:firstLine="0" w:firstLineChars="0"/>
          </w:pPr>
          <w:r>
            <w:rPr>
              <w:bCs/>
            </w:rPr>
            <w:fldChar w:fldCharType="begin"/>
          </w:r>
          <w:r>
            <w:rPr>
              <w:bCs/>
            </w:rPr>
            <w:instrText xml:space="preserve"> HYPERLINK \l _Toc22314 </w:instrText>
          </w:r>
          <w:r>
            <w:rPr>
              <w:bCs/>
            </w:rPr>
            <w:fldChar w:fldCharType="separate"/>
          </w:r>
          <w:r>
            <w:rPr>
              <w:rFonts w:ascii="Times New Roman" w:hAnsi="Times New Roman" w:cs="Times New Roman"/>
              <w:szCs w:val="40"/>
            </w:rPr>
            <w:t>3. Công nghệ sử dụng</w:t>
          </w:r>
          <w:r>
            <w:tab/>
          </w:r>
          <w:r>
            <w:fldChar w:fldCharType="begin"/>
          </w:r>
          <w:r>
            <w:instrText xml:space="preserve"> PAGEREF _Toc22314 \h </w:instrText>
          </w:r>
          <w:r>
            <w:fldChar w:fldCharType="separate"/>
          </w:r>
          <w:r>
            <w:t>13</w:t>
          </w:r>
          <w:r>
            <w:fldChar w:fldCharType="end"/>
          </w:r>
          <w:r>
            <w:rPr>
              <w:bCs/>
            </w:rPr>
            <w:fldChar w:fldCharType="end"/>
          </w:r>
        </w:p>
        <w:p w14:paraId="39C4B62B">
          <w:pPr>
            <w:pStyle w:val="40"/>
            <w:tabs>
              <w:tab w:val="right" w:leader="dot" w:pos="9617"/>
            </w:tabs>
            <w:ind w:left="0" w:leftChars="0" w:firstLine="0" w:firstLineChars="0"/>
          </w:pPr>
          <w:r>
            <w:rPr>
              <w:bCs/>
            </w:rPr>
            <w:fldChar w:fldCharType="begin"/>
          </w:r>
          <w:r>
            <w:rPr>
              <w:bCs/>
            </w:rPr>
            <w:instrText xml:space="preserve"> HYPERLINK \l _Toc24405 </w:instrText>
          </w:r>
          <w:r>
            <w:rPr>
              <w:bCs/>
            </w:rPr>
            <w:fldChar w:fldCharType="separate"/>
          </w:r>
          <w:r>
            <w:rPr>
              <w:rFonts w:ascii="Times New Roman" w:hAnsi="Times New Roman" w:cs="Times New Roman"/>
              <w:szCs w:val="40"/>
            </w:rPr>
            <w:t>4. Chức năng hệ thống</w:t>
          </w:r>
          <w:r>
            <w:tab/>
          </w:r>
          <w:r>
            <w:fldChar w:fldCharType="begin"/>
          </w:r>
          <w:r>
            <w:instrText xml:space="preserve"> PAGEREF _Toc24405 \h </w:instrText>
          </w:r>
          <w:r>
            <w:fldChar w:fldCharType="separate"/>
          </w:r>
          <w:r>
            <w:t>13</w:t>
          </w:r>
          <w:r>
            <w:fldChar w:fldCharType="end"/>
          </w:r>
          <w:r>
            <w:rPr>
              <w:bCs/>
            </w:rPr>
            <w:fldChar w:fldCharType="end"/>
          </w:r>
        </w:p>
        <w:p w14:paraId="1F7204B5">
          <w:pPr>
            <w:pStyle w:val="40"/>
            <w:tabs>
              <w:tab w:val="right" w:leader="dot" w:pos="9617"/>
            </w:tabs>
            <w:ind w:left="0" w:leftChars="0" w:firstLine="0" w:firstLineChars="0"/>
          </w:pPr>
          <w:r>
            <w:rPr>
              <w:bCs/>
            </w:rPr>
            <w:fldChar w:fldCharType="begin"/>
          </w:r>
          <w:r>
            <w:rPr>
              <w:bCs/>
            </w:rPr>
            <w:instrText xml:space="preserve"> HYPERLINK \l _Toc13421 </w:instrText>
          </w:r>
          <w:r>
            <w:rPr>
              <w:bCs/>
            </w:rPr>
            <w:fldChar w:fldCharType="separate"/>
          </w:r>
          <w:r>
            <w:rPr>
              <w:rFonts w:ascii="Times New Roman" w:hAnsi="Times New Roman" w:cs="Times New Roman"/>
              <w:szCs w:val="40"/>
            </w:rPr>
            <w:t>5. Cấu trúc source code hiện tại</w:t>
          </w:r>
          <w:r>
            <w:tab/>
          </w:r>
          <w:r>
            <w:fldChar w:fldCharType="begin"/>
          </w:r>
          <w:r>
            <w:instrText xml:space="preserve"> PAGEREF _Toc13421 \h </w:instrText>
          </w:r>
          <w:r>
            <w:fldChar w:fldCharType="separate"/>
          </w:r>
          <w:r>
            <w:t>13</w:t>
          </w:r>
          <w:r>
            <w:fldChar w:fldCharType="end"/>
          </w:r>
          <w:r>
            <w:rPr>
              <w:bCs/>
            </w:rPr>
            <w:fldChar w:fldCharType="end"/>
          </w:r>
        </w:p>
        <w:p w14:paraId="11191B5F">
          <w:pPr>
            <w:pStyle w:val="40"/>
            <w:tabs>
              <w:tab w:val="right" w:leader="dot" w:pos="9617"/>
            </w:tabs>
            <w:ind w:left="0" w:leftChars="0" w:firstLine="0" w:firstLineChars="0"/>
          </w:pPr>
          <w:r>
            <w:rPr>
              <w:bCs/>
            </w:rPr>
            <w:fldChar w:fldCharType="begin"/>
          </w:r>
          <w:r>
            <w:rPr>
              <w:bCs/>
            </w:rPr>
            <w:instrText xml:space="preserve"> HYPERLINK \l _Toc20234 </w:instrText>
          </w:r>
          <w:r>
            <w:rPr>
              <w:bCs/>
            </w:rPr>
            <w:fldChar w:fldCharType="separate"/>
          </w:r>
          <w:r>
            <w:rPr>
              <w:rFonts w:ascii="Times New Roman" w:hAnsi="Times New Roman" w:cs="Times New Roman"/>
              <w:szCs w:val="40"/>
            </w:rPr>
            <w:t>6. Cơ sở dữ liệu</w:t>
          </w:r>
          <w:r>
            <w:tab/>
          </w:r>
          <w:r>
            <w:fldChar w:fldCharType="begin"/>
          </w:r>
          <w:r>
            <w:instrText xml:space="preserve"> PAGEREF _Toc20234 \h </w:instrText>
          </w:r>
          <w:r>
            <w:fldChar w:fldCharType="separate"/>
          </w:r>
          <w:r>
            <w:t>14</w:t>
          </w:r>
          <w:r>
            <w:fldChar w:fldCharType="end"/>
          </w:r>
          <w:r>
            <w:rPr>
              <w:bCs/>
            </w:rPr>
            <w:fldChar w:fldCharType="end"/>
          </w:r>
        </w:p>
        <w:p w14:paraId="14DD2C40">
          <w:pPr>
            <w:pStyle w:val="40"/>
            <w:tabs>
              <w:tab w:val="right" w:leader="dot" w:pos="9617"/>
            </w:tabs>
            <w:ind w:left="0" w:leftChars="0" w:firstLine="0" w:firstLineChars="0"/>
          </w:pPr>
          <w:r>
            <w:rPr>
              <w:bCs/>
            </w:rPr>
            <w:fldChar w:fldCharType="begin"/>
          </w:r>
          <w:r>
            <w:rPr>
              <w:bCs/>
            </w:rPr>
            <w:instrText xml:space="preserve"> HYPERLINK \l _Toc18805 </w:instrText>
          </w:r>
          <w:r>
            <w:rPr>
              <w:bCs/>
            </w:rPr>
            <w:fldChar w:fldCharType="separate"/>
          </w:r>
          <w:r>
            <w:rPr>
              <w:rFonts w:ascii="Times New Roman" w:hAnsi="Times New Roman" w:cs="Times New Roman"/>
              <w:szCs w:val="40"/>
            </w:rPr>
            <w:t>7. Hướng phát triển</w:t>
          </w:r>
          <w:r>
            <w:tab/>
          </w:r>
          <w:r>
            <w:fldChar w:fldCharType="begin"/>
          </w:r>
          <w:r>
            <w:instrText xml:space="preserve"> PAGEREF _Toc18805 \h </w:instrText>
          </w:r>
          <w:r>
            <w:fldChar w:fldCharType="separate"/>
          </w:r>
          <w:r>
            <w:t>14</w:t>
          </w:r>
          <w:r>
            <w:fldChar w:fldCharType="end"/>
          </w:r>
          <w:r>
            <w:rPr>
              <w:bCs/>
            </w:rPr>
            <w:fldChar w:fldCharType="end"/>
          </w:r>
        </w:p>
        <w:p w14:paraId="1CAEA4E8">
          <w:pPr>
            <w:pStyle w:val="40"/>
            <w:tabs>
              <w:tab w:val="right" w:leader="dot" w:pos="9617"/>
            </w:tabs>
            <w:ind w:left="0" w:leftChars="0" w:firstLine="0" w:firstLineChars="0"/>
          </w:pPr>
          <w:r>
            <w:rPr>
              <w:bCs/>
            </w:rPr>
            <w:fldChar w:fldCharType="begin"/>
          </w:r>
          <w:r>
            <w:rPr>
              <w:bCs/>
            </w:rPr>
            <w:instrText xml:space="preserve"> HYPERLINK \l _Toc29601 </w:instrText>
          </w:r>
          <w:r>
            <w:rPr>
              <w:bCs/>
            </w:rPr>
            <w:fldChar w:fldCharType="separate"/>
          </w:r>
          <w:r>
            <w:rPr>
              <w:rFonts w:ascii="Times New Roman" w:hAnsi="Times New Roman" w:cs="Times New Roman"/>
              <w:szCs w:val="40"/>
            </w:rPr>
            <w:t>8. Kết luận</w:t>
          </w:r>
          <w:r>
            <w:tab/>
          </w:r>
          <w:r>
            <w:fldChar w:fldCharType="begin"/>
          </w:r>
          <w:r>
            <w:instrText xml:space="preserve"> PAGEREF _Toc29601 \h </w:instrText>
          </w:r>
          <w:r>
            <w:fldChar w:fldCharType="separate"/>
          </w:r>
          <w:r>
            <w:t>14</w:t>
          </w:r>
          <w:r>
            <w:fldChar w:fldCharType="end"/>
          </w:r>
          <w:r>
            <w:rPr>
              <w:bCs/>
            </w:rPr>
            <w:fldChar w:fldCharType="end"/>
          </w:r>
        </w:p>
        <w:p w14:paraId="69E8062B">
          <w:pPr>
            <w:pStyle w:val="39"/>
            <w:tabs>
              <w:tab w:val="right" w:leader="dot" w:pos="9617"/>
            </w:tabs>
          </w:pPr>
          <w:r>
            <w:rPr>
              <w:bCs/>
            </w:rPr>
            <w:fldChar w:fldCharType="begin"/>
          </w:r>
          <w:r>
            <w:rPr>
              <w:bCs/>
            </w:rPr>
            <w:instrText xml:space="preserve"> HYPERLINK \l _Toc66 </w:instrText>
          </w:r>
          <w:r>
            <w:rPr>
              <w:bCs/>
            </w:rPr>
            <w:fldChar w:fldCharType="separate"/>
          </w:r>
          <w:r>
            <w:rPr>
              <w:rFonts w:ascii="Times New Roman" w:hAnsi="Times New Roman" w:cs="Times New Roman"/>
              <w:szCs w:val="52"/>
            </w:rPr>
            <w:t>CHƯƠNG 2.NGHIÊN CỨU LÝ THUYẾT</w:t>
          </w:r>
          <w:r>
            <w:tab/>
          </w:r>
          <w:r>
            <w:fldChar w:fldCharType="begin"/>
          </w:r>
          <w:r>
            <w:instrText xml:space="preserve"> PAGEREF _Toc66 \h </w:instrText>
          </w:r>
          <w:r>
            <w:fldChar w:fldCharType="separate"/>
          </w:r>
          <w:r>
            <w:t>15</w:t>
          </w:r>
          <w:r>
            <w:fldChar w:fldCharType="end"/>
          </w:r>
          <w:r>
            <w:rPr>
              <w:bCs/>
            </w:rPr>
            <w:fldChar w:fldCharType="end"/>
          </w:r>
        </w:p>
        <w:p w14:paraId="79267290">
          <w:pPr>
            <w:pStyle w:val="40"/>
            <w:tabs>
              <w:tab w:val="right" w:leader="dot" w:pos="9617"/>
            </w:tabs>
            <w:ind w:left="0" w:leftChars="0" w:firstLine="0" w:firstLineChars="0"/>
          </w:pPr>
          <w:r>
            <w:rPr>
              <w:bCs/>
            </w:rPr>
            <w:fldChar w:fldCharType="begin"/>
          </w:r>
          <w:r>
            <w:rPr>
              <w:bCs/>
            </w:rPr>
            <w:instrText xml:space="preserve"> HYPERLINK \l _Toc29350 </w:instrText>
          </w:r>
          <w:r>
            <w:rPr>
              <w:bCs/>
            </w:rPr>
            <w:fldChar w:fldCharType="separate"/>
          </w:r>
          <w:r>
            <w:rPr>
              <w:rFonts w:ascii="Times New Roman" w:hAnsi="Times New Roman" w:cs="Times New Roman"/>
              <w:szCs w:val="40"/>
            </w:rPr>
            <w:t>1.phpMYadmin.</w:t>
          </w:r>
          <w:r>
            <w:tab/>
          </w:r>
          <w:r>
            <w:fldChar w:fldCharType="begin"/>
          </w:r>
          <w:r>
            <w:instrText xml:space="preserve"> PAGEREF _Toc29350 \h </w:instrText>
          </w:r>
          <w:r>
            <w:fldChar w:fldCharType="separate"/>
          </w:r>
          <w:r>
            <w:t>15</w:t>
          </w:r>
          <w:r>
            <w:fldChar w:fldCharType="end"/>
          </w:r>
          <w:r>
            <w:rPr>
              <w:bCs/>
            </w:rPr>
            <w:fldChar w:fldCharType="end"/>
          </w:r>
        </w:p>
        <w:p w14:paraId="2BB2A55C">
          <w:pPr>
            <w:pStyle w:val="40"/>
            <w:tabs>
              <w:tab w:val="right" w:leader="dot" w:pos="9617"/>
            </w:tabs>
            <w:ind w:left="0" w:leftChars="0" w:firstLine="0" w:firstLineChars="0"/>
          </w:pPr>
          <w:r>
            <w:rPr>
              <w:bCs/>
            </w:rPr>
            <w:fldChar w:fldCharType="begin"/>
          </w:r>
          <w:r>
            <w:rPr>
              <w:bCs/>
            </w:rPr>
            <w:instrText xml:space="preserve"> HYPERLINK \l _Toc16090 </w:instrText>
          </w:r>
          <w:r>
            <w:rPr>
              <w:bCs/>
            </w:rPr>
            <w:fldChar w:fldCharType="separate"/>
          </w:r>
          <w:r>
            <w:rPr>
              <w:rFonts w:ascii="Times New Roman" w:hAnsi="Times New Roman" w:cs="Times New Roman"/>
              <w:szCs w:val="40"/>
            </w:rPr>
            <w:t>2.Ngôn ngữ php.</w:t>
          </w:r>
          <w:r>
            <w:tab/>
          </w:r>
          <w:r>
            <w:fldChar w:fldCharType="begin"/>
          </w:r>
          <w:r>
            <w:instrText xml:space="preserve"> PAGEREF _Toc16090 \h </w:instrText>
          </w:r>
          <w:r>
            <w:fldChar w:fldCharType="separate"/>
          </w:r>
          <w:r>
            <w:t>16</w:t>
          </w:r>
          <w:r>
            <w:fldChar w:fldCharType="end"/>
          </w:r>
          <w:r>
            <w:rPr>
              <w:bCs/>
            </w:rPr>
            <w:fldChar w:fldCharType="end"/>
          </w:r>
        </w:p>
        <w:p w14:paraId="2702FDAE">
          <w:pPr>
            <w:pStyle w:val="40"/>
            <w:tabs>
              <w:tab w:val="right" w:leader="dot" w:pos="9617"/>
            </w:tabs>
            <w:ind w:left="0" w:leftChars="0" w:firstLine="0" w:firstLineChars="0"/>
          </w:pPr>
          <w:r>
            <w:rPr>
              <w:bCs/>
            </w:rPr>
            <w:fldChar w:fldCharType="begin"/>
          </w:r>
          <w:r>
            <w:rPr>
              <w:bCs/>
            </w:rPr>
            <w:instrText xml:space="preserve"> HYPERLINK \l _Toc5043 </w:instrText>
          </w:r>
          <w:r>
            <w:rPr>
              <w:bCs/>
            </w:rPr>
            <w:fldChar w:fldCharType="separate"/>
          </w:r>
          <w:r>
            <w:rPr>
              <w:rFonts w:ascii="Times New Roman" w:hAnsi="Times New Roman" w:cs="Times New Roman"/>
              <w:szCs w:val="40"/>
            </w:rPr>
            <w:t>3.XAMPP</w:t>
          </w:r>
          <w:r>
            <w:tab/>
          </w:r>
          <w:r>
            <w:fldChar w:fldCharType="begin"/>
          </w:r>
          <w:r>
            <w:instrText xml:space="preserve"> PAGEREF _Toc5043 \h </w:instrText>
          </w:r>
          <w:r>
            <w:fldChar w:fldCharType="separate"/>
          </w:r>
          <w:r>
            <w:t>18</w:t>
          </w:r>
          <w:r>
            <w:fldChar w:fldCharType="end"/>
          </w:r>
          <w:r>
            <w:rPr>
              <w:bCs/>
            </w:rPr>
            <w:fldChar w:fldCharType="end"/>
          </w:r>
        </w:p>
        <w:p w14:paraId="2649FAB5">
          <w:pPr>
            <w:pStyle w:val="40"/>
            <w:tabs>
              <w:tab w:val="right" w:leader="dot" w:pos="9617"/>
            </w:tabs>
            <w:ind w:left="0" w:leftChars="0" w:firstLine="0" w:firstLineChars="0"/>
          </w:pPr>
          <w:r>
            <w:rPr>
              <w:bCs/>
            </w:rPr>
            <w:fldChar w:fldCharType="begin"/>
          </w:r>
          <w:r>
            <w:rPr>
              <w:bCs/>
            </w:rPr>
            <w:instrText xml:space="preserve"> HYPERLINK \l _Toc23274 </w:instrText>
          </w:r>
          <w:r>
            <w:rPr>
              <w:bCs/>
            </w:rPr>
            <w:fldChar w:fldCharType="separate"/>
          </w:r>
          <w:r>
            <w:rPr>
              <w:rFonts w:ascii="Times New Roman" w:hAnsi="Times New Roman" w:cs="Times New Roman"/>
              <w:szCs w:val="40"/>
            </w:rPr>
            <w:t>4.CSS, HTML, JAVASCRIPT</w:t>
          </w:r>
          <w:r>
            <w:tab/>
          </w:r>
          <w:r>
            <w:fldChar w:fldCharType="begin"/>
          </w:r>
          <w:r>
            <w:instrText xml:space="preserve"> PAGEREF _Toc23274 \h </w:instrText>
          </w:r>
          <w:r>
            <w:fldChar w:fldCharType="separate"/>
          </w:r>
          <w:r>
            <w:t>19</w:t>
          </w:r>
          <w:r>
            <w:fldChar w:fldCharType="end"/>
          </w:r>
          <w:r>
            <w:rPr>
              <w:bCs/>
            </w:rPr>
            <w:fldChar w:fldCharType="end"/>
          </w:r>
        </w:p>
        <w:p w14:paraId="25FD0014">
          <w:pPr>
            <w:pStyle w:val="41"/>
            <w:tabs>
              <w:tab w:val="right" w:leader="dot" w:pos="9617"/>
            </w:tabs>
            <w:ind w:left="0" w:leftChars="0" w:firstLine="0" w:firstLineChars="0"/>
          </w:pPr>
          <w:r>
            <w:rPr>
              <w:bCs/>
            </w:rPr>
            <w:fldChar w:fldCharType="begin"/>
          </w:r>
          <w:r>
            <w:rPr>
              <w:bCs/>
            </w:rPr>
            <w:instrText xml:space="preserve"> HYPERLINK \l _Toc21753 </w:instrText>
          </w:r>
          <w:r>
            <w:rPr>
              <w:bCs/>
            </w:rPr>
            <w:fldChar w:fldCharType="separate"/>
          </w:r>
          <w:r>
            <w:rPr>
              <w:rFonts w:ascii="Times New Roman" w:hAnsi="Times New Roman" w:cs="Times New Roman"/>
              <w:szCs w:val="26"/>
            </w:rPr>
            <w:t>4.1.HTML</w:t>
          </w:r>
          <w:r>
            <w:tab/>
          </w:r>
          <w:r>
            <w:fldChar w:fldCharType="begin"/>
          </w:r>
          <w:r>
            <w:instrText xml:space="preserve"> PAGEREF _Toc21753 \h </w:instrText>
          </w:r>
          <w:r>
            <w:fldChar w:fldCharType="separate"/>
          </w:r>
          <w:r>
            <w:t>19</w:t>
          </w:r>
          <w:r>
            <w:fldChar w:fldCharType="end"/>
          </w:r>
          <w:r>
            <w:rPr>
              <w:bCs/>
            </w:rPr>
            <w:fldChar w:fldCharType="end"/>
          </w:r>
        </w:p>
        <w:p w14:paraId="33CDF7C8">
          <w:pPr>
            <w:pStyle w:val="41"/>
            <w:tabs>
              <w:tab w:val="right" w:leader="dot" w:pos="9617"/>
            </w:tabs>
            <w:ind w:left="0" w:leftChars="0" w:firstLine="0" w:firstLineChars="0"/>
          </w:pPr>
          <w:r>
            <w:rPr>
              <w:bCs/>
            </w:rPr>
            <w:fldChar w:fldCharType="begin"/>
          </w:r>
          <w:r>
            <w:rPr>
              <w:bCs/>
            </w:rPr>
            <w:instrText xml:space="preserve"> HYPERLINK \l _Toc19083 </w:instrText>
          </w:r>
          <w:r>
            <w:rPr>
              <w:bCs/>
            </w:rPr>
            <w:fldChar w:fldCharType="separate"/>
          </w:r>
          <w:r>
            <w:rPr>
              <w:rFonts w:ascii="Times New Roman" w:hAnsi="Times New Roman" w:cs="Times New Roman"/>
              <w:szCs w:val="26"/>
            </w:rPr>
            <w:t>4.2.CSS</w:t>
          </w:r>
          <w:r>
            <w:tab/>
          </w:r>
          <w:r>
            <w:fldChar w:fldCharType="begin"/>
          </w:r>
          <w:r>
            <w:instrText xml:space="preserve"> PAGEREF _Toc19083 \h </w:instrText>
          </w:r>
          <w:r>
            <w:fldChar w:fldCharType="separate"/>
          </w:r>
          <w:r>
            <w:t>20</w:t>
          </w:r>
          <w:r>
            <w:fldChar w:fldCharType="end"/>
          </w:r>
          <w:r>
            <w:rPr>
              <w:bCs/>
            </w:rPr>
            <w:fldChar w:fldCharType="end"/>
          </w:r>
        </w:p>
        <w:p w14:paraId="66F437C6">
          <w:pPr>
            <w:pStyle w:val="41"/>
            <w:tabs>
              <w:tab w:val="right" w:leader="dot" w:pos="9617"/>
            </w:tabs>
            <w:ind w:left="0" w:leftChars="0" w:firstLine="0" w:firstLineChars="0"/>
          </w:pPr>
          <w:r>
            <w:rPr>
              <w:bCs/>
            </w:rPr>
            <w:fldChar w:fldCharType="begin"/>
          </w:r>
          <w:r>
            <w:rPr>
              <w:bCs/>
            </w:rPr>
            <w:instrText xml:space="preserve"> HYPERLINK \l _Toc13052 </w:instrText>
          </w:r>
          <w:r>
            <w:rPr>
              <w:bCs/>
            </w:rPr>
            <w:fldChar w:fldCharType="separate"/>
          </w:r>
          <w:r>
            <w:rPr>
              <w:rFonts w:ascii="Times New Roman" w:hAnsi="Times New Roman" w:cs="Times New Roman"/>
              <w:szCs w:val="26"/>
            </w:rPr>
            <w:t>4.3.JavaScript</w:t>
          </w:r>
          <w:r>
            <w:tab/>
          </w:r>
          <w:r>
            <w:fldChar w:fldCharType="begin"/>
          </w:r>
          <w:r>
            <w:instrText xml:space="preserve"> PAGEREF _Toc13052 \h </w:instrText>
          </w:r>
          <w:r>
            <w:fldChar w:fldCharType="separate"/>
          </w:r>
          <w:r>
            <w:t>21</w:t>
          </w:r>
          <w:r>
            <w:fldChar w:fldCharType="end"/>
          </w:r>
          <w:r>
            <w:rPr>
              <w:bCs/>
            </w:rPr>
            <w:fldChar w:fldCharType="end"/>
          </w:r>
        </w:p>
        <w:p w14:paraId="52603936">
          <w:pPr>
            <w:pStyle w:val="41"/>
            <w:tabs>
              <w:tab w:val="right" w:leader="dot" w:pos="9617"/>
            </w:tabs>
            <w:ind w:left="0" w:leftChars="0" w:firstLine="0" w:firstLineChars="0"/>
          </w:pPr>
          <w:r>
            <w:rPr>
              <w:bCs/>
            </w:rPr>
            <w:fldChar w:fldCharType="begin"/>
          </w:r>
          <w:r>
            <w:rPr>
              <w:bCs/>
            </w:rPr>
            <w:instrText xml:space="preserve"> HYPERLINK \l _Toc16710 </w:instrText>
          </w:r>
          <w:r>
            <w:rPr>
              <w:bCs/>
            </w:rPr>
            <w:fldChar w:fldCharType="separate"/>
          </w:r>
          <w:r>
            <w:rPr>
              <w:rFonts w:ascii="Times New Roman" w:hAnsi="Times New Roman" w:cs="Times New Roman"/>
              <w:szCs w:val="26"/>
            </w:rPr>
            <w:t>4.4.Kết luận</w:t>
          </w:r>
          <w:r>
            <w:tab/>
          </w:r>
          <w:r>
            <w:fldChar w:fldCharType="begin"/>
          </w:r>
          <w:r>
            <w:instrText xml:space="preserve"> PAGEREF _Toc16710 \h </w:instrText>
          </w:r>
          <w:r>
            <w:fldChar w:fldCharType="separate"/>
          </w:r>
          <w:r>
            <w:t>21</w:t>
          </w:r>
          <w:r>
            <w:fldChar w:fldCharType="end"/>
          </w:r>
          <w:r>
            <w:rPr>
              <w:bCs/>
            </w:rPr>
            <w:fldChar w:fldCharType="end"/>
          </w:r>
        </w:p>
        <w:p w14:paraId="18D6F522">
          <w:pPr>
            <w:pStyle w:val="39"/>
            <w:tabs>
              <w:tab w:val="right" w:leader="dot" w:pos="9617"/>
            </w:tabs>
          </w:pPr>
          <w:r>
            <w:rPr>
              <w:bCs/>
            </w:rPr>
            <w:fldChar w:fldCharType="begin"/>
          </w:r>
          <w:r>
            <w:rPr>
              <w:bCs/>
            </w:rPr>
            <w:instrText xml:space="preserve"> HYPERLINK \l _Toc18823 </w:instrText>
          </w:r>
          <w:r>
            <w:rPr>
              <w:bCs/>
            </w:rPr>
            <w:fldChar w:fldCharType="separate"/>
          </w:r>
          <w:r>
            <w:rPr>
              <w:rFonts w:ascii="Times New Roman" w:hAnsi="Times New Roman" w:cs="Times New Roman"/>
              <w:szCs w:val="52"/>
            </w:rPr>
            <w:t>CHƯƠNG 3. HIỆN THỰC HÓA NGHIÊN CỨU</w:t>
          </w:r>
          <w:r>
            <w:tab/>
          </w:r>
          <w:r>
            <w:fldChar w:fldCharType="begin"/>
          </w:r>
          <w:r>
            <w:instrText xml:space="preserve"> PAGEREF _Toc18823 \h </w:instrText>
          </w:r>
          <w:r>
            <w:fldChar w:fldCharType="separate"/>
          </w:r>
          <w:r>
            <w:t>22</w:t>
          </w:r>
          <w:r>
            <w:fldChar w:fldCharType="end"/>
          </w:r>
          <w:r>
            <w:rPr>
              <w:bCs/>
            </w:rPr>
            <w:fldChar w:fldCharType="end"/>
          </w:r>
        </w:p>
        <w:p w14:paraId="3933ADC1">
          <w:pPr>
            <w:pStyle w:val="40"/>
            <w:tabs>
              <w:tab w:val="right" w:leader="dot" w:pos="9617"/>
            </w:tabs>
            <w:ind w:left="0" w:leftChars="0" w:firstLine="0" w:firstLineChars="0"/>
          </w:pPr>
          <w:r>
            <w:rPr>
              <w:bCs/>
            </w:rPr>
            <w:fldChar w:fldCharType="begin"/>
          </w:r>
          <w:r>
            <w:rPr>
              <w:bCs/>
            </w:rPr>
            <w:instrText xml:space="preserve"> HYPERLINK \l _Toc1846 </w:instrText>
          </w:r>
          <w:r>
            <w:rPr>
              <w:bCs/>
            </w:rPr>
            <w:fldChar w:fldCharType="separate"/>
          </w:r>
          <w:r>
            <w:rPr>
              <w:rFonts w:ascii="Times New Roman" w:hAnsi="Times New Roman" w:cs="Times New Roman"/>
              <w:szCs w:val="40"/>
            </w:rPr>
            <w:t>3.1. Phân tích yêu cầu hệ thống</w:t>
          </w:r>
          <w:r>
            <w:rPr>
              <w:rFonts w:ascii="Times New Roman" w:hAnsi="Times New Roman" w:cs="Times New Roman"/>
            </w:rPr>
            <w:t xml:space="preserve"> </w:t>
          </w:r>
          <w:r>
            <w:tab/>
          </w:r>
          <w:r>
            <w:fldChar w:fldCharType="begin"/>
          </w:r>
          <w:r>
            <w:instrText xml:space="preserve"> PAGEREF _Toc1846 \h </w:instrText>
          </w:r>
          <w:r>
            <w:fldChar w:fldCharType="separate"/>
          </w:r>
          <w:r>
            <w:t>22</w:t>
          </w:r>
          <w:r>
            <w:fldChar w:fldCharType="end"/>
          </w:r>
          <w:r>
            <w:rPr>
              <w:bCs/>
            </w:rPr>
            <w:fldChar w:fldCharType="end"/>
          </w:r>
        </w:p>
        <w:p w14:paraId="718EA428">
          <w:pPr>
            <w:pStyle w:val="39"/>
            <w:tabs>
              <w:tab w:val="right" w:leader="dot" w:pos="9617"/>
            </w:tabs>
          </w:pPr>
          <w:r>
            <w:rPr>
              <w:bCs/>
            </w:rPr>
            <w:fldChar w:fldCharType="begin"/>
          </w:r>
          <w:r>
            <w:rPr>
              <w:bCs/>
            </w:rPr>
            <w:instrText xml:space="preserve"> HYPERLINK \l _Toc16837 </w:instrText>
          </w:r>
          <w:r>
            <w:rPr>
              <w:bCs/>
            </w:rPr>
            <w:fldChar w:fldCharType="separate"/>
          </w:r>
          <w:r>
            <w:rPr>
              <w:rFonts w:ascii="Times New Roman" w:hAnsi="Times New Roman" w:cs="Times New Roman"/>
              <w:bCs w:val="0"/>
              <w:szCs w:val="40"/>
            </w:rPr>
            <w:t>3.2. Quy trình thực hiện hệ thống</w:t>
          </w:r>
          <w:r>
            <w:rPr>
              <w:rFonts w:ascii="Times New Roman" w:hAnsi="Times New Roman" w:eastAsia="Times New Roman"/>
            </w:rPr>
            <w:t xml:space="preserve"> </w:t>
          </w:r>
          <w:r>
            <w:rPr>
              <w:bCs/>
            </w:rPr>
            <w:fldChar w:fldCharType="end"/>
          </w:r>
        </w:p>
        <w:p w14:paraId="354CACD4">
          <w:pPr>
            <w:pStyle w:val="39"/>
            <w:tabs>
              <w:tab w:val="right" w:leader="dot" w:pos="9617"/>
            </w:tabs>
          </w:pPr>
          <w:r>
            <w:rPr>
              <w:bCs/>
            </w:rPr>
            <w:fldChar w:fldCharType="begin"/>
          </w:r>
          <w:r>
            <w:rPr>
              <w:bCs/>
            </w:rPr>
            <w:instrText xml:space="preserve"> HYPERLINK \l _Toc10245 </w:instrText>
          </w:r>
          <w:r>
            <w:rPr>
              <w:bCs/>
            </w:rPr>
            <w:fldChar w:fldCharType="separate"/>
          </w:r>
          <w:r>
            <w:rPr>
              <w:rFonts w:ascii="Times New Roman" w:hAnsi="Times New Roman" w:cs="Times New Roman"/>
              <w:bCs w:val="0"/>
            </w:rPr>
            <w:t>3.3. Thiết kế cơ sở dữ liệu</w:t>
          </w:r>
          <w:r>
            <w:rPr>
              <w:rFonts w:ascii="Times New Roman" w:hAnsi="Times New Roman" w:eastAsia="Times New Roman"/>
              <w:i/>
              <w:szCs w:val="26"/>
            </w:rPr>
            <w:t xml:space="preserve"> </w:t>
          </w:r>
          <w:r>
            <w:rPr>
              <w:rFonts w:ascii="Times New Roman" w:hAnsi="Times New Roman" w:eastAsia="Times New Roman"/>
              <w:szCs w:val="26"/>
            </w:rPr>
            <w:t>Bảng users:Dùng để lưu thông tin người dùng</w:t>
          </w:r>
          <w:r>
            <w:tab/>
          </w:r>
          <w:r>
            <w:fldChar w:fldCharType="begin"/>
          </w:r>
          <w:r>
            <w:instrText xml:space="preserve"> PAGEREF _Toc10245 \h </w:instrText>
          </w:r>
          <w:r>
            <w:fldChar w:fldCharType="separate"/>
          </w:r>
          <w:r>
            <w:t>23</w:t>
          </w:r>
          <w:r>
            <w:fldChar w:fldCharType="end"/>
          </w:r>
          <w:r>
            <w:rPr>
              <w:bCs/>
            </w:rPr>
            <w:fldChar w:fldCharType="end"/>
          </w:r>
        </w:p>
        <w:p w14:paraId="29F48805">
          <w:pPr>
            <w:pStyle w:val="39"/>
            <w:tabs>
              <w:tab w:val="right" w:leader="dot" w:pos="9617"/>
            </w:tabs>
          </w:pPr>
          <w:r>
            <w:rPr>
              <w:bCs/>
            </w:rPr>
            <w:fldChar w:fldCharType="begin"/>
          </w:r>
          <w:r>
            <w:rPr>
              <w:bCs/>
            </w:rPr>
            <w:instrText xml:space="preserve"> HYPERLINK \l _Toc32090 </w:instrText>
          </w:r>
          <w:r>
            <w:rPr>
              <w:bCs/>
            </w:rPr>
            <w:fldChar w:fldCharType="separate"/>
          </w:r>
          <w:r>
            <w:rPr>
              <w:rFonts w:ascii="Times New Roman" w:hAnsi="Times New Roman" w:cs="Times New Roman"/>
              <w:bCs w:val="0"/>
            </w:rPr>
            <w:t>3.4. Mô hình hoạt động hệ thống</w:t>
          </w:r>
          <w:r>
            <w:tab/>
          </w:r>
          <w:r>
            <w:fldChar w:fldCharType="begin"/>
          </w:r>
          <w:r>
            <w:instrText xml:space="preserve"> PAGEREF _Toc32090 \h </w:instrText>
          </w:r>
          <w:r>
            <w:fldChar w:fldCharType="separate"/>
          </w:r>
          <w:r>
            <w:t>25</w:t>
          </w:r>
          <w:r>
            <w:fldChar w:fldCharType="end"/>
          </w:r>
          <w:r>
            <w:rPr>
              <w:bCs/>
            </w:rPr>
            <w:fldChar w:fldCharType="end"/>
          </w:r>
        </w:p>
        <w:p w14:paraId="06C86CA3">
          <w:pPr>
            <w:pStyle w:val="39"/>
            <w:tabs>
              <w:tab w:val="right" w:leader="dot" w:pos="9617"/>
            </w:tabs>
          </w:pPr>
          <w:r>
            <w:rPr>
              <w:bCs/>
            </w:rPr>
            <w:fldChar w:fldCharType="begin"/>
          </w:r>
          <w:r>
            <w:rPr>
              <w:bCs/>
            </w:rPr>
            <w:instrText xml:space="preserve"> HYPERLINK \l _Toc2933 </w:instrText>
          </w:r>
          <w:r>
            <w:rPr>
              <w:bCs/>
            </w:rPr>
            <w:fldChar w:fldCharType="separate"/>
          </w:r>
          <w:r>
            <w:rPr>
              <w:rFonts w:ascii="Times New Roman" w:hAnsi="Times New Roman" w:cs="Times New Roman"/>
              <w:bCs w:val="0"/>
            </w:rPr>
            <w:t>3.5. Thiết kế giao diện hệ thống</w:t>
          </w:r>
          <w:r>
            <w:tab/>
          </w:r>
          <w:r>
            <w:fldChar w:fldCharType="begin"/>
          </w:r>
          <w:r>
            <w:instrText xml:space="preserve"> PAGEREF _Toc2933 \h </w:instrText>
          </w:r>
          <w:r>
            <w:fldChar w:fldCharType="separate"/>
          </w:r>
          <w:r>
            <w:t>25</w:t>
          </w:r>
          <w:r>
            <w:fldChar w:fldCharType="end"/>
          </w:r>
          <w:r>
            <w:rPr>
              <w:bCs/>
            </w:rPr>
            <w:fldChar w:fldCharType="end"/>
          </w:r>
        </w:p>
        <w:p w14:paraId="7CED1750">
          <w:pPr>
            <w:pStyle w:val="40"/>
            <w:tabs>
              <w:tab w:val="right" w:leader="dot" w:pos="9617"/>
            </w:tabs>
            <w:ind w:left="0" w:leftChars="0" w:firstLine="0" w:firstLineChars="0"/>
          </w:pPr>
          <w:r>
            <w:rPr>
              <w:bCs/>
            </w:rPr>
            <w:fldChar w:fldCharType="begin"/>
          </w:r>
          <w:r>
            <w:rPr>
              <w:bCs/>
            </w:rPr>
            <w:instrText xml:space="preserve"> HYPERLINK \l _Toc8673 </w:instrText>
          </w:r>
          <w:r>
            <w:rPr>
              <w:bCs/>
            </w:rPr>
            <w:fldChar w:fldCharType="separate"/>
          </w:r>
          <w:r>
            <w:rPr>
              <w:rFonts w:ascii="Times New Roman" w:hAnsi="Times New Roman" w:cs="Times New Roman"/>
            </w:rPr>
            <w:t>3.6. Công nghệ sử dụng</w:t>
          </w:r>
          <w:r>
            <w:tab/>
          </w:r>
          <w:r>
            <w:fldChar w:fldCharType="begin"/>
          </w:r>
          <w:r>
            <w:instrText xml:space="preserve"> PAGEREF _Toc8673 \h </w:instrText>
          </w:r>
          <w:r>
            <w:fldChar w:fldCharType="separate"/>
          </w:r>
          <w:r>
            <w:t>26</w:t>
          </w:r>
          <w:r>
            <w:fldChar w:fldCharType="end"/>
          </w:r>
          <w:r>
            <w:rPr>
              <w:bCs/>
            </w:rPr>
            <w:fldChar w:fldCharType="end"/>
          </w:r>
        </w:p>
        <w:p w14:paraId="36B08C9F">
          <w:pPr>
            <w:pStyle w:val="39"/>
            <w:tabs>
              <w:tab w:val="right" w:leader="dot" w:pos="9617"/>
            </w:tabs>
          </w:pPr>
          <w:r>
            <w:rPr>
              <w:bCs/>
            </w:rPr>
            <w:fldChar w:fldCharType="begin"/>
          </w:r>
          <w:r>
            <w:rPr>
              <w:bCs/>
            </w:rPr>
            <w:instrText xml:space="preserve"> HYPERLINK \l _Toc21908 </w:instrText>
          </w:r>
          <w:r>
            <w:rPr>
              <w:bCs/>
            </w:rPr>
            <w:fldChar w:fldCharType="separate"/>
          </w:r>
          <w:r>
            <w:rPr>
              <w:rFonts w:ascii="Times New Roman" w:hAnsi="Times New Roman" w:cs="Times New Roman"/>
              <w:bCs w:val="0"/>
            </w:rPr>
            <w:t>3.7. Cài đặt hệ thống</w:t>
          </w:r>
          <w:r>
            <w:rPr>
              <w:rFonts w:ascii="Times New Roman" w:hAnsi="Times New Roman" w:eastAsia="Times New Roman"/>
              <w:szCs w:val="26"/>
            </w:rPr>
            <w:t xml:space="preserve"> </w:t>
          </w:r>
          <w:r>
            <w:rPr>
              <w:rFonts w:hint="default"/>
              <w:szCs w:val="26"/>
              <w:lang w:val="en-US"/>
            </w:rPr>
            <w:t xml:space="preserve"> </w:t>
          </w:r>
          <w:r>
            <w:tab/>
          </w:r>
          <w:r>
            <w:fldChar w:fldCharType="begin"/>
          </w:r>
          <w:r>
            <w:instrText xml:space="preserve"> PAGEREF _Toc21908 \h </w:instrText>
          </w:r>
          <w:r>
            <w:fldChar w:fldCharType="separate"/>
          </w:r>
          <w:r>
            <w:t>26</w:t>
          </w:r>
          <w:r>
            <w:fldChar w:fldCharType="end"/>
          </w:r>
          <w:r>
            <w:rPr>
              <w:bCs/>
            </w:rPr>
            <w:fldChar w:fldCharType="end"/>
          </w:r>
        </w:p>
        <w:p w14:paraId="080C5AF0">
          <w:pPr>
            <w:pStyle w:val="39"/>
            <w:tabs>
              <w:tab w:val="right" w:leader="dot" w:pos="9617"/>
            </w:tabs>
          </w:pPr>
          <w:r>
            <w:rPr>
              <w:bCs/>
            </w:rPr>
            <w:fldChar w:fldCharType="begin"/>
          </w:r>
          <w:r>
            <w:rPr>
              <w:bCs/>
            </w:rPr>
            <w:instrText xml:space="preserve"> HYPERLINK \l _Toc13627 </w:instrText>
          </w:r>
          <w:r>
            <w:rPr>
              <w:bCs/>
            </w:rPr>
            <w:fldChar w:fldCharType="separate"/>
          </w:r>
          <w:r>
            <w:rPr>
              <w:rFonts w:ascii="Times New Roman" w:hAnsi="Times New Roman" w:cs="Times New Roman"/>
              <w:bCs w:val="0"/>
            </w:rPr>
            <w:t>3.8. Cấu trúc thư mục chương trình</w:t>
          </w:r>
          <w:r>
            <w:rPr>
              <w:rFonts w:ascii="Times New Roman" w:hAnsi="Times New Roman" w:eastAsia="Times New Roman"/>
              <w:szCs w:val="26"/>
            </w:rPr>
            <w:t xml:space="preserve"> </w:t>
          </w:r>
          <w:r>
            <w:rPr>
              <w:rFonts w:ascii="Times New Roman" w:hAnsi="Times New Roman" w:eastAsia="Times New Roman"/>
              <w:szCs w:val="26"/>
            </w:rPr>
            <w:t>GOM_SHOP</w:t>
          </w:r>
          <w:r>
            <w:tab/>
          </w:r>
          <w:r>
            <w:fldChar w:fldCharType="begin"/>
          </w:r>
          <w:r>
            <w:instrText xml:space="preserve"> PAGEREF _Toc13627 \h </w:instrText>
          </w:r>
          <w:r>
            <w:fldChar w:fldCharType="separate"/>
          </w:r>
          <w:r>
            <w:t>27</w:t>
          </w:r>
          <w:r>
            <w:fldChar w:fldCharType="end"/>
          </w:r>
          <w:r>
            <w:rPr>
              <w:bCs/>
            </w:rPr>
            <w:fldChar w:fldCharType="end"/>
          </w:r>
        </w:p>
        <w:p w14:paraId="4B171D28">
          <w:pPr>
            <w:pStyle w:val="39"/>
            <w:tabs>
              <w:tab w:val="right" w:leader="dot" w:pos="9617"/>
            </w:tabs>
          </w:pPr>
          <w:r>
            <w:rPr>
              <w:bCs/>
            </w:rPr>
            <w:fldChar w:fldCharType="begin"/>
          </w:r>
          <w:r>
            <w:rPr>
              <w:bCs/>
            </w:rPr>
            <w:instrText xml:space="preserve"> HYPERLINK \l _Toc18800 </w:instrText>
          </w:r>
          <w:r>
            <w:rPr>
              <w:bCs/>
            </w:rPr>
            <w:fldChar w:fldCharType="separate"/>
          </w:r>
          <w:r>
            <w:rPr>
              <w:rFonts w:ascii="Times New Roman" w:hAnsi="Times New Roman" w:cs="Times New Roman"/>
              <w:bCs w:val="0"/>
            </w:rPr>
            <w:t>3.9. Kết quả đạt được</w:t>
          </w:r>
          <w:r>
            <w:rPr>
              <w:rFonts w:ascii="Times New Roman" w:hAnsi="Times New Roman" w:eastAsia="Times New Roman"/>
              <w:szCs w:val="26"/>
            </w:rPr>
            <w:t xml:space="preserve"> </w:t>
          </w:r>
          <w:r>
            <w:tab/>
          </w:r>
          <w:r>
            <w:fldChar w:fldCharType="begin"/>
          </w:r>
          <w:r>
            <w:instrText xml:space="preserve"> PAGEREF _Toc18800 \h </w:instrText>
          </w:r>
          <w:r>
            <w:fldChar w:fldCharType="separate"/>
          </w:r>
          <w:r>
            <w:t>29</w:t>
          </w:r>
          <w:r>
            <w:fldChar w:fldCharType="end"/>
          </w:r>
          <w:r>
            <w:rPr>
              <w:bCs/>
            </w:rPr>
            <w:fldChar w:fldCharType="end"/>
          </w:r>
        </w:p>
        <w:p w14:paraId="002C93B5">
          <w:pPr>
            <w:pStyle w:val="39"/>
            <w:tabs>
              <w:tab w:val="right" w:leader="dot" w:pos="9617"/>
            </w:tabs>
          </w:pPr>
          <w:r>
            <w:rPr>
              <w:bCs/>
            </w:rPr>
            <w:fldChar w:fldCharType="begin"/>
          </w:r>
          <w:r>
            <w:rPr>
              <w:bCs/>
            </w:rPr>
            <w:instrText xml:space="preserve"> HYPERLINK \l _Toc10248 </w:instrText>
          </w:r>
          <w:r>
            <w:rPr>
              <w:bCs/>
            </w:rPr>
            <w:fldChar w:fldCharType="separate"/>
          </w:r>
          <w:r>
            <w:rPr>
              <w:rFonts w:ascii="Times New Roman" w:hAnsi="Times New Roman" w:cs="Times New Roman"/>
              <w:bCs w:val="0"/>
            </w:rPr>
            <w:t>3.10. Đánh giá hệ thống</w:t>
          </w:r>
          <w:r>
            <w:rPr>
              <w:rFonts w:ascii="Times New Roman" w:hAnsi="Times New Roman" w:eastAsia="Times New Roman"/>
              <w:szCs w:val="26"/>
            </w:rPr>
            <w:t xml:space="preserve"> </w:t>
          </w:r>
          <w:r>
            <w:rPr>
              <w:rFonts w:ascii="Times New Roman" w:hAnsi="Times New Roman" w:eastAsia="Times New Roman"/>
              <w:szCs w:val="26"/>
            </w:rPr>
            <w:t>:</w:t>
          </w:r>
          <w:r>
            <w:tab/>
          </w:r>
          <w:r>
            <w:fldChar w:fldCharType="begin"/>
          </w:r>
          <w:r>
            <w:instrText xml:space="preserve"> PAGEREF _Toc10248 \h </w:instrText>
          </w:r>
          <w:r>
            <w:fldChar w:fldCharType="separate"/>
          </w:r>
          <w:r>
            <w:t>29</w:t>
          </w:r>
          <w:r>
            <w:fldChar w:fldCharType="end"/>
          </w:r>
          <w:r>
            <w:rPr>
              <w:bCs/>
            </w:rPr>
            <w:fldChar w:fldCharType="end"/>
          </w:r>
        </w:p>
        <w:p w14:paraId="305C20FB">
          <w:pPr>
            <w:pStyle w:val="40"/>
            <w:tabs>
              <w:tab w:val="right" w:leader="dot" w:pos="9617"/>
            </w:tabs>
            <w:ind w:left="0" w:leftChars="0" w:firstLine="0" w:firstLineChars="0"/>
          </w:pPr>
          <w:r>
            <w:rPr>
              <w:bCs/>
            </w:rPr>
            <w:fldChar w:fldCharType="begin"/>
          </w:r>
          <w:r>
            <w:rPr>
              <w:bCs/>
            </w:rPr>
            <w:instrText xml:space="preserve"> HYPERLINK \l _Toc9065 </w:instrText>
          </w:r>
          <w:r>
            <w:rPr>
              <w:bCs/>
            </w:rPr>
            <w:fldChar w:fldCharType="separate"/>
          </w:r>
          <w:r>
            <w:rPr>
              <w:rFonts w:ascii="Times New Roman" w:hAnsi="Times New Roman" w:cs="Times New Roman"/>
            </w:rPr>
            <w:t>3.11. Hướng phát triển</w:t>
          </w:r>
          <w:r>
            <w:tab/>
          </w:r>
          <w:r>
            <w:fldChar w:fldCharType="begin"/>
          </w:r>
          <w:r>
            <w:instrText xml:space="preserve"> PAGEREF _Toc9065 \h </w:instrText>
          </w:r>
          <w:r>
            <w:fldChar w:fldCharType="separate"/>
          </w:r>
          <w:r>
            <w:t>29</w:t>
          </w:r>
          <w:r>
            <w:fldChar w:fldCharType="end"/>
          </w:r>
          <w:r>
            <w:rPr>
              <w:bCs/>
            </w:rPr>
            <w:fldChar w:fldCharType="end"/>
          </w:r>
        </w:p>
        <w:p w14:paraId="56673C40">
          <w:pPr>
            <w:pStyle w:val="39"/>
            <w:tabs>
              <w:tab w:val="right" w:leader="dot" w:pos="9617"/>
            </w:tabs>
          </w:pPr>
          <w:r>
            <w:rPr>
              <w:bCs/>
            </w:rPr>
            <w:fldChar w:fldCharType="begin"/>
          </w:r>
          <w:r>
            <w:rPr>
              <w:bCs/>
            </w:rPr>
            <w:instrText xml:space="preserve"> HYPERLINK \l _Toc5589 </w:instrText>
          </w:r>
          <w:r>
            <w:rPr>
              <w:bCs/>
            </w:rPr>
            <w:fldChar w:fldCharType="separate"/>
          </w:r>
          <w:r>
            <w:rPr>
              <w:rFonts w:ascii="Times New Roman" w:hAnsi="Times New Roman" w:cs="Times New Roman"/>
              <w:szCs w:val="52"/>
            </w:rPr>
            <w:t>CHƯƠNG 4:KẾT QUẢ NGHIÊN CỨU</w:t>
          </w:r>
          <w:r>
            <w:tab/>
          </w:r>
          <w:r>
            <w:fldChar w:fldCharType="begin"/>
          </w:r>
          <w:r>
            <w:instrText xml:space="preserve"> PAGEREF _Toc5589 \h </w:instrText>
          </w:r>
          <w:r>
            <w:fldChar w:fldCharType="separate"/>
          </w:r>
          <w:r>
            <w:t>31</w:t>
          </w:r>
          <w:r>
            <w:fldChar w:fldCharType="end"/>
          </w:r>
          <w:r>
            <w:rPr>
              <w:bCs/>
            </w:rPr>
            <w:fldChar w:fldCharType="end"/>
          </w:r>
        </w:p>
        <w:p w14:paraId="367244FB">
          <w:pPr>
            <w:pStyle w:val="40"/>
            <w:tabs>
              <w:tab w:val="right" w:leader="dot" w:pos="9617"/>
            </w:tabs>
            <w:ind w:left="0" w:leftChars="0" w:firstLine="0" w:firstLineChars="0"/>
          </w:pPr>
          <w:r>
            <w:rPr>
              <w:bCs/>
            </w:rPr>
            <w:fldChar w:fldCharType="begin"/>
          </w:r>
          <w:r>
            <w:rPr>
              <w:bCs/>
            </w:rPr>
            <w:instrText xml:space="preserve"> HYPERLINK \l _Toc18637 </w:instrText>
          </w:r>
          <w:r>
            <w:rPr>
              <w:bCs/>
            </w:rPr>
            <w:fldChar w:fldCharType="separate"/>
          </w:r>
          <w:r>
            <w:rPr>
              <w:rFonts w:ascii="Times New Roman" w:hAnsi="Times New Roman" w:cs="Times New Roman"/>
              <w:szCs w:val="40"/>
            </w:rPr>
            <w:t>4.1. Kết quả xây dựng hệ thống website</w:t>
          </w:r>
          <w:r>
            <w:tab/>
          </w:r>
          <w:r>
            <w:fldChar w:fldCharType="begin"/>
          </w:r>
          <w:r>
            <w:instrText xml:space="preserve"> PAGEREF _Toc18637 \h </w:instrText>
          </w:r>
          <w:r>
            <w:fldChar w:fldCharType="separate"/>
          </w:r>
          <w:r>
            <w:t>31</w:t>
          </w:r>
          <w:r>
            <w:fldChar w:fldCharType="end"/>
          </w:r>
          <w:r>
            <w:rPr>
              <w:bCs/>
            </w:rPr>
            <w:fldChar w:fldCharType="end"/>
          </w:r>
        </w:p>
        <w:p w14:paraId="24BE1099">
          <w:pPr>
            <w:pStyle w:val="40"/>
            <w:tabs>
              <w:tab w:val="right" w:leader="dot" w:pos="9617"/>
            </w:tabs>
            <w:ind w:left="0" w:leftChars="0" w:firstLine="0" w:firstLineChars="0"/>
          </w:pPr>
          <w:r>
            <w:rPr>
              <w:bCs/>
            </w:rPr>
            <w:fldChar w:fldCharType="begin"/>
          </w:r>
          <w:r>
            <w:rPr>
              <w:bCs/>
            </w:rPr>
            <w:instrText xml:space="preserve"> HYPERLINK \l _Toc29856 </w:instrText>
          </w:r>
          <w:r>
            <w:rPr>
              <w:bCs/>
            </w:rPr>
            <w:fldChar w:fldCharType="separate"/>
          </w:r>
          <w:r>
            <w:rPr>
              <w:rFonts w:ascii="Times New Roman" w:hAnsi="Times New Roman" w:cs="Times New Roman"/>
              <w:szCs w:val="40"/>
            </w:rPr>
            <w:t>4.2. Kết quả giao diện website</w:t>
          </w:r>
          <w:r>
            <w:tab/>
          </w:r>
          <w:r>
            <w:fldChar w:fldCharType="begin"/>
          </w:r>
          <w:r>
            <w:instrText xml:space="preserve"> PAGEREF _Toc29856 \h </w:instrText>
          </w:r>
          <w:r>
            <w:fldChar w:fldCharType="separate"/>
          </w:r>
          <w:r>
            <w:t>31</w:t>
          </w:r>
          <w:r>
            <w:fldChar w:fldCharType="end"/>
          </w:r>
          <w:r>
            <w:rPr>
              <w:bCs/>
            </w:rPr>
            <w:fldChar w:fldCharType="end"/>
          </w:r>
        </w:p>
        <w:p w14:paraId="2BA0782E">
          <w:pPr>
            <w:pStyle w:val="40"/>
            <w:tabs>
              <w:tab w:val="right" w:leader="dot" w:pos="9617"/>
            </w:tabs>
            <w:ind w:left="0" w:leftChars="0" w:firstLine="0" w:firstLineChars="0"/>
          </w:pPr>
          <w:r>
            <w:rPr>
              <w:bCs/>
            </w:rPr>
            <w:fldChar w:fldCharType="begin"/>
          </w:r>
          <w:r>
            <w:rPr>
              <w:bCs/>
            </w:rPr>
            <w:instrText xml:space="preserve"> HYPERLINK \l _Toc20899 </w:instrText>
          </w:r>
          <w:r>
            <w:rPr>
              <w:bCs/>
            </w:rPr>
            <w:fldChar w:fldCharType="separate"/>
          </w:r>
          <w:r>
            <w:rPr>
              <w:rFonts w:ascii="Times New Roman" w:hAnsi="Times New Roman" w:cs="Times New Roman"/>
            </w:rPr>
            <w:t>4.2.1. Đăng nhập(login.php)</w:t>
          </w:r>
          <w:r>
            <w:tab/>
          </w:r>
          <w:r>
            <w:fldChar w:fldCharType="begin"/>
          </w:r>
          <w:r>
            <w:instrText xml:space="preserve"> PAGEREF _Toc20899 \h </w:instrText>
          </w:r>
          <w:r>
            <w:fldChar w:fldCharType="separate"/>
          </w:r>
          <w:r>
            <w:t>31</w:t>
          </w:r>
          <w:r>
            <w:fldChar w:fldCharType="end"/>
          </w:r>
          <w:r>
            <w:rPr>
              <w:bCs/>
            </w:rPr>
            <w:fldChar w:fldCharType="end"/>
          </w:r>
        </w:p>
        <w:p w14:paraId="366F7F7C">
          <w:pPr>
            <w:pStyle w:val="41"/>
            <w:tabs>
              <w:tab w:val="right" w:leader="dot" w:pos="9617"/>
            </w:tabs>
            <w:ind w:left="0" w:leftChars="0" w:firstLine="0" w:firstLineChars="0"/>
          </w:pPr>
          <w:r>
            <w:rPr>
              <w:bCs/>
            </w:rPr>
            <w:fldChar w:fldCharType="begin"/>
          </w:r>
          <w:r>
            <w:rPr>
              <w:bCs/>
            </w:rPr>
            <w:instrText xml:space="preserve"> HYPERLINK \l _Toc19733 </w:instrText>
          </w:r>
          <w:r>
            <w:rPr>
              <w:bCs/>
            </w:rPr>
            <w:fldChar w:fldCharType="separate"/>
          </w:r>
          <w:r>
            <w:rPr>
              <w:rFonts w:ascii="Times New Roman" w:hAnsi="Times New Roman" w:cs="Times New Roman"/>
              <w:szCs w:val="26"/>
            </w:rPr>
            <w:t>4.2.2. Đăng ký(register.php)</w:t>
          </w:r>
          <w:r>
            <w:tab/>
          </w:r>
          <w:r>
            <w:fldChar w:fldCharType="begin"/>
          </w:r>
          <w:r>
            <w:instrText xml:space="preserve"> PAGEREF _Toc19733 \h </w:instrText>
          </w:r>
          <w:r>
            <w:fldChar w:fldCharType="separate"/>
          </w:r>
          <w:r>
            <w:t>32</w:t>
          </w:r>
          <w:r>
            <w:fldChar w:fldCharType="end"/>
          </w:r>
          <w:r>
            <w:rPr>
              <w:bCs/>
            </w:rPr>
            <w:fldChar w:fldCharType="end"/>
          </w:r>
        </w:p>
        <w:p w14:paraId="592E1CA4">
          <w:pPr>
            <w:pStyle w:val="41"/>
            <w:tabs>
              <w:tab w:val="right" w:leader="dot" w:pos="9617"/>
            </w:tabs>
            <w:ind w:left="0" w:leftChars="0" w:firstLine="0" w:firstLineChars="0"/>
          </w:pPr>
          <w:r>
            <w:rPr>
              <w:bCs/>
            </w:rPr>
            <w:fldChar w:fldCharType="begin"/>
          </w:r>
          <w:r>
            <w:rPr>
              <w:bCs/>
            </w:rPr>
            <w:instrText xml:space="preserve"> HYPERLINK \l _Toc18300 </w:instrText>
          </w:r>
          <w:r>
            <w:rPr>
              <w:bCs/>
            </w:rPr>
            <w:fldChar w:fldCharType="separate"/>
          </w:r>
          <w:r>
            <w:rPr>
              <w:rFonts w:ascii="Times New Roman" w:hAnsi="Times New Roman" w:cs="Times New Roman"/>
              <w:szCs w:val="26"/>
            </w:rPr>
            <w:t>4.2.3.Quản lý trang web(admin.php)</w:t>
          </w:r>
          <w:r>
            <w:tab/>
          </w:r>
          <w:r>
            <w:fldChar w:fldCharType="begin"/>
          </w:r>
          <w:r>
            <w:instrText xml:space="preserve"> PAGEREF _Toc18300 \h </w:instrText>
          </w:r>
          <w:r>
            <w:fldChar w:fldCharType="separate"/>
          </w:r>
          <w:r>
            <w:t>32</w:t>
          </w:r>
          <w:r>
            <w:fldChar w:fldCharType="end"/>
          </w:r>
          <w:r>
            <w:rPr>
              <w:bCs/>
            </w:rPr>
            <w:fldChar w:fldCharType="end"/>
          </w:r>
        </w:p>
        <w:p w14:paraId="12BC13B4">
          <w:pPr>
            <w:pStyle w:val="41"/>
            <w:tabs>
              <w:tab w:val="right" w:leader="dot" w:pos="9617"/>
            </w:tabs>
            <w:ind w:left="0" w:leftChars="0" w:firstLine="0" w:firstLineChars="0"/>
          </w:pPr>
          <w:r>
            <w:rPr>
              <w:bCs/>
            </w:rPr>
            <w:fldChar w:fldCharType="begin"/>
          </w:r>
          <w:r>
            <w:rPr>
              <w:bCs/>
            </w:rPr>
            <w:instrText xml:space="preserve"> HYPERLINK \l _Toc25982 </w:instrText>
          </w:r>
          <w:r>
            <w:rPr>
              <w:bCs/>
            </w:rPr>
            <w:fldChar w:fldCharType="separate"/>
          </w:r>
          <w:r>
            <w:rPr>
              <w:rFonts w:ascii="Times New Roman" w:hAnsi="Times New Roman" w:cs="Times New Roman"/>
              <w:szCs w:val="26"/>
            </w:rPr>
            <w:t>4.2.4.Tài khoản người dùng(index.php)</w:t>
          </w:r>
          <w:r>
            <w:tab/>
          </w:r>
          <w:r>
            <w:fldChar w:fldCharType="begin"/>
          </w:r>
          <w:r>
            <w:instrText xml:space="preserve"> PAGEREF _Toc25982 \h </w:instrText>
          </w:r>
          <w:r>
            <w:fldChar w:fldCharType="separate"/>
          </w:r>
          <w:r>
            <w:t>33</w:t>
          </w:r>
          <w:r>
            <w:fldChar w:fldCharType="end"/>
          </w:r>
          <w:r>
            <w:rPr>
              <w:bCs/>
            </w:rPr>
            <w:fldChar w:fldCharType="end"/>
          </w:r>
        </w:p>
        <w:p w14:paraId="0B28515D">
          <w:pPr>
            <w:pStyle w:val="41"/>
            <w:tabs>
              <w:tab w:val="right" w:leader="dot" w:pos="9617"/>
            </w:tabs>
            <w:ind w:left="0" w:leftChars="0" w:firstLine="0" w:firstLineChars="0"/>
          </w:pPr>
          <w:r>
            <w:rPr>
              <w:bCs/>
            </w:rPr>
            <w:fldChar w:fldCharType="begin"/>
          </w:r>
          <w:r>
            <w:rPr>
              <w:bCs/>
            </w:rPr>
            <w:instrText xml:space="preserve"> HYPERLINK \l _Toc10631 </w:instrText>
          </w:r>
          <w:r>
            <w:rPr>
              <w:bCs/>
            </w:rPr>
            <w:fldChar w:fldCharType="separate"/>
          </w:r>
          <w:r>
            <w:rPr>
              <w:rFonts w:ascii="Times New Roman" w:hAnsi="Times New Roman" w:cs="Times New Roman"/>
              <w:szCs w:val="26"/>
            </w:rPr>
            <w:t>4.2.5.Sản phẩm bày bán(shop.php)</w:t>
          </w:r>
          <w:r>
            <w:tab/>
          </w:r>
          <w:r>
            <w:fldChar w:fldCharType="begin"/>
          </w:r>
          <w:r>
            <w:instrText xml:space="preserve"> PAGEREF _Toc10631 \h </w:instrText>
          </w:r>
          <w:r>
            <w:fldChar w:fldCharType="separate"/>
          </w:r>
          <w:r>
            <w:t>34</w:t>
          </w:r>
          <w:r>
            <w:fldChar w:fldCharType="end"/>
          </w:r>
          <w:r>
            <w:rPr>
              <w:bCs/>
            </w:rPr>
            <w:fldChar w:fldCharType="end"/>
          </w:r>
        </w:p>
        <w:p w14:paraId="750B29E5">
          <w:pPr>
            <w:pStyle w:val="41"/>
            <w:tabs>
              <w:tab w:val="right" w:leader="dot" w:pos="9617"/>
            </w:tabs>
            <w:ind w:left="0" w:leftChars="0" w:firstLine="0" w:firstLineChars="0"/>
          </w:pPr>
          <w:r>
            <w:rPr>
              <w:bCs/>
            </w:rPr>
            <w:fldChar w:fldCharType="begin"/>
          </w:r>
          <w:r>
            <w:rPr>
              <w:bCs/>
            </w:rPr>
            <w:instrText xml:space="preserve"> HYPERLINK \l _Toc29230 </w:instrText>
          </w:r>
          <w:r>
            <w:rPr>
              <w:bCs/>
            </w:rPr>
            <w:fldChar w:fldCharType="separate"/>
          </w:r>
          <w:r>
            <w:rPr>
              <w:rFonts w:ascii="Times New Roman" w:hAnsi="Times New Roman" w:cs="Times New Roman"/>
              <w:szCs w:val="26"/>
            </w:rPr>
            <w:t>4.2.6.Giỏ hàng(cart.php)</w:t>
          </w:r>
          <w:r>
            <w:tab/>
          </w:r>
          <w:r>
            <w:fldChar w:fldCharType="begin"/>
          </w:r>
          <w:r>
            <w:instrText xml:space="preserve"> PAGEREF _Toc29230 \h </w:instrText>
          </w:r>
          <w:r>
            <w:fldChar w:fldCharType="separate"/>
          </w:r>
          <w:r>
            <w:t>34</w:t>
          </w:r>
          <w:r>
            <w:fldChar w:fldCharType="end"/>
          </w:r>
          <w:r>
            <w:rPr>
              <w:bCs/>
            </w:rPr>
            <w:fldChar w:fldCharType="end"/>
          </w:r>
        </w:p>
        <w:p w14:paraId="36C30D2B">
          <w:pPr>
            <w:pStyle w:val="41"/>
            <w:tabs>
              <w:tab w:val="right" w:leader="dot" w:pos="9617"/>
            </w:tabs>
            <w:ind w:left="0" w:leftChars="0" w:firstLine="0" w:firstLineChars="0"/>
          </w:pPr>
          <w:r>
            <w:rPr>
              <w:bCs/>
            </w:rPr>
            <w:fldChar w:fldCharType="begin"/>
          </w:r>
          <w:r>
            <w:rPr>
              <w:bCs/>
            </w:rPr>
            <w:instrText xml:space="preserve"> HYPERLINK \l _Toc19744 </w:instrText>
          </w:r>
          <w:r>
            <w:rPr>
              <w:bCs/>
            </w:rPr>
            <w:fldChar w:fldCharType="separate"/>
          </w:r>
          <w:r>
            <w:rPr>
              <w:rFonts w:ascii="Times New Roman" w:hAnsi="Times New Roman" w:cs="Times New Roman"/>
              <w:szCs w:val="26"/>
            </w:rPr>
            <w:t>4.2.7.Quản lý đơn hàng(order.php)</w:t>
          </w:r>
          <w:r>
            <w:tab/>
          </w:r>
          <w:r>
            <w:fldChar w:fldCharType="begin"/>
          </w:r>
          <w:r>
            <w:instrText xml:space="preserve"> PAGEREF _Toc19744 \h </w:instrText>
          </w:r>
          <w:r>
            <w:fldChar w:fldCharType="separate"/>
          </w:r>
          <w:r>
            <w:t>35</w:t>
          </w:r>
          <w:r>
            <w:fldChar w:fldCharType="end"/>
          </w:r>
          <w:r>
            <w:rPr>
              <w:bCs/>
            </w:rPr>
            <w:fldChar w:fldCharType="end"/>
          </w:r>
        </w:p>
        <w:p w14:paraId="1BC9E195">
          <w:pPr>
            <w:pStyle w:val="41"/>
            <w:tabs>
              <w:tab w:val="right" w:leader="dot" w:pos="9617"/>
            </w:tabs>
            <w:ind w:left="0" w:leftChars="0" w:firstLine="0" w:firstLineChars="0"/>
          </w:pPr>
          <w:r>
            <w:rPr>
              <w:bCs/>
            </w:rPr>
            <w:fldChar w:fldCharType="begin"/>
          </w:r>
          <w:r>
            <w:rPr>
              <w:bCs/>
            </w:rPr>
            <w:instrText xml:space="preserve"> HYPERLINK \l _Toc1030 </w:instrText>
          </w:r>
          <w:r>
            <w:rPr>
              <w:bCs/>
            </w:rPr>
            <w:fldChar w:fldCharType="separate"/>
          </w:r>
          <w:r>
            <w:rPr>
              <w:rFonts w:ascii="Times New Roman" w:hAnsi="Times New Roman" w:cs="Times New Roman"/>
              <w:szCs w:val="26"/>
            </w:rPr>
            <w:t>4.2.8.Shop của người bán(seller_shop.php)</w:t>
          </w:r>
          <w:r>
            <w:tab/>
          </w:r>
          <w:r>
            <w:fldChar w:fldCharType="begin"/>
          </w:r>
          <w:r>
            <w:instrText xml:space="preserve"> PAGEREF _Toc1030 \h </w:instrText>
          </w:r>
          <w:r>
            <w:fldChar w:fldCharType="separate"/>
          </w:r>
          <w:r>
            <w:t>36</w:t>
          </w:r>
          <w:r>
            <w:fldChar w:fldCharType="end"/>
          </w:r>
          <w:r>
            <w:rPr>
              <w:bCs/>
            </w:rPr>
            <w:fldChar w:fldCharType="end"/>
          </w:r>
        </w:p>
        <w:p w14:paraId="575A1BD4">
          <w:pPr>
            <w:pStyle w:val="41"/>
            <w:tabs>
              <w:tab w:val="right" w:leader="dot" w:pos="9617"/>
            </w:tabs>
            <w:ind w:left="0" w:leftChars="0" w:firstLine="0" w:firstLineChars="0"/>
          </w:pPr>
          <w:r>
            <w:rPr>
              <w:bCs/>
            </w:rPr>
            <w:fldChar w:fldCharType="begin"/>
          </w:r>
          <w:r>
            <w:rPr>
              <w:bCs/>
            </w:rPr>
            <w:instrText xml:space="preserve"> HYPERLINK \l _Toc5331 </w:instrText>
          </w:r>
          <w:r>
            <w:rPr>
              <w:bCs/>
            </w:rPr>
            <w:fldChar w:fldCharType="separate"/>
          </w:r>
          <w:r>
            <w:rPr>
              <w:rFonts w:ascii="Times New Roman" w:hAnsi="Times New Roman" w:cs="Times New Roman"/>
              <w:szCs w:val="26"/>
            </w:rPr>
            <w:t>4.2.9.Top sản phẩm bán chạy(top_products.php)</w:t>
          </w:r>
          <w:r>
            <w:t xml:space="preserve"> </w:t>
          </w:r>
          <w:r>
            <w:tab/>
          </w:r>
          <w:r>
            <w:fldChar w:fldCharType="begin"/>
          </w:r>
          <w:r>
            <w:instrText xml:space="preserve"> PAGEREF _Toc5331 \h </w:instrText>
          </w:r>
          <w:r>
            <w:fldChar w:fldCharType="separate"/>
          </w:r>
          <w:r>
            <w:t>38</w:t>
          </w:r>
          <w:r>
            <w:fldChar w:fldCharType="end"/>
          </w:r>
          <w:r>
            <w:rPr>
              <w:bCs/>
            </w:rPr>
            <w:fldChar w:fldCharType="end"/>
          </w:r>
        </w:p>
        <w:p w14:paraId="0D439A95">
          <w:pPr>
            <w:pStyle w:val="41"/>
            <w:tabs>
              <w:tab w:val="right" w:leader="dot" w:pos="9617"/>
            </w:tabs>
            <w:ind w:left="0" w:leftChars="0" w:firstLine="0" w:firstLineChars="0"/>
          </w:pPr>
          <w:r>
            <w:rPr>
              <w:bCs/>
            </w:rPr>
            <w:fldChar w:fldCharType="begin"/>
          </w:r>
          <w:r>
            <w:rPr>
              <w:bCs/>
            </w:rPr>
            <w:instrText xml:space="preserve"> HYPERLINK \l _Toc23522 </w:instrText>
          </w:r>
          <w:r>
            <w:rPr>
              <w:bCs/>
            </w:rPr>
            <w:fldChar w:fldCharType="separate"/>
          </w:r>
          <w:r>
            <w:rPr>
              <w:rFonts w:ascii="Times New Roman" w:hAnsi="Times New Roman" w:cs="Times New Roman"/>
              <w:szCs w:val="26"/>
            </w:rPr>
            <w:t>4.2.10.Quản lý tài khoản(users.php)</w:t>
          </w:r>
          <w:r>
            <w:tab/>
          </w:r>
          <w:r>
            <w:fldChar w:fldCharType="begin"/>
          </w:r>
          <w:r>
            <w:instrText xml:space="preserve"> PAGEREF _Toc23522 \h </w:instrText>
          </w:r>
          <w:r>
            <w:fldChar w:fldCharType="separate"/>
          </w:r>
          <w:r>
            <w:t>38</w:t>
          </w:r>
          <w:r>
            <w:fldChar w:fldCharType="end"/>
          </w:r>
          <w:r>
            <w:rPr>
              <w:bCs/>
            </w:rPr>
            <w:fldChar w:fldCharType="end"/>
          </w:r>
        </w:p>
        <w:p w14:paraId="62222500">
          <w:pPr>
            <w:pStyle w:val="40"/>
            <w:tabs>
              <w:tab w:val="right" w:leader="dot" w:pos="9617"/>
            </w:tabs>
            <w:ind w:left="0" w:leftChars="0" w:firstLine="0" w:firstLineChars="0"/>
          </w:pPr>
          <w:r>
            <w:rPr>
              <w:bCs/>
            </w:rPr>
            <w:fldChar w:fldCharType="begin"/>
          </w:r>
          <w:r>
            <w:rPr>
              <w:bCs/>
            </w:rPr>
            <w:instrText xml:space="preserve"> HYPERLINK \l _Toc3202 </w:instrText>
          </w:r>
          <w:r>
            <w:rPr>
              <w:bCs/>
            </w:rPr>
            <w:fldChar w:fldCharType="separate"/>
          </w:r>
          <w:r>
            <w:rPr>
              <w:rFonts w:ascii="Times New Roman" w:hAnsi="Times New Roman" w:cs="Times New Roman"/>
              <w:szCs w:val="40"/>
            </w:rPr>
            <w:t>4.3.Kết luận</w:t>
          </w:r>
          <w:r>
            <w:tab/>
          </w:r>
          <w:r>
            <w:fldChar w:fldCharType="begin"/>
          </w:r>
          <w:r>
            <w:instrText xml:space="preserve"> PAGEREF _Toc3202 \h </w:instrText>
          </w:r>
          <w:r>
            <w:fldChar w:fldCharType="separate"/>
          </w:r>
          <w:r>
            <w:t>39</w:t>
          </w:r>
          <w:r>
            <w:fldChar w:fldCharType="end"/>
          </w:r>
          <w:r>
            <w:rPr>
              <w:bCs/>
            </w:rPr>
            <w:fldChar w:fldCharType="end"/>
          </w:r>
        </w:p>
        <w:p w14:paraId="4957D2BC">
          <w:pPr>
            <w:pStyle w:val="39"/>
            <w:tabs>
              <w:tab w:val="right" w:leader="dot" w:pos="9617"/>
            </w:tabs>
          </w:pPr>
          <w:r>
            <w:rPr>
              <w:bCs/>
            </w:rPr>
            <w:fldChar w:fldCharType="begin"/>
          </w:r>
          <w:r>
            <w:rPr>
              <w:bCs/>
            </w:rPr>
            <w:instrText xml:space="preserve"> HYPERLINK \l _Toc21166 </w:instrText>
          </w:r>
          <w:r>
            <w:rPr>
              <w:bCs/>
            </w:rPr>
            <w:fldChar w:fldCharType="separate"/>
          </w:r>
          <w:r>
            <w:rPr>
              <w:rFonts w:ascii="Times New Roman" w:hAnsi="Times New Roman" w:cs="Times New Roman"/>
              <w:szCs w:val="52"/>
            </w:rPr>
            <w:t>CHƯƠNG 5:KẾT LUẬN VÀ HƯỚNG PHÁT TRIỂN</w:t>
          </w:r>
          <w:r>
            <w:tab/>
          </w:r>
          <w:r>
            <w:fldChar w:fldCharType="begin"/>
          </w:r>
          <w:r>
            <w:instrText xml:space="preserve"> PAGEREF _Toc21166 \h </w:instrText>
          </w:r>
          <w:r>
            <w:fldChar w:fldCharType="separate"/>
          </w:r>
          <w:r>
            <w:t>41</w:t>
          </w:r>
          <w:r>
            <w:fldChar w:fldCharType="end"/>
          </w:r>
          <w:r>
            <w:rPr>
              <w:bCs/>
            </w:rPr>
            <w:fldChar w:fldCharType="end"/>
          </w:r>
        </w:p>
        <w:p w14:paraId="72099862">
          <w:pPr>
            <w:pStyle w:val="40"/>
            <w:tabs>
              <w:tab w:val="right" w:leader="dot" w:pos="9617"/>
            </w:tabs>
            <w:ind w:left="0" w:leftChars="0" w:firstLine="0" w:firstLineChars="0"/>
          </w:pPr>
          <w:r>
            <w:rPr>
              <w:bCs/>
            </w:rPr>
            <w:fldChar w:fldCharType="begin"/>
          </w:r>
          <w:r>
            <w:rPr>
              <w:bCs/>
            </w:rPr>
            <w:instrText xml:space="preserve"> HYPERLINK \l _Toc31667 </w:instrText>
          </w:r>
          <w:r>
            <w:rPr>
              <w:bCs/>
            </w:rPr>
            <w:fldChar w:fldCharType="separate"/>
          </w:r>
          <w:r>
            <w:rPr>
              <w:rFonts w:ascii="Times New Roman" w:hAnsi="Times New Roman" w:cs="Times New Roman"/>
              <w:szCs w:val="40"/>
            </w:rPr>
            <w:t>1. Kết luận</w:t>
          </w:r>
          <w:r>
            <w:tab/>
          </w:r>
          <w:r>
            <w:fldChar w:fldCharType="begin"/>
          </w:r>
          <w:r>
            <w:instrText xml:space="preserve"> PAGEREF _Toc31667 \h </w:instrText>
          </w:r>
          <w:r>
            <w:fldChar w:fldCharType="separate"/>
          </w:r>
          <w:r>
            <w:t>41</w:t>
          </w:r>
          <w:r>
            <w:fldChar w:fldCharType="end"/>
          </w:r>
          <w:r>
            <w:rPr>
              <w:bCs/>
            </w:rPr>
            <w:fldChar w:fldCharType="end"/>
          </w:r>
        </w:p>
        <w:p w14:paraId="6C74B29B">
          <w:pPr>
            <w:pStyle w:val="40"/>
            <w:tabs>
              <w:tab w:val="right" w:leader="dot" w:pos="9617"/>
            </w:tabs>
            <w:ind w:left="0" w:leftChars="0" w:firstLine="0" w:firstLineChars="0"/>
          </w:pPr>
          <w:r>
            <w:rPr>
              <w:bCs/>
            </w:rPr>
            <w:fldChar w:fldCharType="begin"/>
          </w:r>
          <w:r>
            <w:rPr>
              <w:bCs/>
            </w:rPr>
            <w:instrText xml:space="preserve"> HYPERLINK \l _Toc17147 </w:instrText>
          </w:r>
          <w:r>
            <w:rPr>
              <w:bCs/>
            </w:rPr>
            <w:fldChar w:fldCharType="separate"/>
          </w:r>
          <w:r>
            <w:rPr>
              <w:rFonts w:ascii="Times New Roman" w:hAnsi="Times New Roman" w:cs="Times New Roman"/>
              <w:szCs w:val="40"/>
            </w:rPr>
            <w:t>2. Hướng phát triển</w:t>
          </w:r>
          <w:r>
            <w:tab/>
          </w:r>
          <w:r>
            <w:fldChar w:fldCharType="begin"/>
          </w:r>
          <w:r>
            <w:instrText xml:space="preserve"> PAGEREF _Toc17147 \h </w:instrText>
          </w:r>
          <w:r>
            <w:fldChar w:fldCharType="separate"/>
          </w:r>
          <w:r>
            <w:t>41</w:t>
          </w:r>
          <w:r>
            <w:fldChar w:fldCharType="end"/>
          </w:r>
          <w:r>
            <w:rPr>
              <w:bCs/>
            </w:rPr>
            <w:fldChar w:fldCharType="end"/>
          </w:r>
        </w:p>
        <w:p w14:paraId="72C86659">
          <w:pPr>
            <w:pStyle w:val="39"/>
            <w:tabs>
              <w:tab w:val="right" w:leader="dot" w:pos="9617"/>
            </w:tabs>
          </w:pPr>
          <w:r>
            <w:rPr>
              <w:bCs/>
            </w:rPr>
            <w:fldChar w:fldCharType="begin"/>
          </w:r>
          <w:r>
            <w:rPr>
              <w:bCs/>
            </w:rPr>
            <w:instrText xml:space="preserve"> HYPERLINK \l _Toc18254 </w:instrText>
          </w:r>
          <w:r>
            <w:rPr>
              <w:bCs/>
            </w:rPr>
            <w:fldChar w:fldCharType="separate"/>
          </w:r>
          <w:r>
            <w:rPr>
              <w:rFonts w:ascii="Times New Roman" w:hAnsi="Times New Roman" w:cs="Times New Roman"/>
              <w:szCs w:val="52"/>
            </w:rPr>
            <w:t>DANH MỤC TÀI LIỆU THAM KHẢO</w:t>
          </w:r>
          <w:r>
            <w:tab/>
          </w:r>
          <w:r>
            <w:fldChar w:fldCharType="begin"/>
          </w:r>
          <w:r>
            <w:instrText xml:space="preserve"> PAGEREF _Toc18254 \h </w:instrText>
          </w:r>
          <w:r>
            <w:fldChar w:fldCharType="separate"/>
          </w:r>
          <w:r>
            <w:t>43</w:t>
          </w:r>
          <w:r>
            <w:fldChar w:fldCharType="end"/>
          </w:r>
          <w:r>
            <w:rPr>
              <w:bCs/>
            </w:rPr>
            <w:fldChar w:fldCharType="end"/>
          </w:r>
        </w:p>
        <w:p w14:paraId="7E4B965A">
          <w:pPr>
            <w:pStyle w:val="39"/>
            <w:tabs>
              <w:tab w:val="right" w:leader="dot" w:pos="9617"/>
            </w:tabs>
          </w:pPr>
          <w:r>
            <w:rPr>
              <w:bCs/>
            </w:rPr>
            <w:fldChar w:fldCharType="begin"/>
          </w:r>
          <w:r>
            <w:rPr>
              <w:bCs/>
            </w:rPr>
            <w:instrText xml:space="preserve"> HYPERLINK \l _Toc18082 </w:instrText>
          </w:r>
          <w:r>
            <w:rPr>
              <w:bCs/>
            </w:rPr>
            <w:fldChar w:fldCharType="separate"/>
          </w:r>
          <w:r>
            <w:rPr>
              <w:rFonts w:hint="default" w:ascii="Times New Roman" w:hAnsi="Times New Roman" w:cs="Times New Roman"/>
              <w:szCs w:val="72"/>
              <w:lang w:val="en-US"/>
            </w:rPr>
            <w:t>PHỤ LỤC</w:t>
          </w:r>
          <w:r>
            <w:tab/>
          </w:r>
          <w:r>
            <w:fldChar w:fldCharType="begin"/>
          </w:r>
          <w:r>
            <w:instrText xml:space="preserve"> PAGEREF _Toc18082 \h </w:instrText>
          </w:r>
          <w:r>
            <w:fldChar w:fldCharType="separate"/>
          </w:r>
          <w:r>
            <w:t>44</w:t>
          </w:r>
          <w:r>
            <w:fldChar w:fldCharType="end"/>
          </w:r>
          <w:r>
            <w:rPr>
              <w:bCs/>
            </w:rPr>
            <w:fldChar w:fldCharType="end"/>
          </w:r>
        </w:p>
        <w:p w14:paraId="098095B1">
          <w:pPr>
            <w:pStyle w:val="40"/>
            <w:tabs>
              <w:tab w:val="right" w:leader="dot" w:pos="9617"/>
            </w:tabs>
            <w:ind w:left="0" w:leftChars="0" w:firstLine="0" w:firstLineChars="0"/>
          </w:pPr>
          <w:r>
            <w:rPr>
              <w:bCs/>
            </w:rPr>
            <w:fldChar w:fldCharType="begin"/>
          </w:r>
          <w:r>
            <w:rPr>
              <w:bCs/>
            </w:rPr>
            <w:instrText xml:space="preserve"> HYPERLINK \l _Toc26098 </w:instrText>
          </w:r>
          <w:r>
            <w:rPr>
              <w:bCs/>
            </w:rPr>
            <w:fldChar w:fldCharType="separate"/>
          </w:r>
          <w:r>
            <w:rPr>
              <w:rFonts w:hint="default" w:ascii="Times New Roman" w:hAnsi="Times New Roman" w:cs="Times New Roman"/>
              <w:szCs w:val="40"/>
              <w:lang w:val="en-US"/>
            </w:rPr>
            <w:t>1.Cách cài  đặt</w:t>
          </w:r>
          <w:r>
            <w:tab/>
          </w:r>
          <w:r>
            <w:fldChar w:fldCharType="begin"/>
          </w:r>
          <w:r>
            <w:instrText xml:space="preserve"> PAGEREF _Toc26098 \h </w:instrText>
          </w:r>
          <w:r>
            <w:fldChar w:fldCharType="separate"/>
          </w:r>
          <w:r>
            <w:t>44</w:t>
          </w:r>
          <w:r>
            <w:fldChar w:fldCharType="end"/>
          </w:r>
          <w:r>
            <w:rPr>
              <w:bCs/>
            </w:rPr>
            <w:fldChar w:fldCharType="end"/>
          </w:r>
        </w:p>
        <w:p w14:paraId="1C91CEA1">
          <w:pPr>
            <w:pStyle w:val="41"/>
            <w:tabs>
              <w:tab w:val="right" w:leader="dot" w:pos="9617"/>
            </w:tabs>
            <w:ind w:left="0" w:leftChars="0" w:firstLine="0" w:firstLineChars="0"/>
          </w:pPr>
          <w:r>
            <w:rPr>
              <w:bCs/>
            </w:rPr>
            <w:fldChar w:fldCharType="begin"/>
          </w:r>
          <w:r>
            <w:rPr>
              <w:bCs/>
            </w:rPr>
            <w:instrText xml:space="preserve"> HYPERLINK \l _Toc2638 </w:instrText>
          </w:r>
          <w:r>
            <w:rPr>
              <w:bCs/>
            </w:rPr>
            <w:fldChar w:fldCharType="separate"/>
          </w:r>
          <w:r>
            <w:rPr>
              <w:rFonts w:hint="default" w:ascii="Times New Roman" w:hAnsi="Times New Roman" w:cs="Times New Roman"/>
              <w:szCs w:val="26"/>
            </w:rPr>
            <w:t>1.</w:t>
          </w:r>
          <w:r>
            <w:rPr>
              <w:rFonts w:hint="default" w:ascii="Times New Roman" w:hAnsi="Times New Roman" w:cs="Times New Roman"/>
              <w:szCs w:val="26"/>
              <w:lang w:val="en-US"/>
            </w:rPr>
            <w:t>1.</w:t>
          </w:r>
          <w:r>
            <w:rPr>
              <w:rFonts w:hint="default" w:ascii="Times New Roman" w:hAnsi="Times New Roman" w:cs="Times New Roman"/>
              <w:szCs w:val="26"/>
            </w:rPr>
            <w:t xml:space="preserve"> Yêu cầu hệ thống</w:t>
          </w:r>
          <w:r>
            <w:tab/>
          </w:r>
          <w:r>
            <w:fldChar w:fldCharType="begin"/>
          </w:r>
          <w:r>
            <w:instrText xml:space="preserve"> PAGEREF _Toc2638 \h </w:instrText>
          </w:r>
          <w:r>
            <w:fldChar w:fldCharType="separate"/>
          </w:r>
          <w:r>
            <w:t>44</w:t>
          </w:r>
          <w:r>
            <w:fldChar w:fldCharType="end"/>
          </w:r>
          <w:r>
            <w:rPr>
              <w:bCs/>
            </w:rPr>
            <w:fldChar w:fldCharType="end"/>
          </w:r>
        </w:p>
        <w:p w14:paraId="42B20D0E">
          <w:pPr>
            <w:pStyle w:val="41"/>
            <w:tabs>
              <w:tab w:val="right" w:leader="dot" w:pos="9617"/>
            </w:tabs>
            <w:ind w:left="0" w:leftChars="0" w:firstLine="0" w:firstLineChars="0"/>
          </w:pPr>
          <w:r>
            <w:rPr>
              <w:bCs/>
            </w:rPr>
            <w:fldChar w:fldCharType="begin"/>
          </w:r>
          <w:r>
            <w:rPr>
              <w:bCs/>
            </w:rPr>
            <w:instrText xml:space="preserve"> HYPERLINK \l _Toc22020 </w:instrText>
          </w:r>
          <w:r>
            <w:rPr>
              <w:bCs/>
            </w:rPr>
            <w:fldChar w:fldCharType="separate"/>
          </w:r>
          <w:r>
            <w:rPr>
              <w:rFonts w:hint="default" w:ascii="Times New Roman" w:hAnsi="Times New Roman" w:cs="Times New Roman"/>
              <w:szCs w:val="26"/>
              <w:lang w:val="en-US"/>
            </w:rPr>
            <w:t>1.</w:t>
          </w:r>
          <w:r>
            <w:rPr>
              <w:rFonts w:hint="default" w:ascii="Times New Roman" w:hAnsi="Times New Roman" w:cs="Times New Roman"/>
              <w:szCs w:val="26"/>
            </w:rPr>
            <w:t>2</w:t>
          </w:r>
          <w:r>
            <w:rPr>
              <w:rFonts w:hint="default" w:ascii="Times New Roman" w:hAnsi="Times New Roman" w:cs="Times New Roman"/>
              <w:szCs w:val="26"/>
              <w:lang w:val="en-US"/>
            </w:rPr>
            <w:t xml:space="preserve">. </w:t>
          </w:r>
          <w:r>
            <w:rPr>
              <w:rFonts w:hint="default" w:ascii="Times New Roman" w:hAnsi="Times New Roman" w:cs="Times New Roman"/>
              <w:szCs w:val="26"/>
            </w:rPr>
            <w:t>Cài đặt XAMPP</w:t>
          </w:r>
          <w:r>
            <w:tab/>
          </w:r>
          <w:r>
            <w:fldChar w:fldCharType="begin"/>
          </w:r>
          <w:r>
            <w:instrText xml:space="preserve"> PAGEREF _Toc22020 \h </w:instrText>
          </w:r>
          <w:r>
            <w:fldChar w:fldCharType="separate"/>
          </w:r>
          <w:r>
            <w:t>44</w:t>
          </w:r>
          <w:r>
            <w:fldChar w:fldCharType="end"/>
          </w:r>
          <w:r>
            <w:rPr>
              <w:bCs/>
            </w:rPr>
            <w:fldChar w:fldCharType="end"/>
          </w:r>
        </w:p>
        <w:p w14:paraId="47390FB1">
          <w:pPr>
            <w:pStyle w:val="41"/>
            <w:tabs>
              <w:tab w:val="right" w:leader="dot" w:pos="9617"/>
            </w:tabs>
            <w:ind w:left="0" w:leftChars="0" w:firstLine="0" w:firstLineChars="0"/>
          </w:pPr>
          <w:r>
            <w:rPr>
              <w:bCs/>
            </w:rPr>
            <w:fldChar w:fldCharType="begin"/>
          </w:r>
          <w:r>
            <w:rPr>
              <w:bCs/>
            </w:rPr>
            <w:instrText xml:space="preserve"> HYPERLINK \l _Toc18799 </w:instrText>
          </w:r>
          <w:r>
            <w:rPr>
              <w:bCs/>
            </w:rPr>
            <w:fldChar w:fldCharType="separate"/>
          </w:r>
          <w:r>
            <w:rPr>
              <w:rFonts w:hint="default" w:ascii="Times New Roman" w:hAnsi="Times New Roman" w:cs="Times New Roman"/>
              <w:szCs w:val="26"/>
              <w:lang w:val="en-US"/>
            </w:rPr>
            <w:t>1.</w:t>
          </w:r>
          <w:r>
            <w:rPr>
              <w:rFonts w:hint="default" w:ascii="Times New Roman" w:hAnsi="Times New Roman" w:cs="Times New Roman"/>
              <w:szCs w:val="26"/>
            </w:rPr>
            <w:t>3. Sao chép mã nguồn</w:t>
          </w:r>
          <w:r>
            <w:tab/>
          </w:r>
          <w:r>
            <w:fldChar w:fldCharType="begin"/>
          </w:r>
          <w:r>
            <w:instrText xml:space="preserve"> PAGEREF _Toc18799 \h </w:instrText>
          </w:r>
          <w:r>
            <w:fldChar w:fldCharType="separate"/>
          </w:r>
          <w:r>
            <w:t>44</w:t>
          </w:r>
          <w:r>
            <w:fldChar w:fldCharType="end"/>
          </w:r>
          <w:r>
            <w:rPr>
              <w:bCs/>
            </w:rPr>
            <w:fldChar w:fldCharType="end"/>
          </w:r>
        </w:p>
        <w:p w14:paraId="3601A97B">
          <w:pPr>
            <w:pStyle w:val="41"/>
            <w:tabs>
              <w:tab w:val="right" w:leader="dot" w:pos="9617"/>
            </w:tabs>
            <w:ind w:left="0" w:leftChars="0" w:firstLine="0" w:firstLineChars="0"/>
          </w:pPr>
          <w:r>
            <w:rPr>
              <w:bCs/>
            </w:rPr>
            <w:fldChar w:fldCharType="begin"/>
          </w:r>
          <w:r>
            <w:rPr>
              <w:bCs/>
            </w:rPr>
            <w:instrText xml:space="preserve"> HYPERLINK \l _Toc10422 </w:instrText>
          </w:r>
          <w:r>
            <w:rPr>
              <w:bCs/>
            </w:rPr>
            <w:fldChar w:fldCharType="separate"/>
          </w:r>
          <w:r>
            <w:rPr>
              <w:rFonts w:hint="default" w:ascii="Times New Roman" w:hAnsi="Times New Roman" w:cs="Times New Roman"/>
              <w:szCs w:val="26"/>
              <w:lang w:val="en-US"/>
            </w:rPr>
            <w:t>1.</w:t>
          </w:r>
          <w:r>
            <w:rPr>
              <w:rFonts w:hint="default" w:ascii="Times New Roman" w:hAnsi="Times New Roman" w:cs="Times New Roman"/>
              <w:szCs w:val="26"/>
            </w:rPr>
            <w:t>4. Tạo cơ sở dữ liệu</w:t>
          </w:r>
          <w:r>
            <w:tab/>
          </w:r>
          <w:r>
            <w:fldChar w:fldCharType="begin"/>
          </w:r>
          <w:r>
            <w:instrText xml:space="preserve"> PAGEREF _Toc10422 \h </w:instrText>
          </w:r>
          <w:r>
            <w:fldChar w:fldCharType="separate"/>
          </w:r>
          <w:r>
            <w:t>44</w:t>
          </w:r>
          <w:r>
            <w:fldChar w:fldCharType="end"/>
          </w:r>
          <w:r>
            <w:rPr>
              <w:bCs/>
            </w:rPr>
            <w:fldChar w:fldCharType="end"/>
          </w:r>
        </w:p>
        <w:p w14:paraId="0AF6C9CE">
          <w:pPr>
            <w:pStyle w:val="41"/>
            <w:tabs>
              <w:tab w:val="right" w:leader="dot" w:pos="9617"/>
            </w:tabs>
            <w:ind w:left="0" w:leftChars="0" w:firstLine="0" w:firstLineChars="0"/>
          </w:pPr>
          <w:r>
            <w:rPr>
              <w:bCs/>
            </w:rPr>
            <w:fldChar w:fldCharType="begin"/>
          </w:r>
          <w:r>
            <w:rPr>
              <w:bCs/>
            </w:rPr>
            <w:instrText xml:space="preserve"> HYPERLINK \l _Toc26298 </w:instrText>
          </w:r>
          <w:r>
            <w:rPr>
              <w:bCs/>
            </w:rPr>
            <w:fldChar w:fldCharType="separate"/>
          </w:r>
          <w:r>
            <w:rPr>
              <w:rFonts w:hint="default" w:ascii="Times New Roman" w:hAnsi="Times New Roman" w:cs="Times New Roman"/>
              <w:szCs w:val="26"/>
              <w:lang w:val="en-US"/>
            </w:rPr>
            <w:t>1.</w:t>
          </w:r>
          <w:r>
            <w:rPr>
              <w:rFonts w:hint="default" w:ascii="Times New Roman" w:hAnsi="Times New Roman" w:cs="Times New Roman"/>
              <w:szCs w:val="26"/>
            </w:rPr>
            <w:t>5. Cấu hình kết nối</w:t>
          </w:r>
          <w:r>
            <w:tab/>
          </w:r>
          <w:r>
            <w:fldChar w:fldCharType="begin"/>
          </w:r>
          <w:r>
            <w:instrText xml:space="preserve"> PAGEREF _Toc26298 \h </w:instrText>
          </w:r>
          <w:r>
            <w:fldChar w:fldCharType="separate"/>
          </w:r>
          <w:r>
            <w:t>44</w:t>
          </w:r>
          <w:r>
            <w:fldChar w:fldCharType="end"/>
          </w:r>
          <w:r>
            <w:rPr>
              <w:bCs/>
            </w:rPr>
            <w:fldChar w:fldCharType="end"/>
          </w:r>
        </w:p>
        <w:p w14:paraId="0CE7DFA2">
          <w:pPr>
            <w:pStyle w:val="41"/>
            <w:tabs>
              <w:tab w:val="right" w:leader="dot" w:pos="9617"/>
            </w:tabs>
            <w:ind w:left="0" w:leftChars="0" w:firstLine="0" w:firstLineChars="0"/>
          </w:pPr>
          <w:r>
            <w:rPr>
              <w:bCs/>
            </w:rPr>
            <w:fldChar w:fldCharType="begin"/>
          </w:r>
          <w:r>
            <w:rPr>
              <w:bCs/>
            </w:rPr>
            <w:instrText xml:space="preserve"> HYPERLINK \l _Toc16338 </w:instrText>
          </w:r>
          <w:r>
            <w:rPr>
              <w:bCs/>
            </w:rPr>
            <w:fldChar w:fldCharType="separate"/>
          </w:r>
          <w:r>
            <w:rPr>
              <w:rFonts w:hint="default" w:ascii="Times New Roman" w:hAnsi="Times New Roman" w:cs="Times New Roman"/>
              <w:szCs w:val="26"/>
              <w:lang w:val="en-US"/>
            </w:rPr>
            <w:t>1.</w:t>
          </w:r>
          <w:r>
            <w:rPr>
              <w:rFonts w:hint="default" w:ascii="Times New Roman" w:hAnsi="Times New Roman" w:cs="Times New Roman"/>
              <w:szCs w:val="26"/>
            </w:rPr>
            <w:t>6. Chạy hệ thống</w:t>
          </w:r>
          <w:r>
            <w:tab/>
          </w:r>
          <w:r>
            <w:fldChar w:fldCharType="begin"/>
          </w:r>
          <w:r>
            <w:instrText xml:space="preserve"> PAGEREF _Toc16338 \h </w:instrText>
          </w:r>
          <w:r>
            <w:fldChar w:fldCharType="separate"/>
          </w:r>
          <w:r>
            <w:t>45</w:t>
          </w:r>
          <w:r>
            <w:fldChar w:fldCharType="end"/>
          </w:r>
          <w:r>
            <w:rPr>
              <w:bCs/>
            </w:rPr>
            <w:fldChar w:fldCharType="end"/>
          </w:r>
        </w:p>
        <w:p w14:paraId="75567858">
          <w:pPr>
            <w:pStyle w:val="41"/>
            <w:tabs>
              <w:tab w:val="right" w:leader="dot" w:pos="9617"/>
            </w:tabs>
            <w:ind w:left="0" w:leftChars="0" w:firstLine="0" w:firstLineChars="0"/>
          </w:pPr>
          <w:r>
            <w:rPr>
              <w:bCs/>
            </w:rPr>
            <w:fldChar w:fldCharType="begin"/>
          </w:r>
          <w:r>
            <w:rPr>
              <w:bCs/>
            </w:rPr>
            <w:instrText xml:space="preserve"> HYPERLINK \l _Toc18196 </w:instrText>
          </w:r>
          <w:r>
            <w:rPr>
              <w:bCs/>
            </w:rPr>
            <w:fldChar w:fldCharType="separate"/>
          </w:r>
          <w:r>
            <w:rPr>
              <w:rFonts w:hint="default" w:ascii="Times New Roman" w:hAnsi="Times New Roman" w:cs="Times New Roman"/>
              <w:szCs w:val="26"/>
              <w:lang w:val="en-US"/>
            </w:rPr>
            <w:t>1.</w:t>
          </w:r>
          <w:r>
            <w:rPr>
              <w:rFonts w:hint="default" w:ascii="Times New Roman" w:hAnsi="Times New Roman" w:cs="Times New Roman"/>
              <w:szCs w:val="26"/>
            </w:rPr>
            <w:t>7. Tài khoản mặc định</w:t>
          </w:r>
          <w:r>
            <w:tab/>
          </w:r>
          <w:r>
            <w:fldChar w:fldCharType="begin"/>
          </w:r>
          <w:r>
            <w:instrText xml:space="preserve"> PAGEREF _Toc18196 \h </w:instrText>
          </w:r>
          <w:r>
            <w:fldChar w:fldCharType="separate"/>
          </w:r>
          <w:r>
            <w:t>45</w:t>
          </w:r>
          <w:r>
            <w:fldChar w:fldCharType="end"/>
          </w:r>
          <w:r>
            <w:rPr>
              <w:bCs/>
            </w:rPr>
            <w:fldChar w:fldCharType="end"/>
          </w:r>
        </w:p>
        <w:p w14:paraId="4EE9977D">
          <w:pPr>
            <w:pStyle w:val="41"/>
            <w:tabs>
              <w:tab w:val="right" w:leader="dot" w:pos="9617"/>
            </w:tabs>
            <w:ind w:left="0" w:leftChars="0" w:firstLine="0" w:firstLineChars="0"/>
          </w:pPr>
          <w:r>
            <w:rPr>
              <w:bCs/>
            </w:rPr>
            <w:fldChar w:fldCharType="begin"/>
          </w:r>
          <w:r>
            <w:rPr>
              <w:bCs/>
            </w:rPr>
            <w:instrText xml:space="preserve"> HYPERLINK \l _Toc21985 </w:instrText>
          </w:r>
          <w:r>
            <w:rPr>
              <w:bCs/>
            </w:rPr>
            <w:fldChar w:fldCharType="separate"/>
          </w:r>
          <w:r>
            <w:rPr>
              <w:rFonts w:hint="default" w:ascii="Times New Roman" w:hAnsi="Times New Roman" w:cs="Times New Roman"/>
              <w:szCs w:val="26"/>
              <w:lang w:val="en-US"/>
            </w:rPr>
            <w:t>1.</w:t>
          </w:r>
          <w:r>
            <w:rPr>
              <w:rFonts w:hint="default" w:ascii="Times New Roman" w:hAnsi="Times New Roman" w:cs="Times New Roman"/>
              <w:szCs w:val="26"/>
            </w:rPr>
            <w:t>8. Xử lý lỗi thường gặp</w:t>
          </w:r>
          <w:r>
            <w:tab/>
          </w:r>
          <w:r>
            <w:fldChar w:fldCharType="begin"/>
          </w:r>
          <w:r>
            <w:instrText xml:space="preserve"> PAGEREF _Toc21985 \h </w:instrText>
          </w:r>
          <w:r>
            <w:fldChar w:fldCharType="separate"/>
          </w:r>
          <w:r>
            <w:t>45</w:t>
          </w:r>
          <w:r>
            <w:fldChar w:fldCharType="end"/>
          </w:r>
          <w:r>
            <w:rPr>
              <w:bCs/>
            </w:rPr>
            <w:fldChar w:fldCharType="end"/>
          </w:r>
        </w:p>
        <w:p w14:paraId="4DCB27E7">
          <w:pPr>
            <w:pStyle w:val="40"/>
            <w:tabs>
              <w:tab w:val="right" w:leader="dot" w:pos="9617"/>
            </w:tabs>
            <w:ind w:left="0" w:leftChars="0" w:firstLine="0" w:firstLineChars="0"/>
          </w:pPr>
          <w:bookmarkStart w:id="611" w:name="_GoBack"/>
          <w:bookmarkEnd w:id="611"/>
          <w:r>
            <w:rPr>
              <w:bCs/>
            </w:rPr>
            <w:fldChar w:fldCharType="begin"/>
          </w:r>
          <w:r>
            <w:rPr>
              <w:bCs/>
            </w:rPr>
            <w:instrText xml:space="preserve"> HYPERLINK \l _Toc26414 </w:instrText>
          </w:r>
          <w:r>
            <w:rPr>
              <w:bCs/>
            </w:rPr>
            <w:fldChar w:fldCharType="separate"/>
          </w:r>
          <w:r>
            <w:rPr>
              <w:rFonts w:hint="default" w:ascii="Times New Roman" w:hAnsi="Times New Roman" w:cs="Times New Roman"/>
              <w:szCs w:val="40"/>
              <w:lang w:val="en-US"/>
            </w:rPr>
            <w:t xml:space="preserve">2. </w:t>
          </w:r>
          <w:r>
            <w:rPr>
              <w:rFonts w:hint="default" w:ascii="Times New Roman" w:hAnsi="Times New Roman" w:cs="Times New Roman"/>
              <w:szCs w:val="40"/>
              <w:lang w:val="en-US"/>
            </w:rPr>
            <w:t>Cơ sở dữ liệu(SQL)</w:t>
          </w:r>
          <w:r>
            <w:tab/>
          </w:r>
          <w:r>
            <w:fldChar w:fldCharType="begin"/>
          </w:r>
          <w:r>
            <w:instrText xml:space="preserve"> PAGEREF _Toc26414 \h </w:instrText>
          </w:r>
          <w:r>
            <w:fldChar w:fldCharType="separate"/>
          </w:r>
          <w:r>
            <w:t>45</w:t>
          </w:r>
          <w:r>
            <w:fldChar w:fldCharType="end"/>
          </w:r>
          <w:r>
            <w:rPr>
              <w:bCs/>
            </w:rPr>
            <w:fldChar w:fldCharType="end"/>
          </w:r>
        </w:p>
        <w:p w14:paraId="6795D6B8">
          <w:r>
            <w:rPr>
              <w:bCs/>
            </w:rPr>
            <w:fldChar w:fldCharType="end"/>
          </w:r>
        </w:p>
      </w:sdtContent>
    </w:sdt>
    <w:p w14:paraId="7545303F">
      <w:pPr>
        <w:spacing w:after="0" w:line="360" w:lineRule="auto"/>
        <w:ind w:left="664" w:hanging="1327" w:hangingChars="553"/>
        <w:rPr>
          <w:sz w:val="24"/>
        </w:rPr>
        <w:sectPr>
          <w:headerReference r:id="rId7" w:type="default"/>
          <w:footerReference r:id="rId8" w:type="default"/>
          <w:pgSz w:w="12240" w:h="15840"/>
          <w:pgMar w:top="1440" w:right="1183" w:bottom="1440" w:left="1440" w:header="720" w:footer="720" w:gutter="0"/>
          <w:pgNumType w:fmt="decimal"/>
          <w:cols w:space="720" w:num="1"/>
          <w:docGrid w:linePitch="360" w:charSpace="0"/>
        </w:sectPr>
      </w:pPr>
    </w:p>
    <w:p w14:paraId="3CF3744D">
      <w:pPr>
        <w:spacing w:after="0" w:line="360" w:lineRule="auto"/>
        <w:ind w:left="664" w:hanging="1327" w:hangingChars="553"/>
        <w:rPr>
          <w:sz w:val="24"/>
        </w:rPr>
        <w:sectPr>
          <w:pgSz w:w="12240" w:h="15840"/>
          <w:pgMar w:top="1440" w:right="1183" w:bottom="1440" w:left="1440" w:header="720" w:footer="720" w:gutter="0"/>
          <w:pgNumType w:fmt="decimal"/>
          <w:cols w:space="720" w:num="1"/>
          <w:docGrid w:linePitch="360" w:charSpace="0"/>
        </w:sectPr>
      </w:pPr>
    </w:p>
    <w:p w14:paraId="300F61EC">
      <w:pPr>
        <w:spacing w:after="0" w:line="360" w:lineRule="auto"/>
        <w:ind w:left="664" w:hanging="1327" w:hangingChars="553"/>
        <w:rPr>
          <w:sz w:val="24"/>
        </w:rPr>
      </w:pPr>
    </w:p>
    <w:p w14:paraId="2C6B8FF2">
      <w:pPr>
        <w:pStyle w:val="2"/>
        <w:keepNext w:val="0"/>
        <w:keepLines w:val="0"/>
        <w:spacing w:before="0" w:line="360" w:lineRule="auto"/>
        <w:ind w:left="397" w:hanging="2221" w:hangingChars="553"/>
        <w:jc w:val="center"/>
        <w:rPr>
          <w:rFonts w:ascii="Times New Roman" w:hAnsi="Times New Roman" w:cs="Times New Roman"/>
          <w:color w:val="auto"/>
          <w:sz w:val="40"/>
          <w:szCs w:val="40"/>
        </w:rPr>
      </w:pPr>
      <w:bookmarkStart w:id="0" w:name="_Toc231198918"/>
      <w:bookmarkStart w:id="1" w:name="_Toc230805382"/>
      <w:bookmarkStart w:id="2" w:name="_Toc29511"/>
      <w:r>
        <w:rPr>
          <w:rFonts w:ascii="Times New Roman" w:hAnsi="Times New Roman" w:cs="Times New Roman"/>
          <w:color w:val="auto"/>
          <w:sz w:val="40"/>
          <w:szCs w:val="40"/>
        </w:rPr>
        <w:t>LỜI MỞ ĐẦU</w:t>
      </w:r>
      <w:bookmarkEnd w:id="0"/>
      <w:bookmarkEnd w:id="1"/>
      <w:bookmarkEnd w:id="2"/>
    </w:p>
    <w:p w14:paraId="34EB29E1">
      <w:pPr>
        <w:spacing w:after="0" w:line="360" w:lineRule="auto"/>
        <w:ind w:left="507" w:hanging="1770" w:hangingChars="553"/>
        <w:jc w:val="center"/>
        <w:rPr>
          <w:sz w:val="24"/>
        </w:rPr>
      </w:pPr>
      <w:r>
        <w:rPr>
          <w:b/>
          <w:sz w:val="32"/>
          <w:szCs w:val="32"/>
        </w:rPr>
        <mc:AlternateContent>
          <mc:Choice Requires="wps">
            <w:drawing>
              <wp:anchor distT="0" distB="0" distL="114300" distR="114300" simplePos="0" relativeHeight="251660288" behindDoc="0" locked="0" layoutInCell="1" allowOverlap="1">
                <wp:simplePos x="0" y="0"/>
                <wp:positionH relativeFrom="column">
                  <wp:posOffset>249555</wp:posOffset>
                </wp:positionH>
                <wp:positionV relativeFrom="paragraph">
                  <wp:posOffset>148590</wp:posOffset>
                </wp:positionV>
                <wp:extent cx="5365750" cy="6934835"/>
                <wp:effectExtent l="0" t="0" r="25400" b="18415"/>
                <wp:wrapNone/>
                <wp:docPr id="1178484579" name="Text Box 6"/>
                <wp:cNvGraphicFramePr/>
                <a:graphic xmlns:a="http://schemas.openxmlformats.org/drawingml/2006/main">
                  <a:graphicData uri="http://schemas.microsoft.com/office/word/2010/wordprocessingShape">
                    <wps:wsp>
                      <wps:cNvSpPr txBox="1">
                        <a:spLocks noChangeArrowheads="1"/>
                      </wps:cNvSpPr>
                      <wps:spPr bwMode="auto">
                        <a:xfrm>
                          <a:off x="0" y="0"/>
                          <a:ext cx="5365750" cy="6934885"/>
                        </a:xfrm>
                        <a:prstGeom prst="rect">
                          <a:avLst/>
                        </a:prstGeom>
                        <a:solidFill>
                          <a:srgbClr val="FFFFFF"/>
                        </a:solidFill>
                        <a:ln w="9525">
                          <a:solidFill>
                            <a:srgbClr val="000000"/>
                          </a:solidFill>
                          <a:miter lim="800000"/>
                        </a:ln>
                      </wps:spPr>
                      <wps:txbx>
                        <w:txbxContent>
                          <w:p w14:paraId="7C3BBB69">
                            <w:pPr>
                              <w:spacing w:before="100" w:beforeAutospacing="1" w:after="100" w:afterAutospacing="1"/>
                              <w:rPr>
                                <w:sz w:val="26"/>
                                <w:szCs w:val="26"/>
                              </w:rPr>
                            </w:pPr>
                          </w:p>
                          <w:p w14:paraId="4EC7B9A6">
                            <w:pPr>
                              <w:spacing w:before="100" w:beforeAutospacing="1" w:after="100" w:afterAutospacing="1"/>
                              <w:rPr>
                                <w:sz w:val="26"/>
                                <w:szCs w:val="26"/>
                              </w:rPr>
                            </w:pPr>
                            <w:r>
                              <w:rPr>
                                <w:sz w:val="26"/>
                                <w:szCs w:val="26"/>
                              </w:rPr>
                              <w:t>Trong những năm gần đây, cùng với sự phát triển mạnh mẽ của thương mại điện tử, nhu cầu mua sắm trực tuyến ngày càng trở nên phổ biến và đóng vai trò quan trọng trong đời sống hiện đại. Các sản phẩm mang tính thủ công, cổ điển và có giá trị sưu tầm cũng dần được quan tâm nhiều hơn, đặc biệt là các mặt hàng đồ gốm cũ đã qua sử dụng.</w:t>
                            </w:r>
                          </w:p>
                          <w:p w14:paraId="78AF0921">
                            <w:pPr>
                              <w:spacing w:before="100" w:beforeAutospacing="1" w:after="100" w:afterAutospacing="1"/>
                              <w:rPr>
                                <w:sz w:val="26"/>
                                <w:szCs w:val="26"/>
                              </w:rPr>
                            </w:pPr>
                            <w:r>
                              <w:rPr>
                                <w:sz w:val="26"/>
                                <w:szCs w:val="26"/>
                              </w:rPr>
                              <w:t>Xuất phát từ nhu cầu đó, nhóm em thực hiện đề tài xây dựng website bán đồ gốm cũ nhằm tạo ra một nền tảng trực tuyến giúp người dùng dễ dàng tìm kiếm, xem và mua các sản phẩm gốm mang giá trị văn hóa và thẩm mỹ. Website không chỉ hỗ trợ hoạt động mua bán mà còn góp phần giới thiệu và lưu giữ những giá trị truyền thống của nghề gốm.</w:t>
                            </w:r>
                          </w:p>
                          <w:p w14:paraId="2E1CA149">
                            <w:pPr>
                              <w:spacing w:before="100" w:beforeAutospacing="1" w:after="100" w:afterAutospacing="1"/>
                              <w:rPr>
                                <w:sz w:val="26"/>
                                <w:szCs w:val="26"/>
                              </w:rPr>
                            </w:pPr>
                            <w:r>
                              <w:rPr>
                                <w:sz w:val="26"/>
                                <w:szCs w:val="26"/>
                              </w:rPr>
                              <w:t>Trong quá trình thực hiện đề án, em đã áp dụng các kiến thức về lập trình web như HTML, CSS, JavaScript, PHP và MySQL để xây dựng hệ thống từ giao diện đến cơ sở dữ liệu. Mặc dù đã cố gắng hoàn thiện, nhưng do hạn chế về thời gian và kinh nghiệm nên đề tài khó tránh khỏi những thiếu sót. Nhóm rất mong nhận được sự góp ý từ giảng viên để có thể hoàn thiện hơn trong tương lai.</w:t>
                            </w:r>
                          </w:p>
                          <w:p w14:paraId="493BD9E0">
                            <w:pPr>
                              <w:spacing w:before="100" w:beforeAutospacing="1" w:after="100" w:afterAutospacing="1"/>
                              <w:rPr>
                                <w:b/>
                              </w:rPr>
                            </w:pPr>
                            <w:r>
                              <w:rPr>
                                <w:sz w:val="26"/>
                                <w:szCs w:val="26"/>
                              </w:rPr>
                              <w:t>Trang web được chạy trên nền tảng XAMPP,sử dụng MySQL và PHP thêm các HTML, CSS, JavaScript</w:t>
                            </w:r>
                          </w:p>
                          <w:p w14:paraId="3ED33D54">
                            <w:pPr>
                              <w:ind w:firstLine="720"/>
                              <w:jc w:val="both"/>
                            </w:pPr>
                          </w:p>
                          <w:p w14:paraId="5E0455DA">
                            <w:pPr>
                              <w:ind w:firstLine="720"/>
                              <w:jc w:val="both"/>
                            </w:pPr>
                          </w:p>
                          <w:p w14:paraId="0878CD31">
                            <w:pPr>
                              <w:ind w:firstLine="720"/>
                              <w:jc w:val="both"/>
                            </w:pPr>
                          </w:p>
                          <w:p w14:paraId="3D6864F7">
                            <w:pPr>
                              <w:ind w:firstLine="720"/>
                              <w:jc w:val="both"/>
                            </w:pPr>
                          </w:p>
                          <w:p w14:paraId="5FACD477">
                            <w:pPr>
                              <w:ind w:firstLine="720"/>
                              <w:jc w:val="both"/>
                            </w:pPr>
                          </w:p>
                          <w:p w14:paraId="7BD1ECC5">
                            <w:pPr>
                              <w:ind w:firstLine="720"/>
                              <w:jc w:val="both"/>
                            </w:pPr>
                          </w:p>
                          <w:p w14:paraId="2A4B195D">
                            <w:pPr>
                              <w:ind w:firstLine="720"/>
                              <w:jc w:val="both"/>
                            </w:pPr>
                          </w:p>
                          <w:p w14:paraId="2F345EF1">
                            <w:pPr>
                              <w:ind w:firstLine="720"/>
                              <w:jc w:val="both"/>
                            </w:pPr>
                          </w:p>
                          <w:p w14:paraId="07E1A01E">
                            <w:pPr>
                              <w:ind w:firstLine="720"/>
                              <w:jc w:val="both"/>
                            </w:pPr>
                          </w:p>
                          <w:p w14:paraId="2F15CC26">
                            <w:pPr>
                              <w:ind w:firstLine="720"/>
                              <w:jc w:val="both"/>
                            </w:pPr>
                          </w:p>
                          <w:p w14:paraId="02F59194">
                            <w:pPr>
                              <w:ind w:firstLine="720"/>
                              <w:jc w:val="both"/>
                            </w:pPr>
                          </w:p>
                          <w:p w14:paraId="2614465C">
                            <w:pPr>
                              <w:ind w:firstLine="720"/>
                              <w:jc w:val="both"/>
                            </w:pPr>
                          </w:p>
                          <w:p w14:paraId="6849ED20">
                            <w:pPr>
                              <w:jc w:val="both"/>
                            </w:pPr>
                          </w:p>
                          <w:p w14:paraId="4964FDA2">
                            <w:pPr>
                              <w:jc w:val="both"/>
                            </w:pPr>
                          </w:p>
                          <w:p w14:paraId="489BC3B5">
                            <w:pPr>
                              <w:jc w:val="both"/>
                            </w:pPr>
                          </w:p>
                          <w:p w14:paraId="2072D7D1">
                            <w:pPr>
                              <w:jc w:val="both"/>
                            </w:pPr>
                          </w:p>
                          <w:p w14:paraId="46ADAB00">
                            <w:pPr>
                              <w:jc w:val="both"/>
                            </w:pPr>
                          </w:p>
                          <w:p w14:paraId="3B5BD3B1">
                            <w:pPr>
                              <w:jc w:val="both"/>
                            </w:pPr>
                          </w:p>
                          <w:p w14:paraId="4F3810C8">
                            <w:pPr>
                              <w:jc w:val="both"/>
                            </w:pPr>
                          </w:p>
                          <w:p w14:paraId="499E0FE0">
                            <w:pPr>
                              <w:jc w:val="both"/>
                            </w:pPr>
                          </w:p>
                          <w:p w14:paraId="7F906232">
                            <w:pPr>
                              <w:jc w:val="both"/>
                            </w:pPr>
                          </w:p>
                          <w:p w14:paraId="10AD9E98">
                            <w:pPr>
                              <w:jc w:val="both"/>
                            </w:pPr>
                          </w:p>
                          <w:p w14:paraId="03B05E4E">
                            <w:pPr>
                              <w:jc w:val="both"/>
                            </w:pPr>
                          </w:p>
                          <w:p w14:paraId="659FC6F3">
                            <w:pPr>
                              <w:jc w:val="both"/>
                            </w:pPr>
                          </w:p>
                          <w:p w14:paraId="165D72ED">
                            <w:pPr>
                              <w:jc w:val="both"/>
                            </w:pPr>
                          </w:p>
                          <w:p w14:paraId="461CB166">
                            <w:pPr>
                              <w:jc w:val="both"/>
                            </w:pPr>
                          </w:p>
                          <w:p w14:paraId="23D53436">
                            <w:pPr>
                              <w:jc w:val="both"/>
                            </w:pPr>
                          </w:p>
                          <w:p w14:paraId="1361BF30">
                            <w:pPr>
                              <w:jc w:val="both"/>
                            </w:pPr>
                          </w:p>
                          <w:p w14:paraId="62B18C2E">
                            <w:pPr>
                              <w:jc w:val="both"/>
                            </w:pPr>
                          </w:p>
                          <w:p w14:paraId="4441CA30">
                            <w:pPr>
                              <w:jc w:val="both"/>
                            </w:pPr>
                          </w:p>
                          <w:p w14:paraId="32F6BC83">
                            <w:pPr>
                              <w:jc w:val="both"/>
                            </w:pPr>
                          </w:p>
                          <w:p w14:paraId="15DA5E04">
                            <w:pPr>
                              <w:jc w:val="both"/>
                            </w:pPr>
                          </w:p>
                          <w:p w14:paraId="78617B49">
                            <w:pPr>
                              <w:jc w:val="both"/>
                            </w:pPr>
                          </w:p>
                          <w:p w14:paraId="0AE00839">
                            <w:pPr>
                              <w:jc w:val="both"/>
                            </w:pPr>
                          </w:p>
                          <w:p w14:paraId="32B00198">
                            <w:pPr>
                              <w:jc w:val="both"/>
                            </w:pPr>
                          </w:p>
                          <w:p w14:paraId="6724E8B8">
                            <w:pPr>
                              <w:jc w:val="both"/>
                            </w:pPr>
                          </w:p>
                          <w:p w14:paraId="2FAE4EF8">
                            <w:pPr>
                              <w:jc w:val="both"/>
                            </w:pPr>
                          </w:p>
                          <w:p w14:paraId="3997C1F0">
                            <w:pPr>
                              <w:jc w:val="both"/>
                            </w:pPr>
                          </w:p>
                          <w:p w14:paraId="4D0AB05E">
                            <w:pPr>
                              <w:jc w:val="both"/>
                            </w:pPr>
                          </w:p>
                          <w:p w14:paraId="1CA0CC76">
                            <w:pPr>
                              <w:jc w:val="both"/>
                            </w:pPr>
                          </w:p>
                          <w:p w14:paraId="531EB10D">
                            <w:pPr>
                              <w:jc w:val="both"/>
                            </w:pPr>
                          </w:p>
                          <w:p w14:paraId="48ADB9E1">
                            <w:pPr>
                              <w:jc w:val="both"/>
                            </w:pPr>
                          </w:p>
                          <w:p w14:paraId="45276CCF">
                            <w:pPr>
                              <w:jc w:val="both"/>
                            </w:pPr>
                          </w:p>
                          <w:p w14:paraId="5CFE4A1B">
                            <w:pPr>
                              <w:jc w:val="both"/>
                            </w:pPr>
                          </w:p>
                          <w:p w14:paraId="2F57AA40">
                            <w:pPr>
                              <w:jc w:val="both"/>
                            </w:pPr>
                          </w:p>
                          <w:p w14:paraId="09788397">
                            <w:pPr>
                              <w:jc w:val="both"/>
                            </w:pPr>
                          </w:p>
                          <w:p w14:paraId="7B747F75">
                            <w:pPr>
                              <w:jc w:val="both"/>
                            </w:pPr>
                          </w:p>
                          <w:p w14:paraId="27BEAE2F">
                            <w:pPr>
                              <w:jc w:val="both"/>
                            </w:pPr>
                          </w:p>
                          <w:p w14:paraId="72DD2D1F">
                            <w:pPr>
                              <w:jc w:val="both"/>
                            </w:pPr>
                          </w:p>
                          <w:p w14:paraId="5038C4FF">
                            <w:pPr>
                              <w:jc w:val="both"/>
                            </w:pPr>
                          </w:p>
                          <w:p w14:paraId="74C5DFB5">
                            <w:pPr>
                              <w:jc w:val="both"/>
                            </w:pPr>
                          </w:p>
                          <w:p w14:paraId="6FF8909E">
                            <w:pPr>
                              <w:jc w:val="both"/>
                            </w:pPr>
                          </w:p>
                          <w:p w14:paraId="15E23B27">
                            <w:pPr>
                              <w:jc w:val="both"/>
                            </w:pPr>
                          </w:p>
                          <w:p w14:paraId="48366BCB">
                            <w:pPr>
                              <w:jc w:val="both"/>
                            </w:pPr>
                          </w:p>
                          <w:p w14:paraId="3A524B6A">
                            <w:pPr>
                              <w:jc w:val="both"/>
                            </w:pPr>
                          </w:p>
                          <w:p w14:paraId="045E096C">
                            <w:pPr>
                              <w:jc w:val="both"/>
                            </w:pPr>
                          </w:p>
                          <w:p w14:paraId="23760926">
                            <w:pPr>
                              <w:jc w:val="both"/>
                            </w:pPr>
                          </w:p>
                          <w:p w14:paraId="02948615">
                            <w:pPr>
                              <w:jc w:val="both"/>
                            </w:pPr>
                          </w:p>
                          <w:p w14:paraId="7A79E77A">
                            <w:pPr>
                              <w:jc w:val="both"/>
                            </w:pPr>
                          </w:p>
                          <w:p w14:paraId="0FD7552A">
                            <w:pPr>
                              <w:jc w:val="both"/>
                            </w:pPr>
                          </w:p>
                          <w:p w14:paraId="639D6C84">
                            <w:pPr>
                              <w:jc w:val="both"/>
                            </w:pPr>
                          </w:p>
                          <w:p w14:paraId="2ABBC42F">
                            <w:pPr>
                              <w:jc w:val="both"/>
                            </w:pPr>
                          </w:p>
                          <w:p w14:paraId="1092E2BA">
                            <w:pPr>
                              <w:jc w:val="both"/>
                            </w:pPr>
                          </w:p>
                          <w:p w14:paraId="725021AE">
                            <w:pPr>
                              <w:jc w:val="both"/>
                            </w:pPr>
                          </w:p>
                          <w:p w14:paraId="342C59D2"/>
                        </w:txbxContent>
                      </wps:txbx>
                      <wps:bodyPr rot="0" vert="horz" wrap="square" lIns="91440" tIns="45720" rIns="91440" bIns="45720" anchor="t" anchorCtr="0" upright="1">
                        <a:noAutofit/>
                      </wps:bodyPr>
                    </wps:wsp>
                  </a:graphicData>
                </a:graphic>
              </wp:anchor>
            </w:drawing>
          </mc:Choice>
          <mc:Fallback>
            <w:pict>
              <v:shape id="Text Box 6" o:spid="_x0000_s1026" o:spt="202" type="#_x0000_t202" style="position:absolute;left:0pt;margin-left:19.65pt;margin-top:11.7pt;height:546.05pt;width:422.5pt;z-index:251660288;mso-width-relative:page;mso-height-relative:page;" fillcolor="#FFFFFF" filled="t" stroked="t" coordsize="21600,21600" o:gfxdata="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xHM6VdkAAAAKAQAADwAAAAAAAAABACAAAAAiAAAAZHJzL2Rv&#10;d25yZXYueG1sUEsBAhQAFAAAAAgAh07iQNqd45I5AgAAkAQAAA4AAAAAAAAAAQAgAAAAKAEAAGRy&#10;cy9lMm9Eb2MueG1sUEsFBgAAAAAGAAYAWQEAANMFAAAAAA==&#10;">
                <v:fill on="t" focussize="0,0"/>
                <v:stroke color="#000000" miterlimit="8" joinstyle="miter"/>
                <v:imagedata o:title=""/>
                <o:lock v:ext="edit" aspectratio="f"/>
                <v:textbox>
                  <w:txbxContent>
                    <w:p w14:paraId="7C3BBB69">
                      <w:pPr>
                        <w:spacing w:before="100" w:beforeAutospacing="1" w:after="100" w:afterAutospacing="1"/>
                        <w:rPr>
                          <w:sz w:val="26"/>
                          <w:szCs w:val="26"/>
                        </w:rPr>
                      </w:pPr>
                    </w:p>
                    <w:p w14:paraId="4EC7B9A6">
                      <w:pPr>
                        <w:spacing w:before="100" w:beforeAutospacing="1" w:after="100" w:afterAutospacing="1"/>
                        <w:rPr>
                          <w:sz w:val="26"/>
                          <w:szCs w:val="26"/>
                        </w:rPr>
                      </w:pPr>
                      <w:r>
                        <w:rPr>
                          <w:sz w:val="26"/>
                          <w:szCs w:val="26"/>
                        </w:rPr>
                        <w:t>Trong những năm gần đây, cùng với sự phát triển mạnh mẽ của thương mại điện tử, nhu cầu mua sắm trực tuyến ngày càng trở nên phổ biến và đóng vai trò quan trọng trong đời sống hiện đại. Các sản phẩm mang tính thủ công, cổ điển và có giá trị sưu tầm cũng dần được quan tâm nhiều hơn, đặc biệt là các mặt hàng đồ gốm cũ đã qua sử dụng.</w:t>
                      </w:r>
                    </w:p>
                    <w:p w14:paraId="78AF0921">
                      <w:pPr>
                        <w:spacing w:before="100" w:beforeAutospacing="1" w:after="100" w:afterAutospacing="1"/>
                        <w:rPr>
                          <w:sz w:val="26"/>
                          <w:szCs w:val="26"/>
                        </w:rPr>
                      </w:pPr>
                      <w:r>
                        <w:rPr>
                          <w:sz w:val="26"/>
                          <w:szCs w:val="26"/>
                        </w:rPr>
                        <w:t>Xuất phát từ nhu cầu đó, nhóm em thực hiện đề tài xây dựng website bán đồ gốm cũ nhằm tạo ra một nền tảng trực tuyến giúp người dùng dễ dàng tìm kiếm, xem và mua các sản phẩm gốm mang giá trị văn hóa và thẩm mỹ. Website không chỉ hỗ trợ hoạt động mua bán mà còn góp phần giới thiệu và lưu giữ những giá trị truyền thống của nghề gốm.</w:t>
                      </w:r>
                    </w:p>
                    <w:p w14:paraId="2E1CA149">
                      <w:pPr>
                        <w:spacing w:before="100" w:beforeAutospacing="1" w:after="100" w:afterAutospacing="1"/>
                        <w:rPr>
                          <w:sz w:val="26"/>
                          <w:szCs w:val="26"/>
                        </w:rPr>
                      </w:pPr>
                      <w:r>
                        <w:rPr>
                          <w:sz w:val="26"/>
                          <w:szCs w:val="26"/>
                        </w:rPr>
                        <w:t>Trong quá trình thực hiện đề án, em đã áp dụng các kiến thức về lập trình web như HTML, CSS, JavaScript, PHP và MySQL để xây dựng hệ thống từ giao diện đến cơ sở dữ liệu. Mặc dù đã cố gắng hoàn thiện, nhưng do hạn chế về thời gian và kinh nghiệm nên đề tài khó tránh khỏi những thiếu sót. Nhóm rất mong nhận được sự góp ý từ giảng viên để có thể hoàn thiện hơn trong tương lai.</w:t>
                      </w:r>
                    </w:p>
                    <w:p w14:paraId="493BD9E0">
                      <w:pPr>
                        <w:spacing w:before="100" w:beforeAutospacing="1" w:after="100" w:afterAutospacing="1"/>
                        <w:rPr>
                          <w:b/>
                        </w:rPr>
                      </w:pPr>
                      <w:r>
                        <w:rPr>
                          <w:sz w:val="26"/>
                          <w:szCs w:val="26"/>
                        </w:rPr>
                        <w:t>Trang web được chạy trên nền tảng XAMPP,sử dụng MySQL và PHP thêm các HTML, CSS, JavaScript</w:t>
                      </w:r>
                    </w:p>
                    <w:p w14:paraId="3ED33D54">
                      <w:pPr>
                        <w:ind w:firstLine="720"/>
                        <w:jc w:val="both"/>
                      </w:pPr>
                    </w:p>
                    <w:p w14:paraId="5E0455DA">
                      <w:pPr>
                        <w:ind w:firstLine="720"/>
                        <w:jc w:val="both"/>
                      </w:pPr>
                    </w:p>
                    <w:p w14:paraId="0878CD31">
                      <w:pPr>
                        <w:ind w:firstLine="720"/>
                        <w:jc w:val="both"/>
                      </w:pPr>
                    </w:p>
                    <w:p w14:paraId="3D6864F7">
                      <w:pPr>
                        <w:ind w:firstLine="720"/>
                        <w:jc w:val="both"/>
                      </w:pPr>
                    </w:p>
                    <w:p w14:paraId="5FACD477">
                      <w:pPr>
                        <w:ind w:firstLine="720"/>
                        <w:jc w:val="both"/>
                      </w:pPr>
                    </w:p>
                    <w:p w14:paraId="7BD1ECC5">
                      <w:pPr>
                        <w:ind w:firstLine="720"/>
                        <w:jc w:val="both"/>
                      </w:pPr>
                    </w:p>
                    <w:p w14:paraId="2A4B195D">
                      <w:pPr>
                        <w:ind w:firstLine="720"/>
                        <w:jc w:val="both"/>
                      </w:pPr>
                    </w:p>
                    <w:p w14:paraId="2F345EF1">
                      <w:pPr>
                        <w:ind w:firstLine="720"/>
                        <w:jc w:val="both"/>
                      </w:pPr>
                    </w:p>
                    <w:p w14:paraId="07E1A01E">
                      <w:pPr>
                        <w:ind w:firstLine="720"/>
                        <w:jc w:val="both"/>
                      </w:pPr>
                    </w:p>
                    <w:p w14:paraId="2F15CC26">
                      <w:pPr>
                        <w:ind w:firstLine="720"/>
                        <w:jc w:val="both"/>
                      </w:pPr>
                    </w:p>
                    <w:p w14:paraId="02F59194">
                      <w:pPr>
                        <w:ind w:firstLine="720"/>
                        <w:jc w:val="both"/>
                      </w:pPr>
                    </w:p>
                    <w:p w14:paraId="2614465C">
                      <w:pPr>
                        <w:ind w:firstLine="720"/>
                        <w:jc w:val="both"/>
                      </w:pPr>
                    </w:p>
                    <w:p w14:paraId="6849ED20">
                      <w:pPr>
                        <w:jc w:val="both"/>
                      </w:pPr>
                    </w:p>
                    <w:p w14:paraId="4964FDA2">
                      <w:pPr>
                        <w:jc w:val="both"/>
                      </w:pPr>
                    </w:p>
                    <w:p w14:paraId="489BC3B5">
                      <w:pPr>
                        <w:jc w:val="both"/>
                      </w:pPr>
                    </w:p>
                    <w:p w14:paraId="2072D7D1">
                      <w:pPr>
                        <w:jc w:val="both"/>
                      </w:pPr>
                    </w:p>
                    <w:p w14:paraId="46ADAB00">
                      <w:pPr>
                        <w:jc w:val="both"/>
                      </w:pPr>
                    </w:p>
                    <w:p w14:paraId="3B5BD3B1">
                      <w:pPr>
                        <w:jc w:val="both"/>
                      </w:pPr>
                    </w:p>
                    <w:p w14:paraId="4F3810C8">
                      <w:pPr>
                        <w:jc w:val="both"/>
                      </w:pPr>
                    </w:p>
                    <w:p w14:paraId="499E0FE0">
                      <w:pPr>
                        <w:jc w:val="both"/>
                      </w:pPr>
                    </w:p>
                    <w:p w14:paraId="7F906232">
                      <w:pPr>
                        <w:jc w:val="both"/>
                      </w:pPr>
                    </w:p>
                    <w:p w14:paraId="10AD9E98">
                      <w:pPr>
                        <w:jc w:val="both"/>
                      </w:pPr>
                    </w:p>
                    <w:p w14:paraId="03B05E4E">
                      <w:pPr>
                        <w:jc w:val="both"/>
                      </w:pPr>
                    </w:p>
                    <w:p w14:paraId="659FC6F3">
                      <w:pPr>
                        <w:jc w:val="both"/>
                      </w:pPr>
                    </w:p>
                    <w:p w14:paraId="165D72ED">
                      <w:pPr>
                        <w:jc w:val="both"/>
                      </w:pPr>
                    </w:p>
                    <w:p w14:paraId="461CB166">
                      <w:pPr>
                        <w:jc w:val="both"/>
                      </w:pPr>
                    </w:p>
                    <w:p w14:paraId="23D53436">
                      <w:pPr>
                        <w:jc w:val="both"/>
                      </w:pPr>
                    </w:p>
                    <w:p w14:paraId="1361BF30">
                      <w:pPr>
                        <w:jc w:val="both"/>
                      </w:pPr>
                    </w:p>
                    <w:p w14:paraId="62B18C2E">
                      <w:pPr>
                        <w:jc w:val="both"/>
                      </w:pPr>
                    </w:p>
                    <w:p w14:paraId="4441CA30">
                      <w:pPr>
                        <w:jc w:val="both"/>
                      </w:pPr>
                    </w:p>
                    <w:p w14:paraId="32F6BC83">
                      <w:pPr>
                        <w:jc w:val="both"/>
                      </w:pPr>
                    </w:p>
                    <w:p w14:paraId="15DA5E04">
                      <w:pPr>
                        <w:jc w:val="both"/>
                      </w:pPr>
                    </w:p>
                    <w:p w14:paraId="78617B49">
                      <w:pPr>
                        <w:jc w:val="both"/>
                      </w:pPr>
                    </w:p>
                    <w:p w14:paraId="0AE00839">
                      <w:pPr>
                        <w:jc w:val="both"/>
                      </w:pPr>
                    </w:p>
                    <w:p w14:paraId="32B00198">
                      <w:pPr>
                        <w:jc w:val="both"/>
                      </w:pPr>
                    </w:p>
                    <w:p w14:paraId="6724E8B8">
                      <w:pPr>
                        <w:jc w:val="both"/>
                      </w:pPr>
                    </w:p>
                    <w:p w14:paraId="2FAE4EF8">
                      <w:pPr>
                        <w:jc w:val="both"/>
                      </w:pPr>
                    </w:p>
                    <w:p w14:paraId="3997C1F0">
                      <w:pPr>
                        <w:jc w:val="both"/>
                      </w:pPr>
                    </w:p>
                    <w:p w14:paraId="4D0AB05E">
                      <w:pPr>
                        <w:jc w:val="both"/>
                      </w:pPr>
                    </w:p>
                    <w:p w14:paraId="1CA0CC76">
                      <w:pPr>
                        <w:jc w:val="both"/>
                      </w:pPr>
                    </w:p>
                    <w:p w14:paraId="531EB10D">
                      <w:pPr>
                        <w:jc w:val="both"/>
                      </w:pPr>
                    </w:p>
                    <w:p w14:paraId="48ADB9E1">
                      <w:pPr>
                        <w:jc w:val="both"/>
                      </w:pPr>
                    </w:p>
                    <w:p w14:paraId="45276CCF">
                      <w:pPr>
                        <w:jc w:val="both"/>
                      </w:pPr>
                    </w:p>
                    <w:p w14:paraId="5CFE4A1B">
                      <w:pPr>
                        <w:jc w:val="both"/>
                      </w:pPr>
                    </w:p>
                    <w:p w14:paraId="2F57AA40">
                      <w:pPr>
                        <w:jc w:val="both"/>
                      </w:pPr>
                    </w:p>
                    <w:p w14:paraId="09788397">
                      <w:pPr>
                        <w:jc w:val="both"/>
                      </w:pPr>
                    </w:p>
                    <w:p w14:paraId="7B747F75">
                      <w:pPr>
                        <w:jc w:val="both"/>
                      </w:pPr>
                    </w:p>
                    <w:p w14:paraId="27BEAE2F">
                      <w:pPr>
                        <w:jc w:val="both"/>
                      </w:pPr>
                    </w:p>
                    <w:p w14:paraId="72DD2D1F">
                      <w:pPr>
                        <w:jc w:val="both"/>
                      </w:pPr>
                    </w:p>
                    <w:p w14:paraId="5038C4FF">
                      <w:pPr>
                        <w:jc w:val="both"/>
                      </w:pPr>
                    </w:p>
                    <w:p w14:paraId="74C5DFB5">
                      <w:pPr>
                        <w:jc w:val="both"/>
                      </w:pPr>
                    </w:p>
                    <w:p w14:paraId="6FF8909E">
                      <w:pPr>
                        <w:jc w:val="both"/>
                      </w:pPr>
                    </w:p>
                    <w:p w14:paraId="15E23B27">
                      <w:pPr>
                        <w:jc w:val="both"/>
                      </w:pPr>
                    </w:p>
                    <w:p w14:paraId="48366BCB">
                      <w:pPr>
                        <w:jc w:val="both"/>
                      </w:pPr>
                    </w:p>
                    <w:p w14:paraId="3A524B6A">
                      <w:pPr>
                        <w:jc w:val="both"/>
                      </w:pPr>
                    </w:p>
                    <w:p w14:paraId="045E096C">
                      <w:pPr>
                        <w:jc w:val="both"/>
                      </w:pPr>
                    </w:p>
                    <w:p w14:paraId="23760926">
                      <w:pPr>
                        <w:jc w:val="both"/>
                      </w:pPr>
                    </w:p>
                    <w:p w14:paraId="02948615">
                      <w:pPr>
                        <w:jc w:val="both"/>
                      </w:pPr>
                    </w:p>
                    <w:p w14:paraId="7A79E77A">
                      <w:pPr>
                        <w:jc w:val="both"/>
                      </w:pPr>
                    </w:p>
                    <w:p w14:paraId="0FD7552A">
                      <w:pPr>
                        <w:jc w:val="both"/>
                      </w:pPr>
                    </w:p>
                    <w:p w14:paraId="639D6C84">
                      <w:pPr>
                        <w:jc w:val="both"/>
                      </w:pPr>
                    </w:p>
                    <w:p w14:paraId="2ABBC42F">
                      <w:pPr>
                        <w:jc w:val="both"/>
                      </w:pPr>
                    </w:p>
                    <w:p w14:paraId="1092E2BA">
                      <w:pPr>
                        <w:jc w:val="both"/>
                      </w:pPr>
                    </w:p>
                    <w:p w14:paraId="725021AE">
                      <w:pPr>
                        <w:jc w:val="both"/>
                      </w:pPr>
                    </w:p>
                    <w:p w14:paraId="342C59D2"/>
                  </w:txbxContent>
                </v:textbox>
              </v:shape>
            </w:pict>
          </mc:Fallback>
        </mc:AlternateContent>
      </w:r>
      <w:r>
        <w:rPr>
          <w:b/>
          <w:sz w:val="32"/>
          <w:szCs w:val="32"/>
        </w:rPr>
        <w:br w:type="page"/>
      </w:r>
      <w:r>
        <w:rPr>
          <w:sz w:val="24"/>
        </w:rPr>
        <w:t xml:space="preserve"> </w:t>
      </w:r>
    </w:p>
    <w:p w14:paraId="38148837">
      <w:pPr>
        <w:pStyle w:val="2"/>
        <w:keepNext w:val="0"/>
        <w:keepLines w:val="0"/>
        <w:spacing w:before="0" w:line="360" w:lineRule="auto"/>
        <w:ind w:left="397" w:hanging="2221" w:hangingChars="553"/>
        <w:jc w:val="center"/>
        <w:rPr>
          <w:rFonts w:ascii="Times New Roman" w:hAnsi="Times New Roman" w:cs="Times New Roman"/>
          <w:color w:val="auto"/>
          <w:sz w:val="40"/>
          <w:szCs w:val="40"/>
        </w:rPr>
      </w:pPr>
      <w:bookmarkStart w:id="3" w:name="_Toc230805383"/>
      <w:bookmarkStart w:id="4" w:name="_Toc10179"/>
      <w:r>
        <w:rPr>
          <w:rFonts w:ascii="Times New Roman" w:hAnsi="Times New Roman" w:cs="Times New Roman"/>
          <w:color w:val="auto"/>
          <w:sz w:val="40"/>
          <w:szCs w:val="40"/>
        </w:rPr>
        <w:t>LỜI CẢM ƠN</w:t>
      </w:r>
      <w:bookmarkEnd w:id="3"/>
      <w:bookmarkEnd w:id="4"/>
    </w:p>
    <w:p w14:paraId="524C34DA">
      <w:pPr>
        <w:spacing w:after="0" w:line="360" w:lineRule="auto"/>
        <w:ind w:left="507" w:hanging="1770" w:hangingChars="553"/>
        <w:rPr>
          <w:b/>
          <w:sz w:val="32"/>
          <w:szCs w:val="32"/>
        </w:rPr>
      </w:pPr>
      <w:r>
        <w:rPr>
          <w:b/>
          <w:sz w:val="32"/>
          <w:szCs w:val="32"/>
        </w:rPr>
        <mc:AlternateContent>
          <mc:Choice Requires="wps">
            <w:drawing>
              <wp:anchor distT="0" distB="0" distL="114300" distR="114300" simplePos="0" relativeHeight="251661312" behindDoc="0" locked="0" layoutInCell="1" allowOverlap="1">
                <wp:simplePos x="0" y="0"/>
                <wp:positionH relativeFrom="column">
                  <wp:posOffset>-98425</wp:posOffset>
                </wp:positionH>
                <wp:positionV relativeFrom="paragraph">
                  <wp:posOffset>191770</wp:posOffset>
                </wp:positionV>
                <wp:extent cx="5958205" cy="6435725"/>
                <wp:effectExtent l="4445" t="4445" r="19050" b="17780"/>
                <wp:wrapNone/>
                <wp:docPr id="36338554" name="Text Box 7"/>
                <wp:cNvGraphicFramePr/>
                <a:graphic xmlns:a="http://schemas.openxmlformats.org/drawingml/2006/main">
                  <a:graphicData uri="http://schemas.microsoft.com/office/word/2010/wordprocessingShape">
                    <wps:wsp>
                      <wps:cNvSpPr txBox="1">
                        <a:spLocks noChangeArrowheads="1"/>
                      </wps:cNvSpPr>
                      <wps:spPr bwMode="auto">
                        <a:xfrm>
                          <a:off x="0" y="0"/>
                          <a:ext cx="5958205" cy="6435725"/>
                        </a:xfrm>
                        <a:prstGeom prst="rect">
                          <a:avLst/>
                        </a:prstGeom>
                        <a:solidFill>
                          <a:srgbClr val="FFFFFF"/>
                        </a:solidFill>
                        <a:ln w="9525">
                          <a:solidFill>
                            <a:srgbClr val="000000"/>
                          </a:solidFill>
                          <a:miter lim="800000"/>
                        </a:ln>
                      </wps:spPr>
                      <wps:txbx>
                        <w:txbxContent>
                          <w:p w14:paraId="012161C7">
                            <w:pPr>
                              <w:spacing w:before="100" w:beforeAutospacing="1" w:after="100" w:afterAutospacing="1"/>
                              <w:rPr>
                                <w:sz w:val="24"/>
                              </w:rPr>
                            </w:pPr>
                          </w:p>
                          <w:p w14:paraId="3F9E53BD">
                            <w:pPr>
                              <w:spacing w:before="100" w:beforeAutospacing="1" w:after="100" w:afterAutospacing="1"/>
                              <w:rPr>
                                <w:sz w:val="24"/>
                              </w:rPr>
                            </w:pPr>
                            <w:r>
                              <w:rPr>
                                <w:sz w:val="24"/>
                              </w:rPr>
                              <w:t>Trong quá trình thực hiện đề tài xây dựng website bán đồ gốm cũ đã qua sử dụng, em đã nhận được nhiều sự hỗ trợ, hướng dẫn và động viên từ thầy/cô, bạn bè cũng như n</w:t>
                            </w:r>
                          </w:p>
                          <w:p w14:paraId="2BC4D793">
                            <w:pPr>
                              <w:spacing w:before="100" w:beforeAutospacing="1" w:after="100" w:afterAutospacing="1"/>
                              <w:rPr>
                                <w:sz w:val="24"/>
                              </w:rPr>
                            </w:pPr>
                            <w:r>
                              <w:rPr>
                                <w:sz w:val="24"/>
                              </w:rPr>
                              <w:t xml:space="preserve"> đóng góp ý kiến giúp em có thêm nhiều ý tưởng để cải thiện website tốt hơn.</w:t>
                            </w:r>
                          </w:p>
                          <w:p w14:paraId="51E6823A">
                            <w:pPr>
                              <w:spacing w:before="100" w:beforeAutospacing="1" w:after="100" w:afterAutospacing="1"/>
                              <w:rPr>
                                <w:sz w:val="24"/>
                              </w:rPr>
                            </w:pPr>
                            <w:r>
                              <w:rPr>
                                <w:sz w:val="24"/>
                              </w:rPr>
                              <w:t>Em cũng xin cảm ơn QLHT Mỹ Thảo đã hỗ trợ,giải đáp nhưn hững người xung quanh.</w:t>
                            </w:r>
                          </w:p>
                          <w:p w14:paraId="2EDE0F57">
                            <w:pPr>
                              <w:spacing w:before="100" w:beforeAutospacing="1" w:after="100" w:afterAutospacing="1"/>
                              <w:rPr>
                                <w:sz w:val="24"/>
                              </w:rPr>
                            </w:pPr>
                            <w:r>
                              <w:rPr>
                                <w:sz w:val="24"/>
                              </w:rPr>
                              <w:t>Trước hết, em xin gửi lời cảm ơn chân thành đến giảng viên Nguyễn Nhất Lam đã tận tình chỉ bảo, góp ý và định hướng trong suốt quá trình thực hiện đề tài. Những kiến thức và kinh nghiệm mà thầy truyền đạt là nền tảng quan trọng giúp em hoàn thiện bài báo cáo này.</w:t>
                            </w:r>
                          </w:p>
                          <w:p w14:paraId="4521FBAD">
                            <w:pPr>
                              <w:spacing w:before="100" w:beforeAutospacing="1" w:after="100" w:afterAutospacing="1"/>
                              <w:rPr>
                                <w:sz w:val="24"/>
                              </w:rPr>
                            </w:pPr>
                            <w:r>
                              <w:rPr>
                                <w:sz w:val="24"/>
                              </w:rPr>
                              <w:t>Em cũng xin cảm ơn các bạn trong lớp đã hỗ trợ, trao đổi và g thắc mắc của em về môn học</w:t>
                            </w:r>
                          </w:p>
                          <w:p w14:paraId="53D8084E">
                            <w:pPr>
                              <w:spacing w:before="100" w:beforeAutospacing="1" w:after="100" w:afterAutospacing="1"/>
                              <w:rPr>
                                <w:sz w:val="24"/>
                              </w:rPr>
                            </w:pPr>
                            <w:r>
                              <w:rPr>
                                <w:sz w:val="24"/>
                              </w:rPr>
                              <w:t>Do thời gian thực hiện còn hạn chế và kiến thức chưa thật sự sâu rộng, đề tài không tránh khỏi những thiếu sót. Em rất mong nhận được sự góp ý từ thầy/cô để có thể hoàn thiện hơn trong những lần thực hiện sau.</w:t>
                            </w:r>
                          </w:p>
                          <w:p w14:paraId="0337E860">
                            <w:pPr>
                              <w:spacing w:before="100" w:beforeAutospacing="1" w:after="100" w:afterAutospacing="1"/>
                              <w:rPr>
                                <w:sz w:val="24"/>
                              </w:rPr>
                            </w:pPr>
                            <w:r>
                              <w:rPr>
                                <w:sz w:val="24"/>
                              </w:rPr>
                              <w:t>Một lần nữa, em xin chân thành cảm ơn!</w:t>
                            </w:r>
                          </w:p>
                          <w:p w14:paraId="6B03D6F3">
                            <w:pPr>
                              <w:ind w:left="360"/>
                              <w:jc w:val="both"/>
                              <w:rPr>
                                <w:b/>
                              </w:rPr>
                            </w:pPr>
                          </w:p>
                          <w:p w14:paraId="29A865AD">
                            <w:pPr>
                              <w:ind w:left="360"/>
                              <w:jc w:val="both"/>
                              <w:rPr>
                                <w:b/>
                              </w:rPr>
                            </w:pPr>
                          </w:p>
                          <w:p w14:paraId="78D30B8B">
                            <w:pPr>
                              <w:ind w:left="360"/>
                              <w:jc w:val="both"/>
                              <w:rPr>
                                <w:b/>
                              </w:rPr>
                            </w:pPr>
                          </w:p>
                          <w:p w14:paraId="44904B0E">
                            <w:pPr>
                              <w:ind w:left="360"/>
                              <w:jc w:val="both"/>
                              <w:rPr>
                                <w:b/>
                              </w:rPr>
                            </w:pPr>
                          </w:p>
                          <w:p w14:paraId="38350271">
                            <w:pPr>
                              <w:ind w:left="360"/>
                              <w:jc w:val="both"/>
                              <w:rPr>
                                <w:b/>
                              </w:rPr>
                            </w:pPr>
                          </w:p>
                          <w:p w14:paraId="4FA439A9">
                            <w:pPr>
                              <w:ind w:left="360"/>
                              <w:jc w:val="both"/>
                            </w:pPr>
                          </w:p>
                          <w:p w14:paraId="767932DB">
                            <w:pPr>
                              <w:ind w:left="360"/>
                              <w:jc w:val="both"/>
                            </w:pPr>
                          </w:p>
                          <w:p w14:paraId="7C9CEBA8">
                            <w:pPr>
                              <w:ind w:left="360"/>
                              <w:jc w:val="both"/>
                            </w:pPr>
                          </w:p>
                          <w:p w14:paraId="25B57E65">
                            <w:pPr>
                              <w:ind w:left="360"/>
                              <w:jc w:val="both"/>
                            </w:pPr>
                          </w:p>
                          <w:p w14:paraId="76500D9B">
                            <w:pPr>
                              <w:ind w:left="360"/>
                              <w:jc w:val="both"/>
                            </w:pPr>
                          </w:p>
                          <w:p w14:paraId="5F7E2C1A">
                            <w:pPr>
                              <w:ind w:left="360"/>
                              <w:jc w:val="both"/>
                            </w:pPr>
                          </w:p>
                          <w:p w14:paraId="06673032">
                            <w:pPr>
                              <w:ind w:left="360"/>
                              <w:jc w:val="both"/>
                            </w:pPr>
                          </w:p>
                          <w:p w14:paraId="6ADB7F81">
                            <w:pPr>
                              <w:ind w:left="360"/>
                              <w:jc w:val="both"/>
                            </w:pPr>
                          </w:p>
                          <w:p w14:paraId="3BC31CD3">
                            <w:pPr>
                              <w:ind w:left="360"/>
                              <w:jc w:val="both"/>
                            </w:pPr>
                          </w:p>
                          <w:p w14:paraId="564319A7">
                            <w:pPr>
                              <w:ind w:left="360"/>
                              <w:jc w:val="both"/>
                            </w:pPr>
                          </w:p>
                          <w:p w14:paraId="30FB59F0">
                            <w:pPr>
                              <w:ind w:left="360"/>
                              <w:jc w:val="both"/>
                            </w:pPr>
                          </w:p>
                          <w:p w14:paraId="2C05D202">
                            <w:pPr>
                              <w:ind w:left="360"/>
                              <w:jc w:val="both"/>
                            </w:pPr>
                          </w:p>
                          <w:p w14:paraId="67F8C682">
                            <w:pPr>
                              <w:ind w:left="360"/>
                              <w:jc w:val="both"/>
                            </w:pPr>
                          </w:p>
                          <w:p w14:paraId="210B666C">
                            <w:pPr>
                              <w:ind w:left="360"/>
                              <w:jc w:val="both"/>
                            </w:pPr>
                          </w:p>
                          <w:p w14:paraId="3DCEC512">
                            <w:pPr>
                              <w:ind w:left="360"/>
                              <w:jc w:val="both"/>
                            </w:pPr>
                          </w:p>
                          <w:p w14:paraId="415D6B4E">
                            <w:pPr>
                              <w:ind w:left="360"/>
                              <w:jc w:val="both"/>
                            </w:pPr>
                          </w:p>
                          <w:p w14:paraId="328590F0">
                            <w:pPr>
                              <w:ind w:left="360"/>
                              <w:jc w:val="both"/>
                            </w:pPr>
                          </w:p>
                          <w:p w14:paraId="2E5C0E66">
                            <w:pPr>
                              <w:ind w:left="360"/>
                              <w:jc w:val="both"/>
                            </w:pPr>
                          </w:p>
                          <w:p w14:paraId="053B6CCA">
                            <w:pPr>
                              <w:ind w:left="360"/>
                              <w:jc w:val="both"/>
                            </w:pPr>
                          </w:p>
                          <w:p w14:paraId="48E07BBC">
                            <w:pPr>
                              <w:jc w:val="both"/>
                            </w:pPr>
                          </w:p>
                          <w:p w14:paraId="200A1EEB">
                            <w:pPr>
                              <w:jc w:val="both"/>
                            </w:pPr>
                          </w:p>
                          <w:p w14:paraId="6BCF146B">
                            <w:pPr>
                              <w:jc w:val="both"/>
                            </w:pPr>
                          </w:p>
                          <w:p w14:paraId="7D691749">
                            <w:pPr>
                              <w:jc w:val="both"/>
                            </w:pPr>
                          </w:p>
                          <w:p w14:paraId="68B29AE5">
                            <w:pPr>
                              <w:jc w:val="both"/>
                            </w:pPr>
                          </w:p>
                          <w:p w14:paraId="093504CC">
                            <w:pPr>
                              <w:jc w:val="both"/>
                            </w:pPr>
                          </w:p>
                          <w:p w14:paraId="31308E18">
                            <w:pPr>
                              <w:jc w:val="both"/>
                            </w:pPr>
                          </w:p>
                          <w:p w14:paraId="68F487CC">
                            <w:pPr>
                              <w:jc w:val="both"/>
                            </w:pPr>
                          </w:p>
                          <w:p w14:paraId="61987728">
                            <w:pPr>
                              <w:jc w:val="both"/>
                            </w:pPr>
                          </w:p>
                          <w:p w14:paraId="45F9CAAB">
                            <w:pPr>
                              <w:jc w:val="both"/>
                            </w:pPr>
                          </w:p>
                          <w:p w14:paraId="494DB854">
                            <w:pPr>
                              <w:jc w:val="both"/>
                            </w:pPr>
                          </w:p>
                          <w:p w14:paraId="6E287172">
                            <w:pPr>
                              <w:jc w:val="both"/>
                            </w:pPr>
                          </w:p>
                          <w:p w14:paraId="62DEA24D">
                            <w:pPr>
                              <w:jc w:val="both"/>
                            </w:pPr>
                          </w:p>
                          <w:p w14:paraId="06FA8C79">
                            <w:pPr>
                              <w:jc w:val="both"/>
                            </w:pPr>
                          </w:p>
                          <w:p w14:paraId="270A5164">
                            <w:pPr>
                              <w:jc w:val="both"/>
                            </w:pPr>
                          </w:p>
                          <w:p w14:paraId="6A1347C4">
                            <w:pPr>
                              <w:jc w:val="both"/>
                            </w:pPr>
                          </w:p>
                          <w:p w14:paraId="5914C76F">
                            <w:pPr>
                              <w:jc w:val="both"/>
                            </w:pPr>
                          </w:p>
                          <w:p w14:paraId="6AABEBB7">
                            <w:pPr>
                              <w:jc w:val="both"/>
                            </w:pPr>
                          </w:p>
                          <w:p w14:paraId="4611622C">
                            <w:pPr>
                              <w:jc w:val="both"/>
                            </w:pPr>
                          </w:p>
                          <w:p w14:paraId="4CCDADB8">
                            <w:pPr>
                              <w:jc w:val="both"/>
                            </w:pPr>
                          </w:p>
                          <w:p w14:paraId="14AF23A5">
                            <w:pPr>
                              <w:jc w:val="both"/>
                            </w:pPr>
                          </w:p>
                          <w:p w14:paraId="6438F276">
                            <w:pPr>
                              <w:jc w:val="both"/>
                            </w:pPr>
                          </w:p>
                          <w:p w14:paraId="382D17D7">
                            <w:pPr>
                              <w:jc w:val="both"/>
                            </w:pPr>
                          </w:p>
                          <w:p w14:paraId="5EF3F4BF">
                            <w:pPr>
                              <w:jc w:val="both"/>
                            </w:pPr>
                          </w:p>
                          <w:p w14:paraId="0E9F2170">
                            <w:pPr>
                              <w:jc w:val="both"/>
                            </w:pPr>
                          </w:p>
                          <w:p w14:paraId="338A29B4">
                            <w:pPr>
                              <w:jc w:val="both"/>
                            </w:pPr>
                          </w:p>
                          <w:p w14:paraId="62A6CF00">
                            <w:pPr>
                              <w:jc w:val="both"/>
                            </w:pPr>
                          </w:p>
                          <w:p w14:paraId="041B6BBE">
                            <w:pPr>
                              <w:jc w:val="both"/>
                            </w:pPr>
                          </w:p>
                          <w:p w14:paraId="2303735A">
                            <w:pPr>
                              <w:jc w:val="both"/>
                            </w:pPr>
                          </w:p>
                          <w:p w14:paraId="6C9FED8E">
                            <w:pPr>
                              <w:jc w:val="both"/>
                            </w:pPr>
                          </w:p>
                          <w:p w14:paraId="6F432634">
                            <w:pPr>
                              <w:jc w:val="both"/>
                            </w:pPr>
                          </w:p>
                          <w:p w14:paraId="3AD5EF88">
                            <w:pPr>
                              <w:jc w:val="both"/>
                            </w:pPr>
                          </w:p>
                          <w:p w14:paraId="2B628D20">
                            <w:pPr>
                              <w:jc w:val="both"/>
                            </w:pPr>
                          </w:p>
                          <w:p w14:paraId="181C816F">
                            <w:pPr>
                              <w:jc w:val="both"/>
                            </w:pPr>
                          </w:p>
                          <w:p w14:paraId="48F51ED2"/>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7.75pt;margin-top:15.1pt;height:506.75pt;width:469.15pt;z-index:251661312;mso-width-relative:page;mso-height-relative:page;" fillcolor="#FFFFFF" filled="t" stroked="t" coordsize="21600,21600" o:gfxdata="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wHMaM2QAAAAsBAAAPAAAAAAAAAAEAIAAAACIAAABkcnMvZG93bnJl&#10;di54bWxQSwECFAAUAAAACACHTuJA+Rb9BTUCAACOBAAADgAAAAAAAAABACAAAAAoAQAAZHJzL2Uy&#10;b0RvYy54bWxQSwUGAAAAAAYABgBZAQAAzwUAAAAA&#10;">
                <v:fill on="t" focussize="0,0"/>
                <v:stroke color="#000000" miterlimit="8" joinstyle="miter"/>
                <v:imagedata o:title=""/>
                <o:lock v:ext="edit" aspectratio="f"/>
                <v:textbox>
                  <w:txbxContent>
                    <w:p w14:paraId="012161C7">
                      <w:pPr>
                        <w:spacing w:before="100" w:beforeAutospacing="1" w:after="100" w:afterAutospacing="1"/>
                        <w:rPr>
                          <w:sz w:val="24"/>
                        </w:rPr>
                      </w:pPr>
                    </w:p>
                    <w:p w14:paraId="3F9E53BD">
                      <w:pPr>
                        <w:spacing w:before="100" w:beforeAutospacing="1" w:after="100" w:afterAutospacing="1"/>
                        <w:rPr>
                          <w:sz w:val="24"/>
                        </w:rPr>
                      </w:pPr>
                      <w:r>
                        <w:rPr>
                          <w:sz w:val="24"/>
                        </w:rPr>
                        <w:t>Trong quá trình thực hiện đề tài xây dựng website bán đồ gốm cũ đã qua sử dụng, em đã nhận được nhiều sự hỗ trợ, hướng dẫn và động viên từ thầy/cô, bạn bè cũng như n</w:t>
                      </w:r>
                    </w:p>
                    <w:p w14:paraId="2BC4D793">
                      <w:pPr>
                        <w:spacing w:before="100" w:beforeAutospacing="1" w:after="100" w:afterAutospacing="1"/>
                        <w:rPr>
                          <w:sz w:val="24"/>
                        </w:rPr>
                      </w:pPr>
                      <w:r>
                        <w:rPr>
                          <w:sz w:val="24"/>
                        </w:rPr>
                        <w:t xml:space="preserve"> đóng góp ý kiến giúp em có thêm nhiều ý tưởng để cải thiện website tốt hơn.</w:t>
                      </w:r>
                    </w:p>
                    <w:p w14:paraId="51E6823A">
                      <w:pPr>
                        <w:spacing w:before="100" w:beforeAutospacing="1" w:after="100" w:afterAutospacing="1"/>
                        <w:rPr>
                          <w:sz w:val="24"/>
                        </w:rPr>
                      </w:pPr>
                      <w:r>
                        <w:rPr>
                          <w:sz w:val="24"/>
                        </w:rPr>
                        <w:t>Em cũng xin cảm ơn QLHT Mỹ Thảo đã hỗ trợ,giải đáp nhưn hững người xung quanh.</w:t>
                      </w:r>
                    </w:p>
                    <w:p w14:paraId="2EDE0F57">
                      <w:pPr>
                        <w:spacing w:before="100" w:beforeAutospacing="1" w:after="100" w:afterAutospacing="1"/>
                        <w:rPr>
                          <w:sz w:val="24"/>
                        </w:rPr>
                      </w:pPr>
                      <w:r>
                        <w:rPr>
                          <w:sz w:val="24"/>
                        </w:rPr>
                        <w:t>Trước hết, em xin gửi lời cảm ơn chân thành đến giảng viên Nguyễn Nhất Lam đã tận tình chỉ bảo, góp ý và định hướng trong suốt quá trình thực hiện đề tài. Những kiến thức và kinh nghiệm mà thầy truyền đạt là nền tảng quan trọng giúp em hoàn thiện bài báo cáo này.</w:t>
                      </w:r>
                    </w:p>
                    <w:p w14:paraId="4521FBAD">
                      <w:pPr>
                        <w:spacing w:before="100" w:beforeAutospacing="1" w:after="100" w:afterAutospacing="1"/>
                        <w:rPr>
                          <w:sz w:val="24"/>
                        </w:rPr>
                      </w:pPr>
                      <w:r>
                        <w:rPr>
                          <w:sz w:val="24"/>
                        </w:rPr>
                        <w:t>Em cũng xin cảm ơn các bạn trong lớp đã hỗ trợ, trao đổi và g thắc mắc của em về môn học</w:t>
                      </w:r>
                    </w:p>
                    <w:p w14:paraId="53D8084E">
                      <w:pPr>
                        <w:spacing w:before="100" w:beforeAutospacing="1" w:after="100" w:afterAutospacing="1"/>
                        <w:rPr>
                          <w:sz w:val="24"/>
                        </w:rPr>
                      </w:pPr>
                      <w:r>
                        <w:rPr>
                          <w:sz w:val="24"/>
                        </w:rPr>
                        <w:t>Do thời gian thực hiện còn hạn chế và kiến thức chưa thật sự sâu rộng, đề tài không tránh khỏi những thiếu sót. Em rất mong nhận được sự góp ý từ thầy/cô để có thể hoàn thiện hơn trong những lần thực hiện sau.</w:t>
                      </w:r>
                    </w:p>
                    <w:p w14:paraId="0337E860">
                      <w:pPr>
                        <w:spacing w:before="100" w:beforeAutospacing="1" w:after="100" w:afterAutospacing="1"/>
                        <w:rPr>
                          <w:sz w:val="24"/>
                        </w:rPr>
                      </w:pPr>
                      <w:r>
                        <w:rPr>
                          <w:sz w:val="24"/>
                        </w:rPr>
                        <w:t>Một lần nữa, em xin chân thành cảm ơn!</w:t>
                      </w:r>
                    </w:p>
                    <w:p w14:paraId="6B03D6F3">
                      <w:pPr>
                        <w:ind w:left="360"/>
                        <w:jc w:val="both"/>
                        <w:rPr>
                          <w:b/>
                        </w:rPr>
                      </w:pPr>
                    </w:p>
                    <w:p w14:paraId="29A865AD">
                      <w:pPr>
                        <w:ind w:left="360"/>
                        <w:jc w:val="both"/>
                        <w:rPr>
                          <w:b/>
                        </w:rPr>
                      </w:pPr>
                    </w:p>
                    <w:p w14:paraId="78D30B8B">
                      <w:pPr>
                        <w:ind w:left="360"/>
                        <w:jc w:val="both"/>
                        <w:rPr>
                          <w:b/>
                        </w:rPr>
                      </w:pPr>
                    </w:p>
                    <w:p w14:paraId="44904B0E">
                      <w:pPr>
                        <w:ind w:left="360"/>
                        <w:jc w:val="both"/>
                        <w:rPr>
                          <w:b/>
                        </w:rPr>
                      </w:pPr>
                    </w:p>
                    <w:p w14:paraId="38350271">
                      <w:pPr>
                        <w:ind w:left="360"/>
                        <w:jc w:val="both"/>
                        <w:rPr>
                          <w:b/>
                        </w:rPr>
                      </w:pPr>
                    </w:p>
                    <w:p w14:paraId="4FA439A9">
                      <w:pPr>
                        <w:ind w:left="360"/>
                        <w:jc w:val="both"/>
                      </w:pPr>
                    </w:p>
                    <w:p w14:paraId="767932DB">
                      <w:pPr>
                        <w:ind w:left="360"/>
                        <w:jc w:val="both"/>
                      </w:pPr>
                    </w:p>
                    <w:p w14:paraId="7C9CEBA8">
                      <w:pPr>
                        <w:ind w:left="360"/>
                        <w:jc w:val="both"/>
                      </w:pPr>
                    </w:p>
                    <w:p w14:paraId="25B57E65">
                      <w:pPr>
                        <w:ind w:left="360"/>
                        <w:jc w:val="both"/>
                      </w:pPr>
                    </w:p>
                    <w:p w14:paraId="76500D9B">
                      <w:pPr>
                        <w:ind w:left="360"/>
                        <w:jc w:val="both"/>
                      </w:pPr>
                    </w:p>
                    <w:p w14:paraId="5F7E2C1A">
                      <w:pPr>
                        <w:ind w:left="360"/>
                        <w:jc w:val="both"/>
                      </w:pPr>
                    </w:p>
                    <w:p w14:paraId="06673032">
                      <w:pPr>
                        <w:ind w:left="360"/>
                        <w:jc w:val="both"/>
                      </w:pPr>
                    </w:p>
                    <w:p w14:paraId="6ADB7F81">
                      <w:pPr>
                        <w:ind w:left="360"/>
                        <w:jc w:val="both"/>
                      </w:pPr>
                    </w:p>
                    <w:p w14:paraId="3BC31CD3">
                      <w:pPr>
                        <w:ind w:left="360"/>
                        <w:jc w:val="both"/>
                      </w:pPr>
                    </w:p>
                    <w:p w14:paraId="564319A7">
                      <w:pPr>
                        <w:ind w:left="360"/>
                        <w:jc w:val="both"/>
                      </w:pPr>
                    </w:p>
                    <w:p w14:paraId="30FB59F0">
                      <w:pPr>
                        <w:ind w:left="360"/>
                        <w:jc w:val="both"/>
                      </w:pPr>
                    </w:p>
                    <w:p w14:paraId="2C05D202">
                      <w:pPr>
                        <w:ind w:left="360"/>
                        <w:jc w:val="both"/>
                      </w:pPr>
                    </w:p>
                    <w:p w14:paraId="67F8C682">
                      <w:pPr>
                        <w:ind w:left="360"/>
                        <w:jc w:val="both"/>
                      </w:pPr>
                    </w:p>
                    <w:p w14:paraId="210B666C">
                      <w:pPr>
                        <w:ind w:left="360"/>
                        <w:jc w:val="both"/>
                      </w:pPr>
                    </w:p>
                    <w:p w14:paraId="3DCEC512">
                      <w:pPr>
                        <w:ind w:left="360"/>
                        <w:jc w:val="both"/>
                      </w:pPr>
                    </w:p>
                    <w:p w14:paraId="415D6B4E">
                      <w:pPr>
                        <w:ind w:left="360"/>
                        <w:jc w:val="both"/>
                      </w:pPr>
                    </w:p>
                    <w:p w14:paraId="328590F0">
                      <w:pPr>
                        <w:ind w:left="360"/>
                        <w:jc w:val="both"/>
                      </w:pPr>
                    </w:p>
                    <w:p w14:paraId="2E5C0E66">
                      <w:pPr>
                        <w:ind w:left="360"/>
                        <w:jc w:val="both"/>
                      </w:pPr>
                    </w:p>
                    <w:p w14:paraId="053B6CCA">
                      <w:pPr>
                        <w:ind w:left="360"/>
                        <w:jc w:val="both"/>
                      </w:pPr>
                    </w:p>
                    <w:p w14:paraId="48E07BBC">
                      <w:pPr>
                        <w:jc w:val="both"/>
                      </w:pPr>
                    </w:p>
                    <w:p w14:paraId="200A1EEB">
                      <w:pPr>
                        <w:jc w:val="both"/>
                      </w:pPr>
                    </w:p>
                    <w:p w14:paraId="6BCF146B">
                      <w:pPr>
                        <w:jc w:val="both"/>
                      </w:pPr>
                    </w:p>
                    <w:p w14:paraId="7D691749">
                      <w:pPr>
                        <w:jc w:val="both"/>
                      </w:pPr>
                    </w:p>
                    <w:p w14:paraId="68B29AE5">
                      <w:pPr>
                        <w:jc w:val="both"/>
                      </w:pPr>
                    </w:p>
                    <w:p w14:paraId="093504CC">
                      <w:pPr>
                        <w:jc w:val="both"/>
                      </w:pPr>
                    </w:p>
                    <w:p w14:paraId="31308E18">
                      <w:pPr>
                        <w:jc w:val="both"/>
                      </w:pPr>
                    </w:p>
                    <w:p w14:paraId="68F487CC">
                      <w:pPr>
                        <w:jc w:val="both"/>
                      </w:pPr>
                    </w:p>
                    <w:p w14:paraId="61987728">
                      <w:pPr>
                        <w:jc w:val="both"/>
                      </w:pPr>
                    </w:p>
                    <w:p w14:paraId="45F9CAAB">
                      <w:pPr>
                        <w:jc w:val="both"/>
                      </w:pPr>
                    </w:p>
                    <w:p w14:paraId="494DB854">
                      <w:pPr>
                        <w:jc w:val="both"/>
                      </w:pPr>
                    </w:p>
                    <w:p w14:paraId="6E287172">
                      <w:pPr>
                        <w:jc w:val="both"/>
                      </w:pPr>
                    </w:p>
                    <w:p w14:paraId="62DEA24D">
                      <w:pPr>
                        <w:jc w:val="both"/>
                      </w:pPr>
                    </w:p>
                    <w:p w14:paraId="06FA8C79">
                      <w:pPr>
                        <w:jc w:val="both"/>
                      </w:pPr>
                    </w:p>
                    <w:p w14:paraId="270A5164">
                      <w:pPr>
                        <w:jc w:val="both"/>
                      </w:pPr>
                    </w:p>
                    <w:p w14:paraId="6A1347C4">
                      <w:pPr>
                        <w:jc w:val="both"/>
                      </w:pPr>
                    </w:p>
                    <w:p w14:paraId="5914C76F">
                      <w:pPr>
                        <w:jc w:val="both"/>
                      </w:pPr>
                    </w:p>
                    <w:p w14:paraId="6AABEBB7">
                      <w:pPr>
                        <w:jc w:val="both"/>
                      </w:pPr>
                    </w:p>
                    <w:p w14:paraId="4611622C">
                      <w:pPr>
                        <w:jc w:val="both"/>
                      </w:pPr>
                    </w:p>
                    <w:p w14:paraId="4CCDADB8">
                      <w:pPr>
                        <w:jc w:val="both"/>
                      </w:pPr>
                    </w:p>
                    <w:p w14:paraId="14AF23A5">
                      <w:pPr>
                        <w:jc w:val="both"/>
                      </w:pPr>
                    </w:p>
                    <w:p w14:paraId="6438F276">
                      <w:pPr>
                        <w:jc w:val="both"/>
                      </w:pPr>
                    </w:p>
                    <w:p w14:paraId="382D17D7">
                      <w:pPr>
                        <w:jc w:val="both"/>
                      </w:pPr>
                    </w:p>
                    <w:p w14:paraId="5EF3F4BF">
                      <w:pPr>
                        <w:jc w:val="both"/>
                      </w:pPr>
                    </w:p>
                    <w:p w14:paraId="0E9F2170">
                      <w:pPr>
                        <w:jc w:val="both"/>
                      </w:pPr>
                    </w:p>
                    <w:p w14:paraId="338A29B4">
                      <w:pPr>
                        <w:jc w:val="both"/>
                      </w:pPr>
                    </w:p>
                    <w:p w14:paraId="62A6CF00">
                      <w:pPr>
                        <w:jc w:val="both"/>
                      </w:pPr>
                    </w:p>
                    <w:p w14:paraId="041B6BBE">
                      <w:pPr>
                        <w:jc w:val="both"/>
                      </w:pPr>
                    </w:p>
                    <w:p w14:paraId="2303735A">
                      <w:pPr>
                        <w:jc w:val="both"/>
                      </w:pPr>
                    </w:p>
                    <w:p w14:paraId="6C9FED8E">
                      <w:pPr>
                        <w:jc w:val="both"/>
                      </w:pPr>
                    </w:p>
                    <w:p w14:paraId="6F432634">
                      <w:pPr>
                        <w:jc w:val="both"/>
                      </w:pPr>
                    </w:p>
                    <w:p w14:paraId="3AD5EF88">
                      <w:pPr>
                        <w:jc w:val="both"/>
                      </w:pPr>
                    </w:p>
                    <w:p w14:paraId="2B628D20">
                      <w:pPr>
                        <w:jc w:val="both"/>
                      </w:pPr>
                    </w:p>
                    <w:p w14:paraId="181C816F">
                      <w:pPr>
                        <w:jc w:val="both"/>
                      </w:pPr>
                    </w:p>
                    <w:p w14:paraId="48F51ED2"/>
                  </w:txbxContent>
                </v:textbox>
              </v:shape>
            </w:pict>
          </mc:Fallback>
        </mc:AlternateContent>
      </w:r>
    </w:p>
    <w:p w14:paraId="50321F99">
      <w:pPr>
        <w:spacing w:after="0" w:line="360" w:lineRule="auto"/>
        <w:ind w:left="507" w:hanging="1770" w:hangingChars="553"/>
        <w:rPr>
          <w:b/>
          <w:sz w:val="32"/>
          <w:szCs w:val="32"/>
        </w:rPr>
      </w:pPr>
    </w:p>
    <w:p w14:paraId="4C179658">
      <w:pPr>
        <w:spacing w:after="0" w:line="360" w:lineRule="auto"/>
        <w:ind w:left="507" w:hanging="1770" w:hangingChars="553"/>
        <w:rPr>
          <w:b/>
          <w:sz w:val="32"/>
          <w:szCs w:val="32"/>
        </w:rPr>
      </w:pPr>
    </w:p>
    <w:p w14:paraId="4ECDD671">
      <w:pPr>
        <w:spacing w:after="0" w:line="360" w:lineRule="auto"/>
        <w:ind w:left="567" w:hanging="1548" w:hangingChars="553"/>
        <w:jc w:val="center"/>
        <w:rPr>
          <w:i/>
          <w:sz w:val="24"/>
        </w:rPr>
      </w:pPr>
      <w:r>
        <w:br w:type="page"/>
      </w:r>
    </w:p>
    <w:p w14:paraId="70ADA609">
      <w:pPr>
        <w:spacing w:after="0" w:line="360" w:lineRule="auto"/>
        <w:ind w:left="577" w:hanging="1549" w:hangingChars="553"/>
        <w:jc w:val="center"/>
        <w:rPr>
          <w:b/>
          <w:szCs w:val="28"/>
        </w:rPr>
      </w:pPr>
      <w:r>
        <w:rPr>
          <w:b/>
          <w:szCs w:val="28"/>
        </w:rPr>
        <w:t>NHẬN XÉT</w:t>
      </w:r>
    </w:p>
    <w:p w14:paraId="28EE0FFE">
      <w:pPr>
        <w:spacing w:after="0" w:line="360" w:lineRule="auto"/>
        <w:ind w:left="567" w:hanging="1548" w:hangingChars="553"/>
        <w:jc w:val="both"/>
      </w:pPr>
    </w:p>
    <w:p w14:paraId="3A7AC369">
      <w:pPr>
        <w:tabs>
          <w:tab w:val="right" w:pos="2880"/>
          <w:tab w:val="right" w:leader="dot" w:pos="9360"/>
          <w:tab w:val="left" w:pos="9540"/>
        </w:tabs>
        <w:spacing w:after="0" w:line="360" w:lineRule="auto"/>
        <w:rPr>
          <w:sz w:val="26"/>
          <w:szCs w:val="26"/>
        </w:rPr>
      </w:pPr>
      <w:r>
        <w:rPr>
          <w:sz w:val="26"/>
          <w:szCs w:val="26"/>
        </w:rPr>
        <w:t>……………………………………………………………………………………………......</w:t>
      </w:r>
    </w:p>
    <w:p w14:paraId="1B0FE8E9">
      <w:pPr>
        <w:tabs>
          <w:tab w:val="right" w:pos="2880"/>
          <w:tab w:val="right" w:leader="dot" w:pos="9360"/>
          <w:tab w:val="left" w:pos="9540"/>
        </w:tabs>
        <w:spacing w:after="0" w:line="360" w:lineRule="auto"/>
        <w:rPr>
          <w:sz w:val="26"/>
          <w:szCs w:val="26"/>
        </w:rPr>
      </w:pPr>
      <w:r>
        <w:rPr>
          <w:sz w:val="26"/>
          <w:szCs w:val="26"/>
        </w:rPr>
        <w:t>……………………………………………………………………………………………......</w:t>
      </w:r>
    </w:p>
    <w:p w14:paraId="2785A82F">
      <w:pPr>
        <w:tabs>
          <w:tab w:val="right" w:pos="2880"/>
          <w:tab w:val="right" w:leader="dot" w:pos="9360"/>
          <w:tab w:val="left" w:pos="9540"/>
        </w:tabs>
        <w:spacing w:after="0" w:line="360" w:lineRule="auto"/>
        <w:rPr>
          <w:sz w:val="26"/>
          <w:szCs w:val="26"/>
        </w:rPr>
      </w:pPr>
      <w:r>
        <w:rPr>
          <w:sz w:val="26"/>
          <w:szCs w:val="26"/>
        </w:rPr>
        <w:t>……………………………………………………………………………………………......</w:t>
      </w:r>
    </w:p>
    <w:p w14:paraId="2D970251">
      <w:pPr>
        <w:tabs>
          <w:tab w:val="right" w:pos="2880"/>
          <w:tab w:val="right" w:leader="dot" w:pos="9360"/>
          <w:tab w:val="left" w:pos="9540"/>
        </w:tabs>
        <w:spacing w:after="0" w:line="360" w:lineRule="auto"/>
        <w:rPr>
          <w:sz w:val="26"/>
          <w:szCs w:val="26"/>
        </w:rPr>
      </w:pPr>
      <w:r>
        <w:rPr>
          <w:sz w:val="26"/>
          <w:szCs w:val="26"/>
        </w:rPr>
        <w:t>……………………………………………………………………………………………......</w:t>
      </w:r>
    </w:p>
    <w:p w14:paraId="2C4C7DD2">
      <w:pPr>
        <w:tabs>
          <w:tab w:val="right" w:pos="2880"/>
          <w:tab w:val="right" w:leader="dot" w:pos="9360"/>
          <w:tab w:val="left" w:pos="9540"/>
        </w:tabs>
        <w:spacing w:after="0" w:line="360" w:lineRule="auto"/>
        <w:rPr>
          <w:sz w:val="26"/>
          <w:szCs w:val="26"/>
        </w:rPr>
      </w:pPr>
      <w:r>
        <w:rPr>
          <w:sz w:val="26"/>
          <w:szCs w:val="26"/>
        </w:rPr>
        <w:t>……………………………………………………………………………………………......</w:t>
      </w:r>
    </w:p>
    <w:p w14:paraId="64E03A5C">
      <w:pPr>
        <w:tabs>
          <w:tab w:val="right" w:pos="2880"/>
          <w:tab w:val="right" w:leader="dot" w:pos="9360"/>
          <w:tab w:val="left" w:pos="9540"/>
        </w:tabs>
        <w:spacing w:after="0" w:line="360" w:lineRule="auto"/>
        <w:rPr>
          <w:sz w:val="26"/>
          <w:szCs w:val="26"/>
        </w:rPr>
      </w:pPr>
      <w:r>
        <w:rPr>
          <w:sz w:val="26"/>
          <w:szCs w:val="26"/>
        </w:rPr>
        <w:t>……………………………………………………………………………………………......</w:t>
      </w:r>
    </w:p>
    <w:p w14:paraId="6E0EDC55">
      <w:pPr>
        <w:tabs>
          <w:tab w:val="right" w:pos="2880"/>
          <w:tab w:val="right" w:leader="dot" w:pos="9360"/>
          <w:tab w:val="left" w:pos="9540"/>
        </w:tabs>
        <w:spacing w:after="0" w:line="360" w:lineRule="auto"/>
        <w:rPr>
          <w:sz w:val="26"/>
          <w:szCs w:val="26"/>
        </w:rPr>
      </w:pPr>
      <w:r>
        <w:rPr>
          <w:sz w:val="26"/>
          <w:szCs w:val="26"/>
        </w:rPr>
        <w:t>……………………………………………………………………………………………......</w:t>
      </w:r>
    </w:p>
    <w:p w14:paraId="042C0E8A">
      <w:pPr>
        <w:tabs>
          <w:tab w:val="right" w:pos="2880"/>
          <w:tab w:val="right" w:leader="dot" w:pos="9360"/>
          <w:tab w:val="left" w:pos="9540"/>
        </w:tabs>
        <w:spacing w:after="0" w:line="360" w:lineRule="auto"/>
        <w:rPr>
          <w:sz w:val="26"/>
          <w:szCs w:val="26"/>
        </w:rPr>
      </w:pPr>
      <w:r>
        <w:rPr>
          <w:sz w:val="26"/>
          <w:szCs w:val="26"/>
        </w:rPr>
        <w:t>……………………………………………………………………………………………......</w:t>
      </w:r>
    </w:p>
    <w:p w14:paraId="31AA06D4">
      <w:pPr>
        <w:tabs>
          <w:tab w:val="right" w:pos="2880"/>
          <w:tab w:val="right" w:leader="dot" w:pos="9360"/>
          <w:tab w:val="left" w:pos="9540"/>
        </w:tabs>
        <w:spacing w:after="0" w:line="360" w:lineRule="auto"/>
        <w:rPr>
          <w:sz w:val="26"/>
          <w:szCs w:val="26"/>
        </w:rPr>
      </w:pPr>
      <w:r>
        <w:rPr>
          <w:sz w:val="26"/>
          <w:szCs w:val="26"/>
        </w:rPr>
        <w:t>……………………………………………………………………………………………......</w:t>
      </w:r>
    </w:p>
    <w:p w14:paraId="237E71FA">
      <w:pPr>
        <w:tabs>
          <w:tab w:val="right" w:pos="2880"/>
          <w:tab w:val="right" w:leader="dot" w:pos="9360"/>
          <w:tab w:val="left" w:pos="9540"/>
        </w:tabs>
        <w:spacing w:after="0" w:line="360" w:lineRule="auto"/>
        <w:rPr>
          <w:sz w:val="26"/>
          <w:szCs w:val="26"/>
        </w:rPr>
      </w:pPr>
      <w:r>
        <w:rPr>
          <w:sz w:val="26"/>
          <w:szCs w:val="26"/>
        </w:rPr>
        <w:t>……………………………………………………………………………………………......</w:t>
      </w:r>
    </w:p>
    <w:p w14:paraId="618ACA2F">
      <w:pPr>
        <w:tabs>
          <w:tab w:val="right" w:pos="2880"/>
          <w:tab w:val="right" w:leader="dot" w:pos="9360"/>
          <w:tab w:val="left" w:pos="9540"/>
        </w:tabs>
        <w:spacing w:after="0" w:line="360" w:lineRule="auto"/>
        <w:rPr>
          <w:sz w:val="26"/>
          <w:szCs w:val="26"/>
        </w:rPr>
      </w:pPr>
      <w:r>
        <w:rPr>
          <w:sz w:val="26"/>
          <w:szCs w:val="26"/>
        </w:rPr>
        <w:t>……………………………………………………………………………………………......</w:t>
      </w:r>
    </w:p>
    <w:p w14:paraId="5D228721">
      <w:pPr>
        <w:tabs>
          <w:tab w:val="right" w:pos="2880"/>
          <w:tab w:val="right" w:leader="dot" w:pos="9360"/>
          <w:tab w:val="left" w:pos="9540"/>
        </w:tabs>
        <w:spacing w:after="0" w:line="360" w:lineRule="auto"/>
        <w:rPr>
          <w:sz w:val="26"/>
          <w:szCs w:val="26"/>
        </w:rPr>
      </w:pPr>
      <w:r>
        <w:rPr>
          <w:sz w:val="26"/>
          <w:szCs w:val="26"/>
        </w:rPr>
        <w:t>……………………………………………………………………………………………......</w:t>
      </w:r>
    </w:p>
    <w:p w14:paraId="12B2467D">
      <w:pPr>
        <w:spacing w:after="0" w:line="360" w:lineRule="auto"/>
        <w:ind w:left="577" w:hanging="1549" w:hangingChars="553"/>
        <w:rPr>
          <w:b/>
        </w:rPr>
      </w:pPr>
    </w:p>
    <w:p w14:paraId="578D098E">
      <w:pPr>
        <w:spacing w:after="0" w:line="360" w:lineRule="auto"/>
        <w:ind w:left="577" w:hanging="1549" w:hangingChars="553"/>
        <w:rPr>
          <w:b/>
        </w:rPr>
      </w:pPr>
    </w:p>
    <w:p w14:paraId="62A32719">
      <w:pPr>
        <w:spacing w:after="0" w:line="360" w:lineRule="auto"/>
        <w:ind w:left="567" w:hanging="1548" w:hangingChars="553"/>
        <w:jc w:val="center"/>
        <w:rPr>
          <w:sz w:val="24"/>
        </w:rPr>
      </w:pPr>
      <w:r>
        <w:br w:type="page"/>
      </w:r>
    </w:p>
    <w:p w14:paraId="67B7E772">
      <w:pPr>
        <w:spacing w:after="0" w:line="360" w:lineRule="auto"/>
        <w:ind w:left="577" w:hanging="1549" w:hangingChars="553"/>
        <w:jc w:val="center"/>
        <w:rPr>
          <w:b/>
        </w:rPr>
      </w:pPr>
      <w:r>
        <w:rPr>
          <w:b/>
        </w:rPr>
        <w:t xml:space="preserve">NHẬN XÉT </w:t>
      </w:r>
    </w:p>
    <w:p w14:paraId="3B31D03B">
      <w:pPr>
        <w:spacing w:after="0" w:line="360" w:lineRule="auto"/>
        <w:ind w:left="577" w:hanging="1549" w:hangingChars="553"/>
        <w:jc w:val="center"/>
      </w:pPr>
      <w:r>
        <w:rPr>
          <w:b/>
        </w:rPr>
        <w:t>(Của giảng viên hướng dẫn trong đồ án của sinh viên)</w:t>
      </w:r>
    </w:p>
    <w:p w14:paraId="2F67B02D">
      <w:pPr>
        <w:tabs>
          <w:tab w:val="right" w:pos="2880"/>
          <w:tab w:val="right" w:leader="dot" w:pos="9360"/>
          <w:tab w:val="left" w:pos="9540"/>
        </w:tabs>
        <w:spacing w:after="0" w:line="360" w:lineRule="auto"/>
        <w:rPr>
          <w:sz w:val="26"/>
          <w:szCs w:val="26"/>
        </w:rPr>
      </w:pPr>
      <w:r>
        <w:rPr>
          <w:sz w:val="26"/>
          <w:szCs w:val="26"/>
        </w:rPr>
        <w:t>……………………………………………………………………………………………......</w:t>
      </w:r>
    </w:p>
    <w:p w14:paraId="115B308C">
      <w:pPr>
        <w:tabs>
          <w:tab w:val="right" w:pos="2880"/>
          <w:tab w:val="right" w:leader="dot" w:pos="9360"/>
          <w:tab w:val="left" w:pos="9540"/>
        </w:tabs>
        <w:spacing w:after="0" w:line="360" w:lineRule="auto"/>
        <w:rPr>
          <w:sz w:val="26"/>
          <w:szCs w:val="26"/>
        </w:rPr>
      </w:pPr>
      <w:r>
        <w:rPr>
          <w:sz w:val="26"/>
          <w:szCs w:val="26"/>
        </w:rPr>
        <w:t>……………………………………………………………………………………………......</w:t>
      </w:r>
    </w:p>
    <w:p w14:paraId="67973410">
      <w:pPr>
        <w:tabs>
          <w:tab w:val="right" w:pos="2880"/>
          <w:tab w:val="right" w:leader="dot" w:pos="9360"/>
          <w:tab w:val="left" w:pos="9540"/>
        </w:tabs>
        <w:spacing w:after="0" w:line="360" w:lineRule="auto"/>
        <w:rPr>
          <w:sz w:val="26"/>
          <w:szCs w:val="26"/>
        </w:rPr>
      </w:pPr>
      <w:r>
        <w:rPr>
          <w:sz w:val="26"/>
          <w:szCs w:val="26"/>
        </w:rPr>
        <w:t>……………………………………………………………………………………………......</w:t>
      </w:r>
    </w:p>
    <w:p w14:paraId="6C85AFD1">
      <w:pPr>
        <w:tabs>
          <w:tab w:val="right" w:pos="2880"/>
          <w:tab w:val="right" w:leader="dot" w:pos="9360"/>
          <w:tab w:val="left" w:pos="9540"/>
        </w:tabs>
        <w:spacing w:after="0" w:line="360" w:lineRule="auto"/>
        <w:rPr>
          <w:sz w:val="26"/>
          <w:szCs w:val="26"/>
        </w:rPr>
      </w:pPr>
      <w:r>
        <w:rPr>
          <w:sz w:val="26"/>
          <w:szCs w:val="26"/>
        </w:rPr>
        <w:t>……………………………………………………………………………………………......</w:t>
      </w:r>
    </w:p>
    <w:p w14:paraId="6AF4DFBD">
      <w:pPr>
        <w:tabs>
          <w:tab w:val="right" w:pos="2880"/>
          <w:tab w:val="right" w:leader="dot" w:pos="9360"/>
          <w:tab w:val="left" w:pos="9540"/>
        </w:tabs>
        <w:spacing w:after="0" w:line="360" w:lineRule="auto"/>
        <w:rPr>
          <w:sz w:val="26"/>
          <w:szCs w:val="26"/>
        </w:rPr>
      </w:pPr>
      <w:r>
        <w:rPr>
          <w:sz w:val="26"/>
          <w:szCs w:val="26"/>
        </w:rPr>
        <w:t>……………………………………………………………………………………………......</w:t>
      </w:r>
    </w:p>
    <w:p w14:paraId="7F46E18F">
      <w:pPr>
        <w:tabs>
          <w:tab w:val="right" w:pos="2880"/>
          <w:tab w:val="right" w:leader="dot" w:pos="9360"/>
          <w:tab w:val="left" w:pos="9540"/>
        </w:tabs>
        <w:spacing w:after="0" w:line="360" w:lineRule="auto"/>
        <w:rPr>
          <w:sz w:val="26"/>
          <w:szCs w:val="26"/>
        </w:rPr>
      </w:pPr>
      <w:r>
        <w:rPr>
          <w:sz w:val="26"/>
          <w:szCs w:val="26"/>
        </w:rPr>
        <w:t>……………………………………………………………………………………………......</w:t>
      </w:r>
    </w:p>
    <w:p w14:paraId="31C43111">
      <w:pPr>
        <w:tabs>
          <w:tab w:val="right" w:pos="2880"/>
          <w:tab w:val="right" w:leader="dot" w:pos="9360"/>
          <w:tab w:val="left" w:pos="9540"/>
        </w:tabs>
        <w:spacing w:after="0" w:line="360" w:lineRule="auto"/>
        <w:rPr>
          <w:sz w:val="26"/>
          <w:szCs w:val="26"/>
        </w:rPr>
      </w:pPr>
      <w:r>
        <w:rPr>
          <w:sz w:val="26"/>
          <w:szCs w:val="26"/>
        </w:rPr>
        <w:t>……………………………………………………………………………………………......</w:t>
      </w:r>
    </w:p>
    <w:p w14:paraId="5E80DF2A">
      <w:pPr>
        <w:tabs>
          <w:tab w:val="right" w:pos="2880"/>
          <w:tab w:val="right" w:leader="dot" w:pos="9360"/>
          <w:tab w:val="left" w:pos="9540"/>
        </w:tabs>
        <w:spacing w:after="0" w:line="360" w:lineRule="auto"/>
        <w:rPr>
          <w:sz w:val="26"/>
          <w:szCs w:val="26"/>
        </w:rPr>
      </w:pPr>
      <w:r>
        <w:rPr>
          <w:sz w:val="26"/>
          <w:szCs w:val="26"/>
        </w:rPr>
        <w:t>……………………………………………………………………………………………......</w:t>
      </w:r>
    </w:p>
    <w:p w14:paraId="6DA90D21">
      <w:pPr>
        <w:tabs>
          <w:tab w:val="right" w:pos="2880"/>
          <w:tab w:val="right" w:leader="dot" w:pos="9360"/>
          <w:tab w:val="left" w:pos="9540"/>
        </w:tabs>
        <w:spacing w:after="0" w:line="360" w:lineRule="auto"/>
        <w:rPr>
          <w:sz w:val="26"/>
          <w:szCs w:val="26"/>
        </w:rPr>
      </w:pPr>
      <w:r>
        <w:rPr>
          <w:sz w:val="26"/>
          <w:szCs w:val="26"/>
        </w:rPr>
        <w:t>……………………………………………………………………………………………......</w:t>
      </w:r>
    </w:p>
    <w:p w14:paraId="495FE749">
      <w:pPr>
        <w:tabs>
          <w:tab w:val="right" w:pos="2880"/>
          <w:tab w:val="right" w:leader="dot" w:pos="9360"/>
          <w:tab w:val="left" w:pos="9540"/>
        </w:tabs>
        <w:spacing w:after="0" w:line="360" w:lineRule="auto"/>
        <w:rPr>
          <w:sz w:val="26"/>
          <w:szCs w:val="26"/>
        </w:rPr>
      </w:pPr>
      <w:r>
        <w:rPr>
          <w:sz w:val="26"/>
          <w:szCs w:val="26"/>
        </w:rPr>
        <w:t>……………………………………………………………………………………………......</w:t>
      </w:r>
    </w:p>
    <w:p w14:paraId="6300C1F0">
      <w:pPr>
        <w:tabs>
          <w:tab w:val="right" w:pos="2880"/>
          <w:tab w:val="right" w:leader="dot" w:pos="9360"/>
          <w:tab w:val="left" w:pos="9540"/>
        </w:tabs>
        <w:spacing w:after="0" w:line="360" w:lineRule="auto"/>
        <w:rPr>
          <w:sz w:val="26"/>
          <w:szCs w:val="26"/>
        </w:rPr>
      </w:pPr>
      <w:r>
        <w:rPr>
          <w:sz w:val="26"/>
          <w:szCs w:val="26"/>
        </w:rPr>
        <w:t>……………………………………………………………………………………………......</w:t>
      </w:r>
    </w:p>
    <w:p w14:paraId="1D28B0BC">
      <w:pPr>
        <w:tabs>
          <w:tab w:val="right" w:pos="2880"/>
          <w:tab w:val="right" w:leader="dot" w:pos="9360"/>
          <w:tab w:val="left" w:pos="9540"/>
        </w:tabs>
        <w:spacing w:after="0" w:line="360" w:lineRule="auto"/>
        <w:rPr>
          <w:sz w:val="26"/>
          <w:szCs w:val="26"/>
        </w:rPr>
      </w:pPr>
      <w:r>
        <w:rPr>
          <w:sz w:val="26"/>
          <w:szCs w:val="26"/>
        </w:rPr>
        <w:t>……………………………………………………………………………………………......</w:t>
      </w:r>
    </w:p>
    <w:p w14:paraId="612DAACE">
      <w:pPr>
        <w:spacing w:after="0" w:line="360" w:lineRule="auto"/>
        <w:ind w:left="577" w:hanging="1549" w:hangingChars="553"/>
        <w:jc w:val="left"/>
        <w:rPr>
          <w:b/>
        </w:rPr>
      </w:pPr>
    </w:p>
    <w:p w14:paraId="570BBD22">
      <w:pPr>
        <w:spacing w:after="0" w:line="360" w:lineRule="auto"/>
        <w:ind w:left="577" w:hanging="1549" w:hangingChars="553"/>
        <w:jc w:val="right"/>
        <w:rPr>
          <w:b/>
        </w:rPr>
      </w:pPr>
      <w:r>
        <w:rPr>
          <w:b/>
        </w:rPr>
        <w:t>Giảng viên hướng dẫn</w:t>
      </w:r>
    </w:p>
    <w:p w14:paraId="10B6DB42">
      <w:pPr>
        <w:spacing w:after="0" w:line="360" w:lineRule="auto"/>
        <w:ind w:left="567" w:hanging="1548" w:hangingChars="553"/>
        <w:jc w:val="right"/>
      </w:pPr>
      <w:r>
        <w:t>(ký và ghi rõ họ tên)</w:t>
      </w:r>
    </w:p>
    <w:p w14:paraId="26C663C9">
      <w:pPr>
        <w:spacing w:after="0" w:line="360" w:lineRule="auto"/>
        <w:ind w:left="577" w:hanging="1549" w:hangingChars="553"/>
        <w:jc w:val="center"/>
        <w:rPr>
          <w:b/>
        </w:rPr>
      </w:pPr>
    </w:p>
    <w:p w14:paraId="473AF9D9">
      <w:pPr>
        <w:spacing w:after="0" w:line="360" w:lineRule="auto"/>
        <w:ind w:left="577" w:hanging="1549" w:hangingChars="553"/>
        <w:jc w:val="center"/>
        <w:rPr>
          <w:b/>
        </w:rPr>
      </w:pPr>
    </w:p>
    <w:p w14:paraId="57FADE23">
      <w:pPr>
        <w:spacing w:after="0" w:line="360" w:lineRule="auto"/>
        <w:ind w:left="577" w:hanging="1549" w:hangingChars="553"/>
        <w:jc w:val="center"/>
        <w:rPr>
          <w:b/>
        </w:rPr>
      </w:pPr>
    </w:p>
    <w:p w14:paraId="04F65C4E">
      <w:pPr>
        <w:spacing w:after="0" w:line="360" w:lineRule="auto"/>
        <w:ind w:left="577" w:hanging="1549" w:hangingChars="553"/>
        <w:jc w:val="center"/>
        <w:rPr>
          <w:b/>
        </w:rPr>
      </w:pPr>
    </w:p>
    <w:p w14:paraId="69AC6B0C">
      <w:pPr>
        <w:spacing w:after="0" w:line="360" w:lineRule="auto"/>
        <w:ind w:left="577" w:hanging="1549" w:hangingChars="553"/>
        <w:jc w:val="center"/>
        <w:rPr>
          <w:b/>
        </w:rPr>
      </w:pPr>
    </w:p>
    <w:p w14:paraId="1D82A8FA">
      <w:pPr>
        <w:spacing w:after="0" w:line="360" w:lineRule="auto"/>
        <w:ind w:left="577" w:hanging="1549" w:hangingChars="553"/>
        <w:jc w:val="center"/>
        <w:rPr>
          <w:b/>
        </w:rPr>
      </w:pPr>
    </w:p>
    <w:p w14:paraId="4126DA93">
      <w:pPr>
        <w:spacing w:after="0" w:line="360" w:lineRule="auto"/>
        <w:ind w:left="577" w:hanging="1549" w:hangingChars="553"/>
        <w:jc w:val="center"/>
        <w:rPr>
          <w:b/>
        </w:rPr>
      </w:pPr>
    </w:p>
    <w:p w14:paraId="248821E5">
      <w:pPr>
        <w:spacing w:after="0" w:line="360" w:lineRule="auto"/>
        <w:ind w:left="577" w:hanging="1549" w:hangingChars="553"/>
        <w:jc w:val="center"/>
        <w:rPr>
          <w:b/>
        </w:rPr>
      </w:pPr>
    </w:p>
    <w:p w14:paraId="59DB2C63">
      <w:pPr>
        <w:spacing w:after="0" w:line="360" w:lineRule="auto"/>
        <w:ind w:left="577" w:hanging="1549" w:hangingChars="553"/>
        <w:jc w:val="center"/>
        <w:rPr>
          <w:b/>
        </w:rPr>
      </w:pPr>
    </w:p>
    <w:p w14:paraId="55E08858">
      <w:pPr>
        <w:spacing w:after="0" w:line="360" w:lineRule="auto"/>
        <w:ind w:left="577" w:hanging="1549" w:hangingChars="553"/>
        <w:jc w:val="center"/>
        <w:rPr>
          <w:b/>
        </w:rPr>
      </w:pPr>
    </w:p>
    <w:p w14:paraId="6E6EF5AF">
      <w:pPr>
        <w:spacing w:after="0" w:line="360" w:lineRule="auto"/>
        <w:ind w:left="577" w:hanging="1549" w:hangingChars="553"/>
        <w:jc w:val="center"/>
        <w:rPr>
          <w:b/>
        </w:rPr>
      </w:pPr>
    </w:p>
    <w:p w14:paraId="14BC5B9B">
      <w:pPr>
        <w:spacing w:after="0" w:line="360" w:lineRule="auto"/>
        <w:ind w:left="577" w:hanging="1549" w:hangingChars="553"/>
        <w:jc w:val="center"/>
        <w:rPr>
          <w:b/>
        </w:rPr>
      </w:pPr>
    </w:p>
    <w:p w14:paraId="2396FDE7">
      <w:pPr>
        <w:spacing w:after="0" w:line="360" w:lineRule="auto"/>
        <w:ind w:left="577" w:hanging="1549" w:hangingChars="553"/>
        <w:rPr>
          <w:b/>
        </w:rPr>
      </w:pPr>
    </w:p>
    <w:p w14:paraId="3536C2E9">
      <w:pPr>
        <w:spacing w:after="0" w:line="360" w:lineRule="auto"/>
        <w:ind w:left="567" w:hanging="1548" w:hangingChars="553"/>
        <w:jc w:val="both"/>
      </w:pPr>
    </w:p>
    <w:p w14:paraId="78593BD1">
      <w:pPr>
        <w:tabs>
          <w:tab w:val="center" w:pos="2160"/>
          <w:tab w:val="center" w:pos="7020"/>
        </w:tabs>
        <w:spacing w:after="0" w:line="360" w:lineRule="auto"/>
        <w:ind w:left="721" w:hanging="1216" w:hangingChars="553"/>
        <w:rPr>
          <w:sz w:val="22"/>
        </w:rPr>
      </w:pPr>
      <w:r>
        <w:rPr>
          <w:sz w:val="22"/>
        </w:rPr>
        <w:tab/>
      </w:r>
      <w:r>
        <w:rPr>
          <w:sz w:val="22"/>
        </w:rPr>
        <w:t>UBND TỈNH TRÀ VINH</w:t>
      </w:r>
      <w:r>
        <w:rPr>
          <w:sz w:val="22"/>
        </w:rPr>
        <w:tab/>
      </w:r>
      <w:r>
        <w:rPr>
          <w:b/>
          <w:sz w:val="22"/>
        </w:rPr>
        <w:t>CỘNG HOÀ XÃ HỘI CHỦ NGHĨA VIỆT NAM</w:t>
      </w:r>
    </w:p>
    <w:p w14:paraId="2173C478">
      <w:pPr>
        <w:tabs>
          <w:tab w:val="center" w:pos="7020"/>
        </w:tabs>
        <w:spacing w:after="0" w:line="360" w:lineRule="auto"/>
        <w:ind w:left="733" w:hanging="1217" w:hangingChars="553"/>
        <w:jc w:val="both"/>
        <w:rPr>
          <w:b/>
          <w:sz w:val="22"/>
        </w:rPr>
      </w:pPr>
      <w:r>
        <w:rPr>
          <w:b/>
          <w:sz w:val="22"/>
        </w:rPr>
        <w:t xml:space="preserve">TRƯỜNG ĐẠI HỌC TRÀ VINH </w:t>
      </w:r>
      <w:r>
        <w:rPr>
          <w:b/>
          <w:sz w:val="22"/>
        </w:rPr>
        <w:tab/>
      </w:r>
      <w:r>
        <w:rPr>
          <w:b/>
          <w:sz w:val="22"/>
        </w:rPr>
        <w:t>Độc lập – Tự do – Hạnh Phúc</w:t>
      </w:r>
    </w:p>
    <w:p w14:paraId="6C098DF1">
      <w:pPr>
        <w:tabs>
          <w:tab w:val="center" w:pos="2160"/>
        </w:tabs>
        <w:spacing w:after="0" w:line="360" w:lineRule="auto"/>
        <w:ind w:left="614" w:hanging="1437" w:hangingChars="553"/>
        <w:rPr>
          <w:sz w:val="26"/>
          <w:szCs w:val="26"/>
        </w:rPr>
      </w:pPr>
      <w:r>
        <w:rPr>
          <w:sz w:val="26"/>
          <w:szCs w:val="26"/>
        </w:rPr>
        <mc:AlternateContent>
          <mc:Choice Requires="wps">
            <w:drawing>
              <wp:anchor distT="0" distB="0" distL="114300" distR="114300" simplePos="0" relativeHeight="251663360" behindDoc="0" locked="0" layoutInCell="1" allowOverlap="1">
                <wp:simplePos x="0" y="0"/>
                <wp:positionH relativeFrom="column">
                  <wp:posOffset>476250</wp:posOffset>
                </wp:positionH>
                <wp:positionV relativeFrom="paragraph">
                  <wp:posOffset>8890</wp:posOffset>
                </wp:positionV>
                <wp:extent cx="1828800" cy="0"/>
                <wp:effectExtent l="13335" t="10795" r="5715" b="8255"/>
                <wp:wrapNone/>
                <wp:docPr id="1392987309" name="Line 16"/>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w:pict>
              <v:line id="Line 16" o:spid="_x0000_s1026" o:spt="20" style="position:absolute;left:0pt;margin-left:37.5pt;margin-top:0.7pt;height:0pt;width:144pt;z-index:251663360;mso-width-relative:page;mso-height-relative:page;" filled="f" stroked="t" coordsize="21600,21600" o:gfxdata="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wOTNb0wAAAAYBAAAPAAAAAAAAAAEAIAAAACIAAABk&#10;cnMvZG93bnJldi54bWxQSwECFAAUAAAACACHTuJAhAi9D9IBAACpAwAADgAAAAAAAAABACAAAAAi&#10;AQAAZHJzL2Uyb0RvYy54bWxQSwUGAAAAAAYABgBZAQAAZgUAAAAA&#10;">
                <v:fill on="f" focussize="0,0"/>
                <v:stroke color="#000000" joinstyle="round"/>
                <v:imagedata o:title=""/>
                <o:lock v:ext="edit" aspectratio="f"/>
              </v:line>
            </w:pict>
          </mc:Fallback>
        </mc:AlternateContent>
      </w:r>
      <w:r>
        <w:rPr>
          <w:sz w:val="22"/>
        </w:rPr>
        <mc:AlternateContent>
          <mc:Choice Requires="wps">
            <w:drawing>
              <wp:anchor distT="0" distB="0" distL="114300" distR="114300" simplePos="0" relativeHeight="251664384" behindDoc="0" locked="0" layoutInCell="1" allowOverlap="1">
                <wp:simplePos x="0" y="0"/>
                <wp:positionH relativeFrom="column">
                  <wp:posOffset>3600450</wp:posOffset>
                </wp:positionH>
                <wp:positionV relativeFrom="paragraph">
                  <wp:posOffset>14605</wp:posOffset>
                </wp:positionV>
                <wp:extent cx="1720850" cy="0"/>
                <wp:effectExtent l="13335" t="6985" r="8890" b="12065"/>
                <wp:wrapNone/>
                <wp:docPr id="2038911715" name="Line 17"/>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ln>
                      </wps:spPr>
                      <wps:bodyPr/>
                    </wps:wsp>
                  </a:graphicData>
                </a:graphic>
              </wp:anchor>
            </w:drawing>
          </mc:Choice>
          <mc:Fallback>
            <w:pict>
              <v:line id="Line 17" o:spid="_x0000_s1026" o:spt="20" style="position:absolute;left:0pt;margin-left:283.5pt;margin-top:1.15pt;height:0pt;width:135.5pt;z-index:251664384;mso-width-relative:page;mso-height-relative:page;" filled="f" stroked="t" coordsize="21600,21600" o:gfxdata="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&#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ObREwdQAAAAHAQAADwAAAAAAAAABACAAAAAiAAAA&#10;ZHJzL2Rvd25yZXYueG1sUEsBAhQAFAAAAAgAh07iQCb46BfSAQAAqQMAAA4AAAAAAAAAAQAgAAAA&#10;IwEAAGRycy9lMm9Eb2MueG1sUEsFBgAAAAAGAAYAWQEAAGcFAAAAAA==&#10;">
                <v:fill on="f" focussize="0,0"/>
                <v:stroke color="#000000" joinstyle="round"/>
                <v:imagedata o:title=""/>
                <o:lock v:ext="edit" aspectratio="f"/>
              </v:line>
            </w:pict>
          </mc:Fallback>
        </mc:AlternateContent>
      </w:r>
      <w:r>
        <w:rPr>
          <w:b/>
          <w:sz w:val="22"/>
        </w:rPr>
        <w:tab/>
      </w:r>
    </w:p>
    <w:p w14:paraId="5F3AD22C">
      <w:pPr>
        <w:tabs>
          <w:tab w:val="left" w:pos="2340"/>
        </w:tabs>
        <w:spacing w:after="0" w:line="360" w:lineRule="auto"/>
        <w:ind w:left="507" w:hanging="1770" w:hangingChars="553"/>
        <w:jc w:val="center"/>
        <w:rPr>
          <w:b/>
          <w:sz w:val="32"/>
          <w:szCs w:val="32"/>
          <w:lang w:eastAsia="zh-CN"/>
        </w:rPr>
      </w:pPr>
      <w:r>
        <w:rPr>
          <w:b/>
          <w:sz w:val="32"/>
          <w:szCs w:val="32"/>
        </w:rPr>
        <w:t>BẢN NHẬN XÉT ĐỒ ÁN THỰC TẬP CHUYÊN NGÀNH</w:t>
      </w:r>
    </w:p>
    <w:p w14:paraId="0D9E712D">
      <w:pPr>
        <w:tabs>
          <w:tab w:val="left" w:pos="2340"/>
        </w:tabs>
        <w:spacing w:after="0" w:line="360" w:lineRule="auto"/>
        <w:ind w:left="507" w:hanging="1770" w:hangingChars="553"/>
        <w:rPr>
          <w:b/>
          <w:sz w:val="32"/>
          <w:szCs w:val="32"/>
          <w:lang w:eastAsia="zh-CN"/>
        </w:rPr>
      </w:pPr>
    </w:p>
    <w:p w14:paraId="3D55E320">
      <w:pPr>
        <w:tabs>
          <w:tab w:val="left" w:pos="2340"/>
        </w:tabs>
        <w:spacing w:after="0" w:line="360" w:lineRule="auto"/>
        <w:ind w:left="614" w:hanging="1437" w:hangingChars="553"/>
        <w:rPr>
          <w:sz w:val="26"/>
          <w:szCs w:val="26"/>
        </w:rPr>
      </w:pPr>
    </w:p>
    <w:p w14:paraId="1433E903">
      <w:pPr>
        <w:tabs>
          <w:tab w:val="left" w:leader="dot" w:pos="5940"/>
          <w:tab w:val="right" w:leader="dot" w:pos="9360"/>
        </w:tabs>
        <w:spacing w:after="0" w:line="360" w:lineRule="auto"/>
        <w:ind w:left="614" w:hanging="1437" w:hangingChars="553"/>
        <w:rPr>
          <w:sz w:val="26"/>
          <w:szCs w:val="26"/>
        </w:rPr>
      </w:pPr>
      <w:r>
        <w:rPr>
          <w:sz w:val="26"/>
          <w:szCs w:val="26"/>
        </w:rPr>
        <w:t>Họ và tên sinh viên: Nguyễn Văn Kiệt              MSSV: 170123291</w:t>
      </w:r>
    </w:p>
    <w:p w14:paraId="2AF1928E">
      <w:pPr>
        <w:tabs>
          <w:tab w:val="left" w:leader="dot" w:pos="5940"/>
          <w:tab w:val="right" w:leader="dot" w:pos="9360"/>
        </w:tabs>
        <w:spacing w:after="0" w:line="360" w:lineRule="auto"/>
        <w:ind w:left="614" w:hanging="1437" w:hangingChars="553"/>
        <w:rPr>
          <w:sz w:val="26"/>
          <w:szCs w:val="26"/>
        </w:rPr>
      </w:pPr>
      <w:r>
        <w:rPr>
          <w:sz w:val="26"/>
          <w:szCs w:val="26"/>
        </w:rPr>
        <w:t>Ngành: Công Nghệ Thông Tin        Khóa: 2023-2027</w:t>
      </w:r>
    </w:p>
    <w:p w14:paraId="44319954">
      <w:pPr>
        <w:tabs>
          <w:tab w:val="right" w:leader="dot" w:pos="9360"/>
        </w:tabs>
        <w:spacing w:after="0" w:line="360" w:lineRule="auto"/>
        <w:ind w:left="614" w:hanging="1437" w:hangingChars="553"/>
        <w:rPr>
          <w:sz w:val="26"/>
          <w:szCs w:val="26"/>
        </w:rPr>
      </w:pPr>
      <w:r>
        <w:rPr>
          <w:sz w:val="26"/>
          <w:szCs w:val="26"/>
        </w:rPr>
        <w:t>Tên đồ án: Xây Dựng Website Mua Bán Đồ Gốm Đã Qua Sử Dụng</w:t>
      </w:r>
    </w:p>
    <w:p w14:paraId="36BC5B5C">
      <w:pPr>
        <w:tabs>
          <w:tab w:val="right" w:leader="dot" w:pos="9360"/>
        </w:tabs>
        <w:spacing w:after="0" w:line="360" w:lineRule="auto"/>
        <w:ind w:left="614" w:hanging="1437" w:hangingChars="553"/>
        <w:rPr>
          <w:sz w:val="26"/>
          <w:szCs w:val="26"/>
          <w:lang w:eastAsia="zh-CN"/>
        </w:rPr>
      </w:pPr>
      <w:r>
        <w:rPr>
          <w:sz w:val="26"/>
          <w:szCs w:val="26"/>
        </w:rPr>
        <w:t>Họ và tên Giáo viên hướng dẫn: THS. Nguyễn Nhất Lam</w:t>
      </w:r>
    </w:p>
    <w:p w14:paraId="199CD7AD">
      <w:pPr>
        <w:tabs>
          <w:tab w:val="left" w:leader="dot" w:pos="5940"/>
          <w:tab w:val="right" w:leader="dot" w:pos="9360"/>
        </w:tabs>
        <w:spacing w:after="0" w:line="360" w:lineRule="auto"/>
        <w:ind w:left="614" w:hanging="1437" w:hangingChars="553"/>
        <w:rPr>
          <w:sz w:val="26"/>
          <w:szCs w:val="26"/>
        </w:rPr>
      </w:pPr>
      <w:r>
        <w:rPr>
          <w:sz w:val="26"/>
          <w:szCs w:val="26"/>
        </w:rPr>
        <w:t>Chức danh: Giảng Viên              Học vị: Tiến Sĩ</w:t>
      </w:r>
    </w:p>
    <w:p w14:paraId="005AF747">
      <w:pPr>
        <w:tabs>
          <w:tab w:val="left" w:leader="dot" w:pos="5940"/>
          <w:tab w:val="right" w:leader="dot" w:pos="9360"/>
        </w:tabs>
        <w:spacing w:after="0" w:line="360" w:lineRule="auto"/>
        <w:ind w:left="614" w:hanging="1437" w:hangingChars="553"/>
        <w:rPr>
          <w:sz w:val="26"/>
          <w:szCs w:val="26"/>
        </w:rPr>
      </w:pPr>
    </w:p>
    <w:p w14:paraId="49B8FE61">
      <w:pPr>
        <w:tabs>
          <w:tab w:val="left" w:leader="dot" w:pos="5940"/>
          <w:tab w:val="right" w:leader="dot" w:pos="9360"/>
        </w:tabs>
        <w:spacing w:after="0" w:line="360" w:lineRule="auto"/>
        <w:ind w:left="614" w:hanging="1437" w:hangingChars="553"/>
        <w:rPr>
          <w:sz w:val="26"/>
          <w:szCs w:val="26"/>
        </w:rPr>
      </w:pPr>
    </w:p>
    <w:p w14:paraId="52DDB4B1">
      <w:pPr>
        <w:tabs>
          <w:tab w:val="left" w:leader="dot" w:pos="5940"/>
          <w:tab w:val="right" w:leader="dot" w:pos="9360"/>
        </w:tabs>
        <w:spacing w:after="0" w:line="360" w:lineRule="auto"/>
        <w:ind w:left="614" w:hanging="1437" w:hangingChars="553"/>
        <w:rPr>
          <w:sz w:val="26"/>
          <w:szCs w:val="26"/>
        </w:rPr>
      </w:pPr>
    </w:p>
    <w:p w14:paraId="1CD5E871">
      <w:pPr>
        <w:tabs>
          <w:tab w:val="right" w:leader="dot" w:pos="9360"/>
        </w:tabs>
        <w:spacing w:after="0" w:line="360" w:lineRule="auto"/>
        <w:ind w:left="625" w:hanging="1439" w:hangingChars="553"/>
        <w:jc w:val="center"/>
        <w:rPr>
          <w:b/>
          <w:sz w:val="26"/>
          <w:szCs w:val="26"/>
        </w:rPr>
      </w:pPr>
      <w:r>
        <w:rPr>
          <w:b/>
          <w:sz w:val="26"/>
          <w:szCs w:val="26"/>
        </w:rPr>
        <w:t>NHẬN XÉT</w:t>
      </w:r>
    </w:p>
    <w:p w14:paraId="4022CEFB">
      <w:pPr>
        <w:pStyle w:val="2"/>
        <w:numPr>
          <w:ilvl w:val="0"/>
          <w:numId w:val="7"/>
        </w:numPr>
        <w:tabs>
          <w:tab w:val="clear" w:pos="425"/>
        </w:tabs>
        <w:bidi w:val="0"/>
        <w:ind w:left="425" w:leftChars="0" w:hanging="425" w:firstLineChars="0"/>
        <w:jc w:val="left"/>
        <w:rPr>
          <w:sz w:val="26"/>
          <w:szCs w:val="26"/>
        </w:rPr>
      </w:pPr>
      <w:bookmarkStart w:id="5" w:name="_Toc20738"/>
      <w:r>
        <w:rPr>
          <w:rStyle w:val="48"/>
          <w:b/>
          <w:bCs/>
        </w:rPr>
        <w:t>Nội dung đồ án.</w:t>
      </w:r>
      <w:bookmarkEnd w:id="5"/>
      <w:r>
        <w:rPr>
          <w:sz w:val="26"/>
          <w:szCs w:val="26"/>
        </w:rPr>
        <w:tab/>
      </w:r>
    </w:p>
    <w:p w14:paraId="563B5F2F">
      <w:pPr>
        <w:tabs>
          <w:tab w:val="right" w:pos="2880"/>
          <w:tab w:val="right" w:leader="dot" w:pos="9360"/>
          <w:tab w:val="left" w:pos="9540"/>
        </w:tabs>
        <w:spacing w:after="0" w:line="360" w:lineRule="auto"/>
        <w:rPr>
          <w:sz w:val="26"/>
          <w:szCs w:val="26"/>
        </w:rPr>
      </w:pPr>
      <w:r>
        <w:rPr>
          <w:sz w:val="26"/>
          <w:szCs w:val="26"/>
        </w:rPr>
        <w:t>……………………………………………………………………………………………......</w:t>
      </w:r>
    </w:p>
    <w:p w14:paraId="19AD853A">
      <w:pPr>
        <w:tabs>
          <w:tab w:val="right" w:pos="2880"/>
          <w:tab w:val="right" w:leader="dot" w:pos="9360"/>
          <w:tab w:val="left" w:pos="9540"/>
        </w:tabs>
        <w:spacing w:after="0" w:line="360" w:lineRule="auto"/>
        <w:rPr>
          <w:sz w:val="26"/>
          <w:szCs w:val="26"/>
        </w:rPr>
      </w:pPr>
      <w:r>
        <w:rPr>
          <w:sz w:val="26"/>
          <w:szCs w:val="26"/>
        </w:rPr>
        <w:t>……………………………………………………………………………………………......</w:t>
      </w:r>
    </w:p>
    <w:p w14:paraId="34454342">
      <w:pPr>
        <w:tabs>
          <w:tab w:val="right" w:pos="2880"/>
          <w:tab w:val="right" w:leader="dot" w:pos="9360"/>
          <w:tab w:val="left" w:pos="9540"/>
        </w:tabs>
        <w:spacing w:after="0" w:line="360" w:lineRule="auto"/>
        <w:rPr>
          <w:sz w:val="26"/>
          <w:szCs w:val="26"/>
        </w:rPr>
      </w:pPr>
      <w:r>
        <w:rPr>
          <w:sz w:val="26"/>
          <w:szCs w:val="26"/>
        </w:rPr>
        <w:t>……………………………………………………………………………………………......</w:t>
      </w:r>
    </w:p>
    <w:p w14:paraId="261D7CCA">
      <w:pPr>
        <w:tabs>
          <w:tab w:val="right" w:pos="2880"/>
          <w:tab w:val="right" w:leader="dot" w:pos="9360"/>
          <w:tab w:val="left" w:pos="9540"/>
        </w:tabs>
        <w:spacing w:after="0" w:line="360" w:lineRule="auto"/>
        <w:rPr>
          <w:sz w:val="26"/>
          <w:szCs w:val="26"/>
        </w:rPr>
      </w:pPr>
      <w:r>
        <w:rPr>
          <w:sz w:val="26"/>
          <w:szCs w:val="26"/>
        </w:rPr>
        <w:t>……………………………………………………………………………………………......</w:t>
      </w:r>
    </w:p>
    <w:p w14:paraId="2859645B">
      <w:pPr>
        <w:tabs>
          <w:tab w:val="right" w:pos="2880"/>
          <w:tab w:val="right" w:leader="dot" w:pos="9360"/>
          <w:tab w:val="left" w:pos="9540"/>
        </w:tabs>
        <w:spacing w:after="0" w:line="360" w:lineRule="auto"/>
        <w:rPr>
          <w:sz w:val="26"/>
          <w:szCs w:val="26"/>
        </w:rPr>
      </w:pPr>
      <w:r>
        <w:rPr>
          <w:sz w:val="26"/>
          <w:szCs w:val="26"/>
        </w:rPr>
        <w:t>……………………………………………………………………………………………......</w:t>
      </w:r>
    </w:p>
    <w:p w14:paraId="3EEF0D90">
      <w:pPr>
        <w:tabs>
          <w:tab w:val="right" w:pos="2880"/>
          <w:tab w:val="right" w:leader="dot" w:pos="9360"/>
          <w:tab w:val="left" w:pos="9540"/>
        </w:tabs>
        <w:spacing w:after="0" w:line="360" w:lineRule="auto"/>
        <w:rPr>
          <w:sz w:val="26"/>
          <w:szCs w:val="26"/>
        </w:rPr>
      </w:pPr>
      <w:r>
        <w:rPr>
          <w:sz w:val="26"/>
          <w:szCs w:val="26"/>
        </w:rPr>
        <w:t>……………………………………………………………………………………………......</w:t>
      </w:r>
    </w:p>
    <w:p w14:paraId="63F3E3E2">
      <w:pPr>
        <w:tabs>
          <w:tab w:val="right" w:pos="2880"/>
          <w:tab w:val="right" w:leader="dot" w:pos="9360"/>
          <w:tab w:val="left" w:pos="9540"/>
        </w:tabs>
        <w:spacing w:after="0" w:line="360" w:lineRule="auto"/>
        <w:rPr>
          <w:sz w:val="26"/>
          <w:szCs w:val="26"/>
        </w:rPr>
      </w:pPr>
      <w:r>
        <w:rPr>
          <w:sz w:val="26"/>
          <w:szCs w:val="26"/>
        </w:rPr>
        <w:t>……………………………………………………………………………………………......</w:t>
      </w:r>
    </w:p>
    <w:p w14:paraId="736D740D">
      <w:pPr>
        <w:tabs>
          <w:tab w:val="right" w:pos="2880"/>
          <w:tab w:val="right" w:leader="dot" w:pos="9360"/>
          <w:tab w:val="left" w:pos="9540"/>
        </w:tabs>
        <w:spacing w:after="0" w:line="360" w:lineRule="auto"/>
        <w:rPr>
          <w:sz w:val="26"/>
          <w:szCs w:val="26"/>
        </w:rPr>
      </w:pPr>
      <w:r>
        <w:rPr>
          <w:sz w:val="26"/>
          <w:szCs w:val="26"/>
        </w:rPr>
        <w:t>……………………………………………………………………………………………......</w:t>
      </w:r>
    </w:p>
    <w:p w14:paraId="77A43ECF">
      <w:pPr>
        <w:tabs>
          <w:tab w:val="right" w:pos="2880"/>
          <w:tab w:val="right" w:leader="dot" w:pos="9360"/>
          <w:tab w:val="left" w:pos="9540"/>
        </w:tabs>
        <w:spacing w:after="0" w:line="360" w:lineRule="auto"/>
        <w:rPr>
          <w:sz w:val="26"/>
          <w:szCs w:val="26"/>
        </w:rPr>
      </w:pPr>
      <w:r>
        <w:rPr>
          <w:sz w:val="26"/>
          <w:szCs w:val="26"/>
        </w:rPr>
        <w:t>……………………………………………………………………………………………......</w:t>
      </w:r>
    </w:p>
    <w:p w14:paraId="63A0A4C7">
      <w:pPr>
        <w:tabs>
          <w:tab w:val="right" w:pos="2880"/>
          <w:tab w:val="right" w:leader="dot" w:pos="9360"/>
          <w:tab w:val="left" w:pos="9540"/>
        </w:tabs>
        <w:spacing w:after="0" w:line="360" w:lineRule="auto"/>
        <w:rPr>
          <w:sz w:val="26"/>
          <w:szCs w:val="26"/>
        </w:rPr>
      </w:pPr>
      <w:r>
        <w:rPr>
          <w:sz w:val="26"/>
          <w:szCs w:val="26"/>
        </w:rPr>
        <w:t>……………………………………………………………………………………………......</w:t>
      </w:r>
    </w:p>
    <w:p w14:paraId="08D8F0E9">
      <w:pPr>
        <w:tabs>
          <w:tab w:val="right" w:pos="2880"/>
          <w:tab w:val="right" w:leader="dot" w:pos="9360"/>
          <w:tab w:val="left" w:pos="9540"/>
        </w:tabs>
        <w:spacing w:after="0" w:line="360" w:lineRule="auto"/>
        <w:rPr>
          <w:sz w:val="26"/>
          <w:szCs w:val="26"/>
        </w:rPr>
      </w:pPr>
      <w:r>
        <w:rPr>
          <w:sz w:val="26"/>
          <w:szCs w:val="26"/>
        </w:rPr>
        <w:t>……………………………………………………………………………………………......</w:t>
      </w:r>
    </w:p>
    <w:p w14:paraId="054FD6E2">
      <w:pPr>
        <w:tabs>
          <w:tab w:val="right" w:pos="2880"/>
          <w:tab w:val="right" w:leader="dot" w:pos="9360"/>
          <w:tab w:val="left" w:pos="9540"/>
        </w:tabs>
        <w:spacing w:after="0" w:line="360" w:lineRule="auto"/>
        <w:rPr>
          <w:sz w:val="26"/>
          <w:szCs w:val="26"/>
        </w:rPr>
      </w:pPr>
      <w:r>
        <w:rPr>
          <w:sz w:val="26"/>
          <w:szCs w:val="26"/>
        </w:rPr>
        <w:t>……………………………………………………………………………………………......</w:t>
      </w:r>
    </w:p>
    <w:p w14:paraId="749AB57D">
      <w:pPr>
        <w:tabs>
          <w:tab w:val="right" w:pos="2880"/>
          <w:tab w:val="right" w:leader="dot" w:pos="9360"/>
          <w:tab w:val="left" w:pos="9540"/>
        </w:tabs>
        <w:spacing w:after="0" w:line="360" w:lineRule="auto"/>
        <w:rPr>
          <w:sz w:val="26"/>
          <w:szCs w:val="26"/>
        </w:rPr>
      </w:pPr>
      <w:r>
        <w:rPr>
          <w:sz w:val="26"/>
          <w:szCs w:val="26"/>
        </w:rPr>
        <w:t>……………………………………………………………………………………………......</w:t>
      </w:r>
    </w:p>
    <w:p w14:paraId="2D8B256B">
      <w:pPr>
        <w:tabs>
          <w:tab w:val="right" w:pos="2880"/>
          <w:tab w:val="right" w:leader="dot" w:pos="9360"/>
          <w:tab w:val="left" w:pos="9540"/>
        </w:tabs>
        <w:spacing w:after="0" w:line="360" w:lineRule="auto"/>
        <w:rPr>
          <w:sz w:val="26"/>
          <w:szCs w:val="26"/>
        </w:rPr>
      </w:pPr>
      <w:r>
        <w:rPr>
          <w:sz w:val="26"/>
          <w:szCs w:val="26"/>
        </w:rPr>
        <w:t>……………………………………………………………………………………………......</w:t>
      </w:r>
    </w:p>
    <w:p w14:paraId="768E0835">
      <w:pPr>
        <w:tabs>
          <w:tab w:val="right" w:leader="dot" w:pos="9360"/>
          <w:tab w:val="right" w:leader="dot" w:pos="9540"/>
        </w:tabs>
        <w:spacing w:after="0" w:line="360" w:lineRule="auto"/>
        <w:ind w:left="614" w:hanging="1437" w:hangingChars="553"/>
        <w:rPr>
          <w:sz w:val="26"/>
          <w:szCs w:val="26"/>
        </w:rPr>
      </w:pPr>
      <w:r>
        <w:rPr>
          <w:sz w:val="26"/>
          <w:szCs w:val="26"/>
        </w:rPr>
        <w:tab/>
      </w:r>
    </w:p>
    <w:p w14:paraId="381E4252">
      <w:pPr>
        <w:tabs>
          <w:tab w:val="left" w:pos="2340"/>
          <w:tab w:val="right" w:leader="dot" w:pos="9360"/>
        </w:tabs>
        <w:spacing w:after="0" w:line="360" w:lineRule="auto"/>
        <w:rPr>
          <w:sz w:val="26"/>
          <w:szCs w:val="26"/>
        </w:rPr>
      </w:pPr>
    </w:p>
    <w:p w14:paraId="5B86051C">
      <w:pPr>
        <w:numPr>
          <w:ilvl w:val="0"/>
          <w:numId w:val="7"/>
        </w:numPr>
        <w:tabs>
          <w:tab w:val="left" w:pos="2340"/>
          <w:tab w:val="right" w:leader="dot" w:pos="9360"/>
          <w:tab w:val="clear" w:pos="425"/>
        </w:tabs>
        <w:spacing w:after="0" w:line="360" w:lineRule="auto"/>
        <w:ind w:left="425" w:leftChars="0" w:hanging="425" w:firstLineChars="0"/>
        <w:rPr>
          <w:sz w:val="26"/>
          <w:szCs w:val="26"/>
        </w:rPr>
      </w:pPr>
      <w:r>
        <w:rPr>
          <w:sz w:val="26"/>
          <w:szCs w:val="26"/>
        </w:rPr>
        <w:t xml:space="preserve">Ưu điểm: </w:t>
      </w:r>
    </w:p>
    <w:p w14:paraId="1A99841B">
      <w:pPr>
        <w:tabs>
          <w:tab w:val="right" w:pos="2880"/>
          <w:tab w:val="right" w:leader="dot" w:pos="9360"/>
          <w:tab w:val="left" w:pos="9540"/>
        </w:tabs>
        <w:spacing w:after="0" w:line="360" w:lineRule="auto"/>
        <w:rPr>
          <w:sz w:val="26"/>
          <w:szCs w:val="26"/>
        </w:rPr>
      </w:pPr>
      <w:r>
        <w:rPr>
          <w:sz w:val="26"/>
          <w:szCs w:val="26"/>
        </w:rPr>
        <w:t>……………………………………………………………………………………………......</w:t>
      </w:r>
    </w:p>
    <w:p w14:paraId="101E1CC1">
      <w:pPr>
        <w:tabs>
          <w:tab w:val="right" w:pos="2880"/>
          <w:tab w:val="right" w:leader="dot" w:pos="9360"/>
          <w:tab w:val="left" w:pos="9540"/>
        </w:tabs>
        <w:spacing w:after="0" w:line="360" w:lineRule="auto"/>
        <w:rPr>
          <w:sz w:val="26"/>
          <w:szCs w:val="26"/>
        </w:rPr>
      </w:pPr>
      <w:r>
        <w:rPr>
          <w:sz w:val="26"/>
          <w:szCs w:val="26"/>
        </w:rPr>
        <w:t>……………………………………………………………………………………………......</w:t>
      </w:r>
    </w:p>
    <w:p w14:paraId="0A3771DC">
      <w:pPr>
        <w:tabs>
          <w:tab w:val="right" w:pos="2880"/>
          <w:tab w:val="right" w:leader="dot" w:pos="9360"/>
          <w:tab w:val="left" w:pos="9540"/>
        </w:tabs>
        <w:spacing w:after="0" w:line="360" w:lineRule="auto"/>
        <w:rPr>
          <w:sz w:val="26"/>
          <w:szCs w:val="26"/>
        </w:rPr>
      </w:pPr>
      <w:r>
        <w:rPr>
          <w:sz w:val="26"/>
          <w:szCs w:val="26"/>
        </w:rPr>
        <w:t>……………………………………………………………………………………………......</w:t>
      </w:r>
    </w:p>
    <w:p w14:paraId="4325F222">
      <w:pPr>
        <w:tabs>
          <w:tab w:val="right" w:pos="2880"/>
          <w:tab w:val="right" w:leader="dot" w:pos="9360"/>
          <w:tab w:val="left" w:pos="9540"/>
        </w:tabs>
        <w:spacing w:after="0" w:line="360" w:lineRule="auto"/>
        <w:rPr>
          <w:sz w:val="26"/>
          <w:szCs w:val="26"/>
        </w:rPr>
      </w:pPr>
      <w:r>
        <w:rPr>
          <w:sz w:val="26"/>
          <w:szCs w:val="26"/>
        </w:rPr>
        <w:t>……………………………………………………………………………………………......</w:t>
      </w:r>
    </w:p>
    <w:p w14:paraId="07A15BAB">
      <w:pPr>
        <w:tabs>
          <w:tab w:val="right" w:pos="2880"/>
          <w:tab w:val="right" w:leader="dot" w:pos="9360"/>
          <w:tab w:val="left" w:pos="9540"/>
        </w:tabs>
        <w:spacing w:after="0" w:line="360" w:lineRule="auto"/>
        <w:rPr>
          <w:sz w:val="26"/>
          <w:szCs w:val="26"/>
        </w:rPr>
      </w:pPr>
      <w:r>
        <w:rPr>
          <w:sz w:val="26"/>
          <w:szCs w:val="26"/>
        </w:rPr>
        <w:t>……………………………………………………………………………………………......</w:t>
      </w:r>
    </w:p>
    <w:p w14:paraId="670AFB95">
      <w:pPr>
        <w:tabs>
          <w:tab w:val="right" w:pos="2880"/>
          <w:tab w:val="right" w:leader="dot" w:pos="9360"/>
          <w:tab w:val="left" w:pos="9540"/>
        </w:tabs>
        <w:spacing w:after="0" w:line="360" w:lineRule="auto"/>
        <w:rPr>
          <w:sz w:val="26"/>
          <w:szCs w:val="26"/>
        </w:rPr>
      </w:pPr>
      <w:r>
        <w:rPr>
          <w:sz w:val="26"/>
          <w:szCs w:val="26"/>
        </w:rPr>
        <w:t>……………………………………………………………………………………………......</w:t>
      </w:r>
    </w:p>
    <w:p w14:paraId="349108D0">
      <w:pPr>
        <w:tabs>
          <w:tab w:val="right" w:pos="2880"/>
          <w:tab w:val="right" w:leader="dot" w:pos="9360"/>
          <w:tab w:val="left" w:pos="9540"/>
        </w:tabs>
        <w:spacing w:after="0" w:line="360" w:lineRule="auto"/>
        <w:rPr>
          <w:sz w:val="26"/>
          <w:szCs w:val="26"/>
        </w:rPr>
      </w:pPr>
      <w:r>
        <w:rPr>
          <w:sz w:val="26"/>
          <w:szCs w:val="26"/>
        </w:rPr>
        <w:t>……………………………………………………………………………………………......</w:t>
      </w:r>
    </w:p>
    <w:p w14:paraId="061EA30C">
      <w:pPr>
        <w:tabs>
          <w:tab w:val="right" w:leader="dot" w:pos="9360"/>
        </w:tabs>
        <w:spacing w:after="0" w:line="360" w:lineRule="auto"/>
        <w:rPr>
          <w:sz w:val="26"/>
          <w:szCs w:val="26"/>
        </w:rPr>
      </w:pPr>
      <w:r>
        <w:rPr>
          <w:sz w:val="26"/>
          <w:szCs w:val="26"/>
        </w:rPr>
        <w:tab/>
      </w:r>
    </w:p>
    <w:p w14:paraId="723D780A">
      <w:pPr>
        <w:tabs>
          <w:tab w:val="right" w:leader="dot" w:pos="9360"/>
        </w:tabs>
        <w:spacing w:after="0" w:line="360" w:lineRule="auto"/>
        <w:ind w:left="614" w:hanging="1437" w:hangingChars="553"/>
        <w:rPr>
          <w:sz w:val="26"/>
          <w:szCs w:val="26"/>
        </w:rPr>
      </w:pPr>
      <w:r>
        <w:rPr>
          <w:sz w:val="26"/>
          <w:szCs w:val="26"/>
        </w:rPr>
        <w:tab/>
      </w:r>
    </w:p>
    <w:p w14:paraId="2AE9E3A7">
      <w:pPr>
        <w:numPr>
          <w:ilvl w:val="0"/>
          <w:numId w:val="7"/>
        </w:numPr>
        <w:tabs>
          <w:tab w:val="left" w:pos="2340"/>
          <w:tab w:val="right" w:leader="dot" w:pos="9360"/>
          <w:tab w:val="clear" w:pos="425"/>
        </w:tabs>
        <w:spacing w:after="0" w:line="360" w:lineRule="auto"/>
        <w:ind w:left="425" w:leftChars="0" w:hanging="425" w:firstLineChars="0"/>
        <w:rPr>
          <w:sz w:val="26"/>
          <w:szCs w:val="26"/>
        </w:rPr>
      </w:pPr>
      <w:r>
        <w:rPr>
          <w:sz w:val="26"/>
          <w:szCs w:val="26"/>
        </w:rPr>
        <w:t>Khuyết điểm:</w:t>
      </w:r>
    </w:p>
    <w:p w14:paraId="060FF001">
      <w:pPr>
        <w:tabs>
          <w:tab w:val="right" w:pos="2880"/>
          <w:tab w:val="right" w:leader="dot" w:pos="9360"/>
          <w:tab w:val="left" w:pos="9540"/>
        </w:tabs>
        <w:spacing w:after="0" w:line="360" w:lineRule="auto"/>
        <w:rPr>
          <w:sz w:val="26"/>
          <w:szCs w:val="26"/>
        </w:rPr>
      </w:pPr>
      <w:r>
        <w:rPr>
          <w:sz w:val="26"/>
          <w:szCs w:val="26"/>
        </w:rPr>
        <w:t>……………………………………………………………………………………………......</w:t>
      </w:r>
    </w:p>
    <w:p w14:paraId="6474E028">
      <w:pPr>
        <w:tabs>
          <w:tab w:val="right" w:pos="2880"/>
          <w:tab w:val="right" w:leader="dot" w:pos="9360"/>
          <w:tab w:val="left" w:pos="9540"/>
        </w:tabs>
        <w:spacing w:after="0" w:line="360" w:lineRule="auto"/>
        <w:rPr>
          <w:sz w:val="26"/>
          <w:szCs w:val="26"/>
        </w:rPr>
      </w:pPr>
      <w:r>
        <w:rPr>
          <w:sz w:val="26"/>
          <w:szCs w:val="26"/>
        </w:rPr>
        <w:t>……………………………………………………………………………………………......</w:t>
      </w:r>
    </w:p>
    <w:p w14:paraId="65A41D4F">
      <w:pPr>
        <w:tabs>
          <w:tab w:val="right" w:pos="2880"/>
          <w:tab w:val="right" w:leader="dot" w:pos="9360"/>
          <w:tab w:val="left" w:pos="9540"/>
        </w:tabs>
        <w:spacing w:after="0" w:line="360" w:lineRule="auto"/>
        <w:rPr>
          <w:sz w:val="26"/>
          <w:szCs w:val="26"/>
        </w:rPr>
      </w:pPr>
      <w:r>
        <w:rPr>
          <w:sz w:val="26"/>
          <w:szCs w:val="26"/>
        </w:rPr>
        <w:t>……………………………………………………………………………………………......</w:t>
      </w:r>
    </w:p>
    <w:p w14:paraId="52D109B1">
      <w:pPr>
        <w:tabs>
          <w:tab w:val="right" w:pos="2880"/>
          <w:tab w:val="right" w:leader="dot" w:pos="9360"/>
          <w:tab w:val="left" w:pos="9540"/>
        </w:tabs>
        <w:spacing w:after="0" w:line="360" w:lineRule="auto"/>
        <w:rPr>
          <w:sz w:val="26"/>
          <w:szCs w:val="26"/>
        </w:rPr>
      </w:pPr>
      <w:r>
        <w:rPr>
          <w:sz w:val="26"/>
          <w:szCs w:val="26"/>
        </w:rPr>
        <w:t>……………………………………………………………………………………………......</w:t>
      </w:r>
    </w:p>
    <w:p w14:paraId="2BA95376">
      <w:pPr>
        <w:tabs>
          <w:tab w:val="right" w:pos="2880"/>
          <w:tab w:val="right" w:leader="dot" w:pos="9360"/>
          <w:tab w:val="left" w:pos="9540"/>
        </w:tabs>
        <w:spacing w:after="0" w:line="360" w:lineRule="auto"/>
        <w:rPr>
          <w:sz w:val="26"/>
          <w:szCs w:val="26"/>
        </w:rPr>
      </w:pPr>
      <w:r>
        <w:rPr>
          <w:sz w:val="26"/>
          <w:szCs w:val="26"/>
        </w:rPr>
        <w:t>……………………………………………………………………………………………......</w:t>
      </w:r>
    </w:p>
    <w:p w14:paraId="2D8F31D3">
      <w:pPr>
        <w:tabs>
          <w:tab w:val="right" w:pos="2880"/>
          <w:tab w:val="right" w:leader="dot" w:pos="9360"/>
          <w:tab w:val="left" w:pos="9540"/>
        </w:tabs>
        <w:spacing w:after="0" w:line="360" w:lineRule="auto"/>
        <w:rPr>
          <w:sz w:val="26"/>
          <w:szCs w:val="26"/>
        </w:rPr>
      </w:pPr>
      <w:r>
        <w:rPr>
          <w:sz w:val="26"/>
          <w:szCs w:val="26"/>
        </w:rPr>
        <w:t>……………………………………………………………………………………………......</w:t>
      </w:r>
    </w:p>
    <w:p w14:paraId="3F04CB5C">
      <w:pPr>
        <w:tabs>
          <w:tab w:val="right" w:pos="2880"/>
          <w:tab w:val="right" w:leader="dot" w:pos="9360"/>
          <w:tab w:val="left" w:pos="9540"/>
        </w:tabs>
        <w:spacing w:after="0" w:line="360" w:lineRule="auto"/>
        <w:rPr>
          <w:sz w:val="26"/>
          <w:szCs w:val="26"/>
        </w:rPr>
      </w:pPr>
      <w:r>
        <w:rPr>
          <w:sz w:val="26"/>
          <w:szCs w:val="26"/>
        </w:rPr>
        <w:t>……………………………………………………………………………………………......</w:t>
      </w:r>
    </w:p>
    <w:p w14:paraId="7AE3E99D">
      <w:pPr>
        <w:tabs>
          <w:tab w:val="right" w:pos="2880"/>
          <w:tab w:val="right" w:leader="dot" w:pos="9360"/>
          <w:tab w:val="left" w:pos="9540"/>
        </w:tabs>
        <w:spacing w:after="0" w:line="360" w:lineRule="auto"/>
        <w:rPr>
          <w:sz w:val="26"/>
          <w:szCs w:val="26"/>
        </w:rPr>
      </w:pPr>
      <w:r>
        <w:rPr>
          <w:sz w:val="26"/>
          <w:szCs w:val="26"/>
        </w:rPr>
        <w:t>……………………………………………………………………………………………......</w:t>
      </w:r>
    </w:p>
    <w:p w14:paraId="6F9AC77B">
      <w:pPr>
        <w:tabs>
          <w:tab w:val="right" w:leader="dot" w:pos="9360"/>
        </w:tabs>
        <w:spacing w:after="0" w:line="360" w:lineRule="auto"/>
        <w:rPr>
          <w:sz w:val="26"/>
          <w:szCs w:val="26"/>
        </w:rPr>
      </w:pPr>
      <w:r>
        <w:rPr>
          <w:sz w:val="26"/>
          <w:szCs w:val="26"/>
        </w:rPr>
        <w:tab/>
      </w:r>
    </w:p>
    <w:p w14:paraId="69B5E47A">
      <w:pPr>
        <w:numPr>
          <w:ilvl w:val="0"/>
          <w:numId w:val="0"/>
        </w:numPr>
        <w:tabs>
          <w:tab w:val="left" w:pos="2340"/>
          <w:tab w:val="right" w:leader="dot" w:pos="9360"/>
        </w:tabs>
        <w:spacing w:after="0" w:line="360" w:lineRule="auto"/>
        <w:ind w:leftChars="-553"/>
        <w:rPr>
          <w:sz w:val="26"/>
          <w:szCs w:val="26"/>
        </w:rPr>
      </w:pPr>
    </w:p>
    <w:p w14:paraId="611400F2">
      <w:pPr>
        <w:numPr>
          <w:ilvl w:val="0"/>
          <w:numId w:val="0"/>
        </w:numPr>
        <w:tabs>
          <w:tab w:val="left" w:pos="2340"/>
          <w:tab w:val="right" w:leader="dot" w:pos="9360"/>
        </w:tabs>
        <w:spacing w:after="0" w:line="360" w:lineRule="auto"/>
        <w:ind w:leftChars="-553"/>
        <w:rPr>
          <w:sz w:val="26"/>
          <w:szCs w:val="26"/>
        </w:rPr>
      </w:pPr>
    </w:p>
    <w:p w14:paraId="2EDA6178">
      <w:pPr>
        <w:numPr>
          <w:ilvl w:val="0"/>
          <w:numId w:val="7"/>
        </w:numPr>
        <w:tabs>
          <w:tab w:val="left" w:pos="2340"/>
          <w:tab w:val="right" w:leader="dot" w:pos="9360"/>
          <w:tab w:val="clear" w:pos="425"/>
        </w:tabs>
        <w:spacing w:after="0" w:line="360" w:lineRule="auto"/>
        <w:ind w:left="425" w:leftChars="0" w:hanging="425" w:firstLineChars="0"/>
        <w:rPr>
          <w:sz w:val="26"/>
          <w:szCs w:val="26"/>
        </w:rPr>
      </w:pPr>
      <w:r>
        <w:rPr>
          <w:sz w:val="26"/>
          <w:szCs w:val="26"/>
        </w:rPr>
        <w:t>Điểm mới đồ án:</w:t>
      </w:r>
    </w:p>
    <w:p w14:paraId="2F277B30">
      <w:pPr>
        <w:tabs>
          <w:tab w:val="right" w:pos="2880"/>
          <w:tab w:val="right" w:leader="dot" w:pos="9360"/>
          <w:tab w:val="left" w:pos="9540"/>
        </w:tabs>
        <w:spacing w:after="0" w:line="360" w:lineRule="auto"/>
        <w:rPr>
          <w:sz w:val="26"/>
          <w:szCs w:val="26"/>
        </w:rPr>
      </w:pPr>
      <w:r>
        <w:rPr>
          <w:sz w:val="26"/>
          <w:szCs w:val="26"/>
        </w:rPr>
        <w:t>……………………………………………………………………………………………......</w:t>
      </w:r>
    </w:p>
    <w:p w14:paraId="173027F6">
      <w:pPr>
        <w:tabs>
          <w:tab w:val="right" w:pos="2880"/>
          <w:tab w:val="right" w:leader="dot" w:pos="9360"/>
          <w:tab w:val="left" w:pos="9540"/>
        </w:tabs>
        <w:spacing w:after="0" w:line="360" w:lineRule="auto"/>
        <w:rPr>
          <w:sz w:val="26"/>
          <w:szCs w:val="26"/>
        </w:rPr>
      </w:pPr>
      <w:r>
        <w:rPr>
          <w:sz w:val="26"/>
          <w:szCs w:val="26"/>
        </w:rPr>
        <w:t>……………………………………………………………………………………………......</w:t>
      </w:r>
    </w:p>
    <w:p w14:paraId="428BDE3D">
      <w:pPr>
        <w:tabs>
          <w:tab w:val="right" w:pos="2880"/>
          <w:tab w:val="right" w:leader="dot" w:pos="9360"/>
          <w:tab w:val="left" w:pos="9540"/>
        </w:tabs>
        <w:spacing w:after="0" w:line="360" w:lineRule="auto"/>
        <w:rPr>
          <w:sz w:val="26"/>
          <w:szCs w:val="26"/>
        </w:rPr>
      </w:pPr>
      <w:r>
        <w:rPr>
          <w:sz w:val="26"/>
          <w:szCs w:val="26"/>
        </w:rPr>
        <w:t>……………………………………………………………………………………………......</w:t>
      </w:r>
    </w:p>
    <w:p w14:paraId="0FCB5590">
      <w:pPr>
        <w:tabs>
          <w:tab w:val="right" w:pos="2880"/>
          <w:tab w:val="right" w:leader="dot" w:pos="9360"/>
          <w:tab w:val="left" w:pos="9540"/>
        </w:tabs>
        <w:spacing w:after="0" w:line="360" w:lineRule="auto"/>
        <w:rPr>
          <w:sz w:val="26"/>
          <w:szCs w:val="26"/>
        </w:rPr>
      </w:pPr>
      <w:r>
        <w:rPr>
          <w:sz w:val="26"/>
          <w:szCs w:val="26"/>
        </w:rPr>
        <w:t>……………………………………………………………………………………………......</w:t>
      </w:r>
    </w:p>
    <w:p w14:paraId="2682D856">
      <w:pPr>
        <w:tabs>
          <w:tab w:val="right" w:pos="2880"/>
          <w:tab w:val="right" w:leader="dot" w:pos="9360"/>
          <w:tab w:val="left" w:pos="9540"/>
        </w:tabs>
        <w:spacing w:after="0" w:line="360" w:lineRule="auto"/>
        <w:rPr>
          <w:sz w:val="26"/>
          <w:szCs w:val="26"/>
        </w:rPr>
      </w:pPr>
      <w:r>
        <w:rPr>
          <w:sz w:val="26"/>
          <w:szCs w:val="26"/>
        </w:rPr>
        <w:t>……………………………………………………………………………………………......</w:t>
      </w:r>
    </w:p>
    <w:p w14:paraId="030FECE5">
      <w:pPr>
        <w:tabs>
          <w:tab w:val="right" w:pos="2880"/>
          <w:tab w:val="right" w:leader="dot" w:pos="9360"/>
          <w:tab w:val="left" w:pos="9540"/>
        </w:tabs>
        <w:spacing w:after="0" w:line="360" w:lineRule="auto"/>
        <w:rPr>
          <w:sz w:val="26"/>
          <w:szCs w:val="26"/>
        </w:rPr>
      </w:pPr>
      <w:r>
        <w:rPr>
          <w:sz w:val="26"/>
          <w:szCs w:val="26"/>
        </w:rPr>
        <w:t>……………………………………………………………………………………………......</w:t>
      </w:r>
    </w:p>
    <w:p w14:paraId="0A7B1D8A">
      <w:pPr>
        <w:tabs>
          <w:tab w:val="right" w:pos="2880"/>
          <w:tab w:val="right" w:leader="dot" w:pos="9360"/>
          <w:tab w:val="left" w:pos="9540"/>
        </w:tabs>
        <w:spacing w:after="0" w:line="360" w:lineRule="auto"/>
        <w:rPr>
          <w:sz w:val="26"/>
          <w:szCs w:val="26"/>
        </w:rPr>
      </w:pPr>
      <w:r>
        <w:rPr>
          <w:sz w:val="26"/>
          <w:szCs w:val="26"/>
        </w:rPr>
        <w:t>……………………………………………………………………………………………......</w:t>
      </w:r>
    </w:p>
    <w:p w14:paraId="64A29BA7">
      <w:pPr>
        <w:tabs>
          <w:tab w:val="right" w:pos="2880"/>
          <w:tab w:val="right" w:leader="dot" w:pos="9360"/>
          <w:tab w:val="left" w:pos="9540"/>
        </w:tabs>
        <w:spacing w:after="0" w:line="360" w:lineRule="auto"/>
        <w:rPr>
          <w:sz w:val="26"/>
          <w:szCs w:val="26"/>
        </w:rPr>
      </w:pPr>
      <w:r>
        <w:rPr>
          <w:sz w:val="26"/>
          <w:szCs w:val="26"/>
        </w:rPr>
        <w:t>……………………………………………………………………………………………......</w:t>
      </w:r>
      <w:r>
        <w:rPr>
          <w:sz w:val="26"/>
          <w:szCs w:val="26"/>
        </w:rPr>
        <w:tab/>
      </w:r>
    </w:p>
    <w:p w14:paraId="704E8077">
      <w:pPr>
        <w:numPr>
          <w:ilvl w:val="0"/>
          <w:numId w:val="7"/>
        </w:numPr>
        <w:tabs>
          <w:tab w:val="left" w:pos="2340"/>
          <w:tab w:val="right" w:leader="dot" w:pos="9360"/>
          <w:tab w:val="clear" w:pos="425"/>
        </w:tabs>
        <w:spacing w:after="0" w:line="360" w:lineRule="auto"/>
        <w:ind w:left="425" w:leftChars="0" w:hanging="425" w:firstLineChars="0"/>
        <w:rPr>
          <w:sz w:val="26"/>
          <w:szCs w:val="26"/>
        </w:rPr>
      </w:pPr>
      <w:r>
        <w:rPr>
          <w:sz w:val="26"/>
          <w:szCs w:val="26"/>
        </w:rPr>
        <w:t>Giá trị thực trên đồ án:</w:t>
      </w:r>
    </w:p>
    <w:p w14:paraId="041672A8">
      <w:pPr>
        <w:tabs>
          <w:tab w:val="right" w:pos="2880"/>
          <w:tab w:val="right" w:leader="dot" w:pos="9360"/>
          <w:tab w:val="left" w:pos="9540"/>
        </w:tabs>
        <w:spacing w:after="0" w:line="360" w:lineRule="auto"/>
        <w:rPr>
          <w:sz w:val="26"/>
          <w:szCs w:val="26"/>
        </w:rPr>
      </w:pPr>
      <w:r>
        <w:rPr>
          <w:sz w:val="26"/>
          <w:szCs w:val="26"/>
        </w:rPr>
        <w:t>……………………………………………………………………………………………......</w:t>
      </w:r>
    </w:p>
    <w:p w14:paraId="7D33CBC1">
      <w:pPr>
        <w:tabs>
          <w:tab w:val="right" w:pos="2880"/>
          <w:tab w:val="right" w:leader="dot" w:pos="9360"/>
          <w:tab w:val="left" w:pos="9540"/>
        </w:tabs>
        <w:spacing w:after="0" w:line="360" w:lineRule="auto"/>
        <w:rPr>
          <w:sz w:val="26"/>
          <w:szCs w:val="26"/>
        </w:rPr>
      </w:pPr>
      <w:r>
        <w:rPr>
          <w:sz w:val="26"/>
          <w:szCs w:val="26"/>
        </w:rPr>
        <w:t>……………………………………………………………………………………………......</w:t>
      </w:r>
    </w:p>
    <w:p w14:paraId="05088430">
      <w:pPr>
        <w:tabs>
          <w:tab w:val="right" w:pos="2880"/>
          <w:tab w:val="right" w:leader="dot" w:pos="9360"/>
          <w:tab w:val="left" w:pos="9540"/>
        </w:tabs>
        <w:spacing w:after="0" w:line="360" w:lineRule="auto"/>
        <w:rPr>
          <w:sz w:val="26"/>
          <w:szCs w:val="26"/>
        </w:rPr>
      </w:pPr>
      <w:r>
        <w:rPr>
          <w:sz w:val="26"/>
          <w:szCs w:val="26"/>
        </w:rPr>
        <w:t>……………………………………………………………………………………………......</w:t>
      </w:r>
    </w:p>
    <w:p w14:paraId="0C4986E5">
      <w:pPr>
        <w:tabs>
          <w:tab w:val="right" w:pos="2880"/>
          <w:tab w:val="right" w:leader="dot" w:pos="9360"/>
          <w:tab w:val="left" w:pos="9540"/>
        </w:tabs>
        <w:spacing w:after="0" w:line="360" w:lineRule="auto"/>
        <w:rPr>
          <w:sz w:val="26"/>
          <w:szCs w:val="26"/>
        </w:rPr>
      </w:pPr>
      <w:r>
        <w:rPr>
          <w:sz w:val="26"/>
          <w:szCs w:val="26"/>
        </w:rPr>
        <w:t>……………………………………………………………………………………………......</w:t>
      </w:r>
    </w:p>
    <w:p w14:paraId="460134F2">
      <w:pPr>
        <w:tabs>
          <w:tab w:val="right" w:pos="2880"/>
          <w:tab w:val="right" w:leader="dot" w:pos="9360"/>
          <w:tab w:val="left" w:pos="9540"/>
        </w:tabs>
        <w:spacing w:after="0" w:line="360" w:lineRule="auto"/>
        <w:rPr>
          <w:sz w:val="26"/>
          <w:szCs w:val="26"/>
        </w:rPr>
      </w:pPr>
      <w:r>
        <w:rPr>
          <w:sz w:val="26"/>
          <w:szCs w:val="26"/>
        </w:rPr>
        <w:t>……………………………………………………………………………………………......</w:t>
      </w:r>
    </w:p>
    <w:p w14:paraId="11BFDFB6">
      <w:pPr>
        <w:tabs>
          <w:tab w:val="right" w:pos="2880"/>
          <w:tab w:val="right" w:leader="dot" w:pos="9360"/>
          <w:tab w:val="left" w:pos="9540"/>
        </w:tabs>
        <w:spacing w:after="0" w:line="360" w:lineRule="auto"/>
        <w:rPr>
          <w:sz w:val="26"/>
          <w:szCs w:val="26"/>
        </w:rPr>
      </w:pPr>
      <w:r>
        <w:rPr>
          <w:sz w:val="26"/>
          <w:szCs w:val="26"/>
        </w:rPr>
        <w:t>……………………………………………………………………………………………......</w:t>
      </w:r>
    </w:p>
    <w:p w14:paraId="07E3F5E8">
      <w:pPr>
        <w:tabs>
          <w:tab w:val="right" w:pos="2880"/>
          <w:tab w:val="right" w:leader="dot" w:pos="9360"/>
          <w:tab w:val="left" w:pos="9540"/>
        </w:tabs>
        <w:spacing w:after="0" w:line="360" w:lineRule="auto"/>
        <w:rPr>
          <w:sz w:val="26"/>
          <w:szCs w:val="26"/>
        </w:rPr>
      </w:pPr>
      <w:r>
        <w:rPr>
          <w:sz w:val="26"/>
          <w:szCs w:val="26"/>
        </w:rPr>
        <w:t>……………………………………………………………………………………………......</w:t>
      </w:r>
    </w:p>
    <w:p w14:paraId="5000DF31">
      <w:pPr>
        <w:tabs>
          <w:tab w:val="left" w:pos="2340"/>
          <w:tab w:val="right" w:leader="dot" w:pos="9360"/>
        </w:tabs>
        <w:spacing w:after="0" w:line="360" w:lineRule="auto"/>
        <w:rPr>
          <w:sz w:val="26"/>
          <w:szCs w:val="26"/>
        </w:rPr>
      </w:pPr>
      <w:r>
        <w:rPr>
          <w:sz w:val="26"/>
          <w:szCs w:val="26"/>
        </w:rPr>
        <w:t>……………………………………………………………………………………………......</w:t>
      </w:r>
    </w:p>
    <w:p w14:paraId="3126AE50">
      <w:pPr>
        <w:tabs>
          <w:tab w:val="right" w:leader="dot" w:pos="9360"/>
          <w:tab w:val="right" w:leader="dot" w:pos="9540"/>
        </w:tabs>
        <w:spacing w:after="0" w:line="360" w:lineRule="auto"/>
        <w:rPr>
          <w:sz w:val="26"/>
          <w:szCs w:val="26"/>
        </w:rPr>
      </w:pPr>
      <w:r>
        <w:rPr>
          <w:sz w:val="26"/>
          <w:szCs w:val="26"/>
        </w:rPr>
        <w:tab/>
      </w:r>
    </w:p>
    <w:p w14:paraId="4258FAF3">
      <w:pPr>
        <w:numPr>
          <w:ilvl w:val="0"/>
          <w:numId w:val="7"/>
        </w:numPr>
        <w:tabs>
          <w:tab w:val="left" w:pos="2340"/>
          <w:tab w:val="right" w:leader="dot" w:pos="9360"/>
          <w:tab w:val="clear" w:pos="425"/>
        </w:tabs>
        <w:spacing w:after="0" w:line="360" w:lineRule="auto"/>
        <w:ind w:left="425" w:leftChars="0" w:hanging="425" w:firstLineChars="0"/>
        <w:rPr>
          <w:sz w:val="26"/>
          <w:szCs w:val="26"/>
        </w:rPr>
      </w:pPr>
      <w:r>
        <w:rPr>
          <w:sz w:val="26"/>
          <w:szCs w:val="26"/>
        </w:rPr>
        <w:t>Đề nghị sửa chữa bổ sung:</w:t>
      </w:r>
    </w:p>
    <w:p w14:paraId="72DD373B">
      <w:pPr>
        <w:tabs>
          <w:tab w:val="right" w:leader="dot" w:pos="9360"/>
          <w:tab w:val="right" w:leader="dot" w:pos="9540"/>
        </w:tabs>
        <w:spacing w:after="0" w:line="360" w:lineRule="auto"/>
        <w:rPr>
          <w:sz w:val="26"/>
          <w:szCs w:val="26"/>
        </w:rPr>
      </w:pPr>
      <w:r>
        <w:rPr>
          <w:sz w:val="26"/>
          <w:szCs w:val="26"/>
        </w:rPr>
        <w:tab/>
      </w:r>
    </w:p>
    <w:p w14:paraId="21C51C50">
      <w:pPr>
        <w:tabs>
          <w:tab w:val="right" w:pos="2880"/>
          <w:tab w:val="right" w:leader="dot" w:pos="9360"/>
          <w:tab w:val="left" w:pos="9540"/>
        </w:tabs>
        <w:spacing w:after="0" w:line="360" w:lineRule="auto"/>
        <w:rPr>
          <w:sz w:val="26"/>
          <w:szCs w:val="26"/>
        </w:rPr>
      </w:pPr>
      <w:r>
        <w:rPr>
          <w:sz w:val="26"/>
          <w:szCs w:val="26"/>
        </w:rPr>
        <w:t>……………………………………………………………………………………………......</w:t>
      </w:r>
    </w:p>
    <w:p w14:paraId="665743E6">
      <w:pPr>
        <w:tabs>
          <w:tab w:val="right" w:pos="2880"/>
          <w:tab w:val="right" w:leader="dot" w:pos="9360"/>
          <w:tab w:val="left" w:pos="9540"/>
        </w:tabs>
        <w:spacing w:after="0" w:line="360" w:lineRule="auto"/>
        <w:rPr>
          <w:sz w:val="26"/>
          <w:szCs w:val="26"/>
        </w:rPr>
      </w:pPr>
      <w:r>
        <w:rPr>
          <w:sz w:val="26"/>
          <w:szCs w:val="26"/>
        </w:rPr>
        <w:t>……………………………………………………………………………………………......</w:t>
      </w:r>
    </w:p>
    <w:p w14:paraId="66604637">
      <w:pPr>
        <w:tabs>
          <w:tab w:val="right" w:pos="2880"/>
          <w:tab w:val="right" w:leader="dot" w:pos="9360"/>
          <w:tab w:val="left" w:pos="9540"/>
        </w:tabs>
        <w:spacing w:after="0" w:line="360" w:lineRule="auto"/>
        <w:rPr>
          <w:sz w:val="26"/>
          <w:szCs w:val="26"/>
        </w:rPr>
      </w:pPr>
      <w:r>
        <w:rPr>
          <w:sz w:val="26"/>
          <w:szCs w:val="26"/>
        </w:rPr>
        <w:t>……………………………………………………………………………………………......</w:t>
      </w:r>
    </w:p>
    <w:p w14:paraId="2830CD66">
      <w:pPr>
        <w:tabs>
          <w:tab w:val="right" w:pos="2880"/>
          <w:tab w:val="right" w:leader="dot" w:pos="9360"/>
          <w:tab w:val="left" w:pos="9540"/>
        </w:tabs>
        <w:spacing w:after="0" w:line="360" w:lineRule="auto"/>
        <w:rPr>
          <w:sz w:val="26"/>
          <w:szCs w:val="26"/>
        </w:rPr>
      </w:pPr>
      <w:r>
        <w:rPr>
          <w:sz w:val="26"/>
          <w:szCs w:val="26"/>
        </w:rPr>
        <w:t>……………………………………………………………………………………………......</w:t>
      </w:r>
    </w:p>
    <w:p w14:paraId="7805E207">
      <w:pPr>
        <w:tabs>
          <w:tab w:val="right" w:pos="2880"/>
          <w:tab w:val="right" w:leader="dot" w:pos="9360"/>
          <w:tab w:val="left" w:pos="9540"/>
        </w:tabs>
        <w:spacing w:after="0" w:line="360" w:lineRule="auto"/>
        <w:rPr>
          <w:sz w:val="26"/>
          <w:szCs w:val="26"/>
        </w:rPr>
      </w:pPr>
      <w:r>
        <w:rPr>
          <w:sz w:val="26"/>
          <w:szCs w:val="26"/>
        </w:rPr>
        <w:t>……………………………………………………………………………………………......</w:t>
      </w:r>
    </w:p>
    <w:p w14:paraId="3C6A98FB">
      <w:pPr>
        <w:tabs>
          <w:tab w:val="right" w:pos="2880"/>
          <w:tab w:val="right" w:leader="dot" w:pos="9360"/>
          <w:tab w:val="left" w:pos="9540"/>
        </w:tabs>
        <w:spacing w:after="0" w:line="360" w:lineRule="auto"/>
        <w:rPr>
          <w:sz w:val="26"/>
          <w:szCs w:val="26"/>
        </w:rPr>
      </w:pPr>
      <w:r>
        <w:rPr>
          <w:sz w:val="26"/>
          <w:szCs w:val="26"/>
        </w:rPr>
        <w:t>……………………………………………………………………………………………......</w:t>
      </w:r>
    </w:p>
    <w:p w14:paraId="1BD359FB">
      <w:pPr>
        <w:tabs>
          <w:tab w:val="right" w:pos="2880"/>
          <w:tab w:val="right" w:leader="dot" w:pos="9360"/>
          <w:tab w:val="left" w:pos="9540"/>
        </w:tabs>
        <w:spacing w:after="0" w:line="360" w:lineRule="auto"/>
        <w:rPr>
          <w:sz w:val="26"/>
          <w:szCs w:val="26"/>
        </w:rPr>
      </w:pPr>
      <w:r>
        <w:rPr>
          <w:sz w:val="26"/>
          <w:szCs w:val="26"/>
        </w:rPr>
        <w:t>……………………………………………………………………………………………......</w:t>
      </w:r>
    </w:p>
    <w:p w14:paraId="23D8BC21">
      <w:pPr>
        <w:tabs>
          <w:tab w:val="right" w:leader="dot" w:pos="9360"/>
          <w:tab w:val="right" w:leader="dot" w:pos="9540"/>
        </w:tabs>
        <w:spacing w:after="0" w:line="360" w:lineRule="auto"/>
        <w:ind w:left="614" w:hanging="1437" w:hangingChars="553"/>
        <w:rPr>
          <w:sz w:val="26"/>
          <w:szCs w:val="26"/>
        </w:rPr>
      </w:pPr>
      <w:r>
        <w:rPr>
          <w:sz w:val="26"/>
          <w:szCs w:val="26"/>
        </w:rPr>
        <w:tab/>
      </w:r>
    </w:p>
    <w:p w14:paraId="79E34C60">
      <w:pPr>
        <w:numPr>
          <w:ilvl w:val="0"/>
          <w:numId w:val="7"/>
        </w:numPr>
        <w:tabs>
          <w:tab w:val="left" w:pos="2340"/>
          <w:tab w:val="right" w:leader="dot" w:pos="9360"/>
          <w:tab w:val="clear" w:pos="425"/>
        </w:tabs>
        <w:spacing w:after="0" w:line="360" w:lineRule="auto"/>
        <w:ind w:left="425" w:leftChars="0" w:hanging="425" w:firstLineChars="0"/>
        <w:rPr>
          <w:sz w:val="26"/>
          <w:szCs w:val="26"/>
        </w:rPr>
      </w:pPr>
      <w:r>
        <w:rPr>
          <w:sz w:val="26"/>
          <w:szCs w:val="26"/>
        </w:rPr>
        <w:t xml:space="preserve"> Đánh giá:</w:t>
      </w:r>
    </w:p>
    <w:p w14:paraId="55618E55">
      <w:pPr>
        <w:tabs>
          <w:tab w:val="right" w:leader="dot" w:pos="9360"/>
          <w:tab w:val="right" w:leader="dot" w:pos="9540"/>
        </w:tabs>
        <w:spacing w:after="0" w:line="360" w:lineRule="auto"/>
        <w:rPr>
          <w:sz w:val="26"/>
          <w:szCs w:val="26"/>
        </w:rPr>
      </w:pPr>
    </w:p>
    <w:p w14:paraId="04E1B0FA">
      <w:pPr>
        <w:tabs>
          <w:tab w:val="right" w:pos="2880"/>
          <w:tab w:val="right" w:leader="dot" w:pos="9360"/>
          <w:tab w:val="left" w:pos="9540"/>
        </w:tabs>
        <w:spacing w:after="0" w:line="360" w:lineRule="auto"/>
        <w:rPr>
          <w:sz w:val="26"/>
          <w:szCs w:val="26"/>
        </w:rPr>
      </w:pPr>
      <w:r>
        <w:rPr>
          <w:sz w:val="26"/>
          <w:szCs w:val="26"/>
        </w:rPr>
        <w:t>……………………………………………………………………………………………......</w:t>
      </w:r>
    </w:p>
    <w:p w14:paraId="39AC4A26">
      <w:pPr>
        <w:tabs>
          <w:tab w:val="right" w:pos="2880"/>
          <w:tab w:val="right" w:leader="dot" w:pos="9360"/>
          <w:tab w:val="left" w:pos="9540"/>
        </w:tabs>
        <w:spacing w:after="0" w:line="360" w:lineRule="auto"/>
        <w:rPr>
          <w:sz w:val="26"/>
          <w:szCs w:val="26"/>
        </w:rPr>
      </w:pPr>
      <w:r>
        <w:rPr>
          <w:sz w:val="26"/>
          <w:szCs w:val="26"/>
        </w:rPr>
        <w:t>……………………………………………………………………………………………......</w:t>
      </w:r>
    </w:p>
    <w:p w14:paraId="75E79847">
      <w:pPr>
        <w:tabs>
          <w:tab w:val="right" w:pos="2880"/>
          <w:tab w:val="right" w:leader="dot" w:pos="9360"/>
          <w:tab w:val="left" w:pos="9540"/>
        </w:tabs>
        <w:spacing w:after="0" w:line="360" w:lineRule="auto"/>
        <w:rPr>
          <w:sz w:val="26"/>
          <w:szCs w:val="26"/>
        </w:rPr>
      </w:pPr>
      <w:r>
        <w:rPr>
          <w:sz w:val="26"/>
          <w:szCs w:val="26"/>
        </w:rPr>
        <w:t>……………………………………………………………………………………………......</w:t>
      </w:r>
    </w:p>
    <w:p w14:paraId="69C00FC4">
      <w:pPr>
        <w:tabs>
          <w:tab w:val="right" w:pos="2880"/>
          <w:tab w:val="right" w:leader="dot" w:pos="9360"/>
          <w:tab w:val="left" w:pos="9540"/>
        </w:tabs>
        <w:spacing w:after="0" w:line="360" w:lineRule="auto"/>
        <w:rPr>
          <w:sz w:val="26"/>
          <w:szCs w:val="26"/>
        </w:rPr>
      </w:pPr>
      <w:r>
        <w:rPr>
          <w:sz w:val="26"/>
          <w:szCs w:val="26"/>
        </w:rPr>
        <w:t>……………………………………………………………………………………………......</w:t>
      </w:r>
    </w:p>
    <w:p w14:paraId="0FBD3AF6">
      <w:pPr>
        <w:tabs>
          <w:tab w:val="right" w:pos="2880"/>
          <w:tab w:val="right" w:leader="dot" w:pos="9360"/>
          <w:tab w:val="left" w:pos="9540"/>
        </w:tabs>
        <w:spacing w:after="0" w:line="360" w:lineRule="auto"/>
        <w:rPr>
          <w:sz w:val="26"/>
          <w:szCs w:val="26"/>
        </w:rPr>
      </w:pPr>
      <w:r>
        <w:rPr>
          <w:sz w:val="26"/>
          <w:szCs w:val="26"/>
        </w:rPr>
        <w:t>……………………………………………………………………………………………......</w:t>
      </w:r>
    </w:p>
    <w:p w14:paraId="7D88D366">
      <w:pPr>
        <w:tabs>
          <w:tab w:val="right" w:pos="2880"/>
          <w:tab w:val="right" w:leader="dot" w:pos="9360"/>
          <w:tab w:val="left" w:pos="9540"/>
        </w:tabs>
        <w:spacing w:after="0" w:line="360" w:lineRule="auto"/>
        <w:rPr>
          <w:sz w:val="26"/>
          <w:szCs w:val="26"/>
        </w:rPr>
      </w:pPr>
      <w:r>
        <w:rPr>
          <w:sz w:val="26"/>
          <w:szCs w:val="26"/>
        </w:rPr>
        <w:t>……………………………………………………………………………………………......</w:t>
      </w:r>
    </w:p>
    <w:p w14:paraId="784B87A9">
      <w:pPr>
        <w:tabs>
          <w:tab w:val="right" w:pos="2880"/>
          <w:tab w:val="right" w:leader="dot" w:pos="9360"/>
          <w:tab w:val="left" w:pos="9540"/>
        </w:tabs>
        <w:spacing w:after="0" w:line="360" w:lineRule="auto"/>
        <w:rPr>
          <w:sz w:val="26"/>
          <w:szCs w:val="26"/>
        </w:rPr>
      </w:pPr>
      <w:r>
        <w:rPr>
          <w:sz w:val="26"/>
          <w:szCs w:val="26"/>
        </w:rPr>
        <w:t>……………………………………………………………………………………………......</w:t>
      </w:r>
    </w:p>
    <w:p w14:paraId="6FF182A9">
      <w:pPr>
        <w:tabs>
          <w:tab w:val="right" w:leader="dot" w:pos="9360"/>
          <w:tab w:val="right" w:leader="dot" w:pos="9540"/>
        </w:tabs>
        <w:spacing w:after="0" w:line="360" w:lineRule="auto"/>
        <w:ind w:left="614" w:hanging="1437" w:hangingChars="553"/>
        <w:rPr>
          <w:sz w:val="26"/>
          <w:szCs w:val="26"/>
        </w:rPr>
      </w:pPr>
      <w:r>
        <w:rPr>
          <w:sz w:val="26"/>
          <w:szCs w:val="26"/>
        </w:rPr>
        <w:t>……………………………………………………………………………………………......</w:t>
      </w:r>
      <w:r>
        <w:rPr>
          <w:sz w:val="26"/>
          <w:szCs w:val="26"/>
        </w:rPr>
        <w:tab/>
      </w:r>
    </w:p>
    <w:p w14:paraId="7F7D6EE8">
      <w:pPr>
        <w:tabs>
          <w:tab w:val="right" w:leader="dot" w:pos="9360"/>
          <w:tab w:val="right" w:leader="dot" w:pos="9540"/>
        </w:tabs>
        <w:spacing w:after="0" w:line="360" w:lineRule="auto"/>
        <w:ind w:left="614" w:hanging="1437" w:hangingChars="553"/>
        <w:rPr>
          <w:sz w:val="26"/>
          <w:szCs w:val="26"/>
        </w:rPr>
      </w:pPr>
      <w:r>
        <w:rPr>
          <w:sz w:val="26"/>
          <w:szCs w:val="26"/>
        </w:rPr>
        <w:tab/>
      </w:r>
    </w:p>
    <w:p w14:paraId="7382C2DE">
      <w:pPr>
        <w:tabs>
          <w:tab w:val="right" w:leader="dot" w:pos="9360"/>
          <w:tab w:val="right" w:leader="dot" w:pos="9540"/>
        </w:tabs>
        <w:spacing w:after="0" w:line="360" w:lineRule="auto"/>
        <w:ind w:left="614" w:hanging="1437" w:hangingChars="553"/>
        <w:rPr>
          <w:sz w:val="26"/>
          <w:szCs w:val="26"/>
        </w:rPr>
      </w:pPr>
      <w:r>
        <w:rPr>
          <w:sz w:val="26"/>
          <w:szCs w:val="26"/>
        </w:rPr>
        <w:tab/>
      </w:r>
    </w:p>
    <w:p w14:paraId="437A6497">
      <w:pPr>
        <w:tabs>
          <w:tab w:val="right" w:leader="dot" w:pos="9360"/>
          <w:tab w:val="right" w:leader="dot" w:pos="9540"/>
        </w:tabs>
        <w:spacing w:after="0" w:line="360" w:lineRule="auto"/>
        <w:ind w:left="614" w:hanging="1437" w:hangingChars="553"/>
        <w:rPr>
          <w:sz w:val="26"/>
          <w:szCs w:val="26"/>
        </w:rPr>
      </w:pPr>
      <w:r>
        <w:rPr>
          <w:sz w:val="26"/>
          <w:szCs w:val="26"/>
        </w:rPr>
        <w:tab/>
      </w:r>
    </w:p>
    <w:p w14:paraId="19AE4400">
      <w:pPr>
        <w:tabs>
          <w:tab w:val="center" w:pos="6840"/>
        </w:tabs>
        <w:spacing w:after="0" w:line="360" w:lineRule="auto"/>
        <w:ind w:left="614" w:hanging="1437" w:hangingChars="553"/>
        <w:jc w:val="right"/>
        <w:rPr>
          <w:sz w:val="26"/>
          <w:szCs w:val="26"/>
        </w:rPr>
      </w:pPr>
      <w:r>
        <w:rPr>
          <w:sz w:val="26"/>
          <w:szCs w:val="26"/>
        </w:rPr>
        <w:tab/>
      </w:r>
      <w:r>
        <w:rPr>
          <w:sz w:val="26"/>
          <w:szCs w:val="26"/>
        </w:rPr>
        <w:tab/>
      </w:r>
      <w:r>
        <w:rPr>
          <w:sz w:val="26"/>
          <w:szCs w:val="26"/>
        </w:rPr>
        <w:t>Trà Vinh</w:t>
      </w:r>
      <w:r>
        <w:rPr>
          <w:i/>
          <w:sz w:val="26"/>
          <w:szCs w:val="26"/>
        </w:rPr>
        <w:t>, ngày tháng năm 20…</w:t>
      </w:r>
    </w:p>
    <w:p w14:paraId="76B6526C">
      <w:pPr>
        <w:tabs>
          <w:tab w:val="center" w:pos="6840"/>
        </w:tabs>
        <w:spacing w:after="0" w:line="360" w:lineRule="auto"/>
        <w:ind w:left="614" w:hanging="1437" w:hangingChars="553"/>
        <w:jc w:val="right"/>
        <w:rPr>
          <w:sz w:val="26"/>
          <w:szCs w:val="26"/>
        </w:rPr>
      </w:pPr>
      <w:r>
        <w:rPr>
          <w:sz w:val="26"/>
          <w:szCs w:val="26"/>
        </w:rPr>
        <w:tab/>
      </w:r>
      <w:r>
        <w:rPr>
          <w:sz w:val="26"/>
          <w:szCs w:val="26"/>
        </w:rPr>
        <w:tab/>
      </w:r>
      <w:r>
        <w:rPr>
          <w:sz w:val="26"/>
          <w:szCs w:val="26"/>
        </w:rPr>
        <w:t xml:space="preserve">Giảng viên hướng dẫn </w:t>
      </w:r>
    </w:p>
    <w:p w14:paraId="45289969">
      <w:pPr>
        <w:tabs>
          <w:tab w:val="center" w:pos="6840"/>
        </w:tabs>
        <w:spacing w:after="0" w:line="360" w:lineRule="auto"/>
        <w:ind w:left="614" w:hanging="1437" w:hangingChars="553"/>
        <w:jc w:val="right"/>
        <w:rPr>
          <w:sz w:val="26"/>
          <w:szCs w:val="26"/>
        </w:rPr>
      </w:pPr>
      <w:r>
        <w:rPr>
          <w:sz w:val="26"/>
          <w:szCs w:val="26"/>
        </w:rPr>
        <w:tab/>
      </w:r>
      <w:r>
        <w:rPr>
          <w:i/>
          <w:sz w:val="26"/>
          <w:szCs w:val="26"/>
        </w:rPr>
        <w:t>(</w:t>
      </w:r>
      <w:r>
        <w:rPr>
          <w:i/>
          <w:sz w:val="26"/>
          <w:szCs w:val="26"/>
        </w:rPr>
        <w:tab/>
      </w:r>
      <w:r>
        <w:rPr>
          <w:i/>
          <w:sz w:val="26"/>
          <w:szCs w:val="26"/>
        </w:rPr>
        <w:t>Ký &amp; ghi rõ họ tên)</w:t>
      </w:r>
    </w:p>
    <w:p w14:paraId="1BBE4BCD">
      <w:pPr>
        <w:spacing w:after="0" w:line="360" w:lineRule="auto"/>
        <w:ind w:left="577" w:hanging="1549" w:hangingChars="553"/>
        <w:jc w:val="center"/>
        <w:rPr>
          <w:b/>
          <w:i/>
          <w:lang w:eastAsia="zh-CN"/>
        </w:rPr>
      </w:pPr>
      <w:r>
        <w:rPr>
          <w:b/>
          <w:i/>
        </w:rPr>
        <w:t xml:space="preserve"> </w:t>
      </w:r>
    </w:p>
    <w:p w14:paraId="454825A9">
      <w:pPr>
        <w:spacing w:after="0" w:line="360" w:lineRule="auto"/>
        <w:ind w:left="577" w:hanging="1549" w:hangingChars="553"/>
        <w:jc w:val="center"/>
        <w:rPr>
          <w:b/>
          <w:i/>
          <w:lang w:eastAsia="zh-CN"/>
        </w:rPr>
      </w:pPr>
    </w:p>
    <w:p w14:paraId="2D8794ED">
      <w:pPr>
        <w:spacing w:after="0" w:line="360" w:lineRule="auto"/>
        <w:ind w:left="577" w:hanging="1549" w:hangingChars="553"/>
        <w:rPr>
          <w:b/>
          <w:i/>
          <w:lang w:eastAsia="zh-CN"/>
        </w:rPr>
      </w:pPr>
    </w:p>
    <w:p w14:paraId="1DC3BF63">
      <w:pPr>
        <w:spacing w:after="0" w:line="360" w:lineRule="auto"/>
        <w:ind w:left="577" w:hanging="1549" w:hangingChars="553"/>
        <w:jc w:val="center"/>
        <w:rPr>
          <w:b/>
          <w:i/>
          <w:lang w:eastAsia="zh-CN"/>
        </w:rPr>
      </w:pPr>
    </w:p>
    <w:p w14:paraId="472730EA">
      <w:pPr>
        <w:tabs>
          <w:tab w:val="left" w:pos="3665"/>
          <w:tab w:val="center" w:pos="4808"/>
        </w:tabs>
        <w:spacing w:after="0" w:line="360" w:lineRule="auto"/>
        <w:ind w:left="577" w:hanging="1549" w:hangingChars="553"/>
        <w:rPr>
          <w:b/>
        </w:rPr>
      </w:pPr>
      <w:r>
        <w:rPr>
          <w:b/>
        </w:rPr>
        <w:tab/>
      </w:r>
      <w:r>
        <w:rPr>
          <w:b/>
        </w:rPr>
        <w:tab/>
      </w:r>
    </w:p>
    <w:p w14:paraId="641D6269">
      <w:pPr>
        <w:tabs>
          <w:tab w:val="left" w:pos="3665"/>
          <w:tab w:val="center" w:pos="4808"/>
        </w:tabs>
        <w:spacing w:after="0" w:line="360" w:lineRule="auto"/>
        <w:ind w:left="577" w:hanging="1549" w:hangingChars="553"/>
        <w:rPr>
          <w:b/>
        </w:rPr>
      </w:pPr>
    </w:p>
    <w:p w14:paraId="6ED05B0C">
      <w:pPr>
        <w:tabs>
          <w:tab w:val="left" w:pos="3665"/>
          <w:tab w:val="center" w:pos="4808"/>
        </w:tabs>
        <w:spacing w:after="0" w:line="360" w:lineRule="auto"/>
        <w:ind w:left="577" w:hanging="1549" w:hangingChars="553"/>
        <w:rPr>
          <w:b/>
        </w:rPr>
      </w:pPr>
    </w:p>
    <w:p w14:paraId="3CB8C6F0">
      <w:pPr>
        <w:tabs>
          <w:tab w:val="left" w:pos="3665"/>
          <w:tab w:val="center" w:pos="4808"/>
        </w:tabs>
        <w:spacing w:after="0" w:line="360" w:lineRule="auto"/>
        <w:ind w:left="577" w:hanging="1549" w:hangingChars="553"/>
        <w:rPr>
          <w:b/>
        </w:rPr>
      </w:pPr>
    </w:p>
    <w:p w14:paraId="6E3C76D5">
      <w:pPr>
        <w:tabs>
          <w:tab w:val="left" w:pos="3665"/>
          <w:tab w:val="center" w:pos="4808"/>
        </w:tabs>
        <w:spacing w:after="0" w:line="360" w:lineRule="auto"/>
        <w:ind w:left="577" w:hanging="1549" w:hangingChars="553"/>
        <w:rPr>
          <w:b/>
        </w:rPr>
      </w:pPr>
    </w:p>
    <w:p w14:paraId="5F75DC0F">
      <w:pPr>
        <w:tabs>
          <w:tab w:val="left" w:pos="3665"/>
          <w:tab w:val="center" w:pos="4808"/>
        </w:tabs>
        <w:spacing w:after="0" w:line="360" w:lineRule="auto"/>
        <w:rPr>
          <w:b/>
        </w:rPr>
      </w:pPr>
    </w:p>
    <w:p w14:paraId="40F9CA51">
      <w:pPr>
        <w:tabs>
          <w:tab w:val="left" w:pos="3665"/>
          <w:tab w:val="center" w:pos="4808"/>
        </w:tabs>
        <w:spacing w:after="0" w:line="360" w:lineRule="auto"/>
        <w:ind w:left="577" w:hanging="1549" w:hangingChars="553"/>
        <w:rPr>
          <w:b/>
        </w:rPr>
      </w:pPr>
    </w:p>
    <w:p w14:paraId="406D6454">
      <w:pPr>
        <w:tabs>
          <w:tab w:val="left" w:pos="3665"/>
          <w:tab w:val="center" w:pos="4808"/>
        </w:tabs>
        <w:spacing w:after="0" w:line="360" w:lineRule="auto"/>
        <w:ind w:left="577" w:hanging="1549" w:hangingChars="553"/>
        <w:jc w:val="center"/>
        <w:rPr>
          <w:b/>
        </w:rPr>
      </w:pPr>
      <w:r>
        <w:rPr>
          <w:b/>
        </w:rPr>
        <w:t>NHẬN XÉT</w:t>
      </w:r>
    </w:p>
    <w:p w14:paraId="372D65BC">
      <w:pPr>
        <w:spacing w:after="0" w:line="360" w:lineRule="auto"/>
        <w:ind w:left="577" w:hanging="1549" w:hangingChars="553"/>
        <w:jc w:val="center"/>
        <w:rPr>
          <w:b/>
        </w:rPr>
      </w:pPr>
    </w:p>
    <w:p w14:paraId="459F4B24">
      <w:pPr>
        <w:tabs>
          <w:tab w:val="right" w:pos="2880"/>
          <w:tab w:val="right" w:leader="dot" w:pos="9360"/>
          <w:tab w:val="left" w:pos="9540"/>
        </w:tabs>
        <w:spacing w:after="0" w:line="360" w:lineRule="auto"/>
        <w:rPr>
          <w:sz w:val="26"/>
          <w:szCs w:val="26"/>
        </w:rPr>
      </w:pPr>
      <w:r>
        <w:rPr>
          <w:sz w:val="26"/>
          <w:szCs w:val="26"/>
        </w:rPr>
        <w:t>……………………………………………………………………………………………......</w:t>
      </w:r>
    </w:p>
    <w:p w14:paraId="57E1679F">
      <w:pPr>
        <w:tabs>
          <w:tab w:val="right" w:pos="2880"/>
          <w:tab w:val="right" w:leader="dot" w:pos="9360"/>
          <w:tab w:val="left" w:pos="9540"/>
        </w:tabs>
        <w:spacing w:after="0" w:line="360" w:lineRule="auto"/>
        <w:rPr>
          <w:sz w:val="26"/>
          <w:szCs w:val="26"/>
        </w:rPr>
      </w:pPr>
      <w:r>
        <w:rPr>
          <w:sz w:val="26"/>
          <w:szCs w:val="26"/>
        </w:rPr>
        <w:t>……………………………………………………………………………………………......</w:t>
      </w:r>
    </w:p>
    <w:p w14:paraId="6A696ED5">
      <w:pPr>
        <w:tabs>
          <w:tab w:val="right" w:pos="2880"/>
          <w:tab w:val="right" w:leader="dot" w:pos="9360"/>
          <w:tab w:val="left" w:pos="9540"/>
        </w:tabs>
        <w:spacing w:after="0" w:line="360" w:lineRule="auto"/>
        <w:rPr>
          <w:sz w:val="26"/>
          <w:szCs w:val="26"/>
        </w:rPr>
      </w:pPr>
      <w:r>
        <w:rPr>
          <w:sz w:val="26"/>
          <w:szCs w:val="26"/>
        </w:rPr>
        <w:t>……………………………………………………………………………………………......</w:t>
      </w:r>
    </w:p>
    <w:p w14:paraId="7D8169D7">
      <w:pPr>
        <w:tabs>
          <w:tab w:val="right" w:pos="2880"/>
          <w:tab w:val="right" w:leader="dot" w:pos="9360"/>
          <w:tab w:val="left" w:pos="9540"/>
        </w:tabs>
        <w:spacing w:after="0" w:line="360" w:lineRule="auto"/>
        <w:rPr>
          <w:sz w:val="26"/>
          <w:szCs w:val="26"/>
        </w:rPr>
      </w:pPr>
      <w:r>
        <w:rPr>
          <w:sz w:val="26"/>
          <w:szCs w:val="26"/>
        </w:rPr>
        <w:t>……………………………………………………………………………………………......</w:t>
      </w:r>
    </w:p>
    <w:p w14:paraId="30207A92">
      <w:pPr>
        <w:tabs>
          <w:tab w:val="right" w:pos="2880"/>
          <w:tab w:val="right" w:leader="dot" w:pos="9360"/>
          <w:tab w:val="left" w:pos="9540"/>
        </w:tabs>
        <w:spacing w:after="0" w:line="360" w:lineRule="auto"/>
        <w:rPr>
          <w:sz w:val="26"/>
          <w:szCs w:val="26"/>
        </w:rPr>
      </w:pPr>
      <w:r>
        <w:rPr>
          <w:sz w:val="26"/>
          <w:szCs w:val="26"/>
        </w:rPr>
        <w:t>……………………………………………………………………………………………......</w:t>
      </w:r>
    </w:p>
    <w:p w14:paraId="0641758F">
      <w:pPr>
        <w:tabs>
          <w:tab w:val="right" w:pos="2880"/>
          <w:tab w:val="right" w:leader="dot" w:pos="9360"/>
          <w:tab w:val="left" w:pos="9540"/>
        </w:tabs>
        <w:spacing w:after="0" w:line="360" w:lineRule="auto"/>
        <w:rPr>
          <w:sz w:val="26"/>
          <w:szCs w:val="26"/>
        </w:rPr>
      </w:pPr>
      <w:r>
        <w:rPr>
          <w:sz w:val="26"/>
          <w:szCs w:val="26"/>
        </w:rPr>
        <w:t>……………………………………………………………………………………………......</w:t>
      </w:r>
    </w:p>
    <w:p w14:paraId="317B57DE">
      <w:pPr>
        <w:tabs>
          <w:tab w:val="right" w:pos="2880"/>
          <w:tab w:val="right" w:leader="dot" w:pos="9360"/>
          <w:tab w:val="left" w:pos="9540"/>
        </w:tabs>
        <w:spacing w:after="0" w:line="360" w:lineRule="auto"/>
        <w:rPr>
          <w:sz w:val="26"/>
          <w:szCs w:val="26"/>
        </w:rPr>
      </w:pPr>
      <w:r>
        <w:rPr>
          <w:sz w:val="26"/>
          <w:szCs w:val="26"/>
        </w:rPr>
        <w:t>……………………………………………………………………………………………......</w:t>
      </w:r>
    </w:p>
    <w:p w14:paraId="087B6C75">
      <w:pPr>
        <w:spacing w:after="0" w:line="360" w:lineRule="auto"/>
        <w:ind w:left="614" w:hanging="1437" w:hangingChars="553"/>
        <w:rPr>
          <w:sz w:val="26"/>
          <w:szCs w:val="26"/>
        </w:rPr>
      </w:pPr>
      <w:r>
        <w:rPr>
          <w:sz w:val="26"/>
          <w:szCs w:val="26"/>
        </w:rPr>
        <w:t>……………………………………………………………………………………………......</w:t>
      </w:r>
    </w:p>
    <w:p w14:paraId="59BF9DD0">
      <w:pPr>
        <w:tabs>
          <w:tab w:val="right" w:pos="2880"/>
          <w:tab w:val="right" w:leader="dot" w:pos="9360"/>
          <w:tab w:val="left" w:pos="9540"/>
        </w:tabs>
        <w:spacing w:after="0" w:line="360" w:lineRule="auto"/>
        <w:rPr>
          <w:sz w:val="26"/>
          <w:szCs w:val="26"/>
        </w:rPr>
      </w:pPr>
      <w:r>
        <w:rPr>
          <w:sz w:val="26"/>
          <w:szCs w:val="26"/>
        </w:rPr>
        <w:t>……………………………………………………………………………………………......</w:t>
      </w:r>
    </w:p>
    <w:p w14:paraId="6C76FF08">
      <w:pPr>
        <w:tabs>
          <w:tab w:val="right" w:pos="2880"/>
          <w:tab w:val="right" w:leader="dot" w:pos="9360"/>
          <w:tab w:val="left" w:pos="9540"/>
        </w:tabs>
        <w:spacing w:after="0" w:line="360" w:lineRule="auto"/>
        <w:rPr>
          <w:sz w:val="26"/>
          <w:szCs w:val="26"/>
        </w:rPr>
      </w:pPr>
      <w:r>
        <w:rPr>
          <w:sz w:val="26"/>
          <w:szCs w:val="26"/>
        </w:rPr>
        <w:t>……………………………………………………………………………………………......</w:t>
      </w:r>
    </w:p>
    <w:p w14:paraId="75E961E0">
      <w:pPr>
        <w:tabs>
          <w:tab w:val="right" w:pos="2880"/>
          <w:tab w:val="right" w:leader="dot" w:pos="9360"/>
          <w:tab w:val="left" w:pos="9540"/>
        </w:tabs>
        <w:spacing w:after="0" w:line="360" w:lineRule="auto"/>
        <w:rPr>
          <w:sz w:val="26"/>
          <w:szCs w:val="26"/>
        </w:rPr>
      </w:pPr>
      <w:r>
        <w:rPr>
          <w:sz w:val="26"/>
          <w:szCs w:val="26"/>
        </w:rPr>
        <w:t>……………………………………………………………………………………………......</w:t>
      </w:r>
    </w:p>
    <w:p w14:paraId="3D2F4B5F">
      <w:pPr>
        <w:tabs>
          <w:tab w:val="right" w:pos="2880"/>
          <w:tab w:val="right" w:leader="dot" w:pos="9360"/>
          <w:tab w:val="left" w:pos="9540"/>
        </w:tabs>
        <w:spacing w:after="0" w:line="360" w:lineRule="auto"/>
        <w:rPr>
          <w:sz w:val="26"/>
          <w:szCs w:val="26"/>
        </w:rPr>
      </w:pPr>
      <w:r>
        <w:rPr>
          <w:sz w:val="26"/>
          <w:szCs w:val="26"/>
        </w:rPr>
        <w:t>……………………………………………………………………………………………......</w:t>
      </w:r>
    </w:p>
    <w:p w14:paraId="445D92A1">
      <w:pPr>
        <w:tabs>
          <w:tab w:val="right" w:pos="2880"/>
          <w:tab w:val="right" w:leader="dot" w:pos="9360"/>
          <w:tab w:val="left" w:pos="9540"/>
        </w:tabs>
        <w:spacing w:after="0" w:line="360" w:lineRule="auto"/>
        <w:rPr>
          <w:sz w:val="26"/>
          <w:szCs w:val="26"/>
        </w:rPr>
      </w:pPr>
      <w:r>
        <w:rPr>
          <w:sz w:val="26"/>
          <w:szCs w:val="26"/>
        </w:rPr>
        <w:t>……………………………………………………………………………………………......</w:t>
      </w:r>
    </w:p>
    <w:p w14:paraId="236E9599">
      <w:pPr>
        <w:tabs>
          <w:tab w:val="right" w:pos="2880"/>
          <w:tab w:val="right" w:leader="dot" w:pos="9360"/>
          <w:tab w:val="left" w:pos="9540"/>
        </w:tabs>
        <w:spacing w:after="0" w:line="360" w:lineRule="auto"/>
        <w:rPr>
          <w:sz w:val="26"/>
          <w:szCs w:val="26"/>
        </w:rPr>
      </w:pPr>
      <w:r>
        <w:rPr>
          <w:sz w:val="26"/>
          <w:szCs w:val="26"/>
        </w:rPr>
        <w:t>……………………………………………………………………………………………......</w:t>
      </w:r>
    </w:p>
    <w:p w14:paraId="130E65C5">
      <w:pPr>
        <w:tabs>
          <w:tab w:val="right" w:pos="2880"/>
          <w:tab w:val="right" w:leader="dot" w:pos="9360"/>
          <w:tab w:val="left" w:pos="9540"/>
        </w:tabs>
        <w:spacing w:after="0" w:line="360" w:lineRule="auto"/>
        <w:rPr>
          <w:sz w:val="26"/>
          <w:szCs w:val="26"/>
        </w:rPr>
      </w:pPr>
      <w:r>
        <w:rPr>
          <w:sz w:val="26"/>
          <w:szCs w:val="26"/>
        </w:rPr>
        <w:t>……………………………………………………………………………………………......</w:t>
      </w:r>
    </w:p>
    <w:p w14:paraId="12619712">
      <w:pPr>
        <w:spacing w:after="0" w:line="360" w:lineRule="auto"/>
        <w:ind w:left="614" w:hanging="1437" w:hangingChars="553"/>
        <w:rPr>
          <w:b/>
        </w:rPr>
      </w:pPr>
      <w:r>
        <w:rPr>
          <w:sz w:val="26"/>
          <w:szCs w:val="26"/>
        </w:rPr>
        <w:t>……………………………………………………………………………………………......</w:t>
      </w:r>
    </w:p>
    <w:p w14:paraId="24D14288">
      <w:pPr>
        <w:spacing w:after="0" w:line="360" w:lineRule="auto"/>
        <w:ind w:left="577" w:hanging="1549" w:hangingChars="553"/>
        <w:rPr>
          <w:b/>
        </w:rPr>
      </w:pPr>
    </w:p>
    <w:p w14:paraId="48DD060E">
      <w:pPr>
        <w:spacing w:after="0" w:line="360" w:lineRule="auto"/>
        <w:ind w:left="577" w:firstLine="6431" w:firstLineChars="0"/>
        <w:jc w:val="center"/>
        <w:rPr>
          <w:b/>
        </w:rPr>
      </w:pPr>
      <w:r>
        <w:rPr>
          <w:b/>
        </w:rPr>
        <w:t>Giảng viên chấm</w:t>
      </w:r>
    </w:p>
    <w:p w14:paraId="0A4761AC">
      <w:pPr>
        <w:spacing w:after="0" w:line="360" w:lineRule="auto"/>
        <w:ind w:left="567" w:hanging="1548" w:hangingChars="553"/>
        <w:jc w:val="right"/>
      </w:pPr>
      <w:r>
        <w:t>(ký và ghi rõ họ tên)</w:t>
      </w:r>
    </w:p>
    <w:p w14:paraId="4D6584A6">
      <w:pPr>
        <w:spacing w:after="0" w:line="360" w:lineRule="auto"/>
        <w:ind w:left="577" w:hanging="1549" w:hangingChars="553"/>
        <w:jc w:val="right"/>
        <w:rPr>
          <w:b/>
        </w:rPr>
      </w:pPr>
    </w:p>
    <w:p w14:paraId="2641B7D3">
      <w:pPr>
        <w:spacing w:after="0" w:line="360" w:lineRule="auto"/>
        <w:ind w:left="577" w:hanging="1549" w:hangingChars="553"/>
        <w:rPr>
          <w:b/>
        </w:rPr>
      </w:pPr>
    </w:p>
    <w:p w14:paraId="199C640A">
      <w:pPr>
        <w:spacing w:after="0" w:line="360" w:lineRule="auto"/>
        <w:ind w:left="577" w:hanging="1549" w:hangingChars="553"/>
        <w:rPr>
          <w:b/>
        </w:rPr>
      </w:pPr>
    </w:p>
    <w:p w14:paraId="5B6EE584">
      <w:pPr>
        <w:spacing w:after="0" w:line="360" w:lineRule="auto"/>
        <w:ind w:left="577" w:hanging="1549" w:hangingChars="553"/>
        <w:rPr>
          <w:b/>
        </w:rPr>
      </w:pPr>
    </w:p>
    <w:p w14:paraId="5DA125FB">
      <w:pPr>
        <w:spacing w:after="0" w:line="360" w:lineRule="auto"/>
        <w:ind w:left="577" w:hanging="1549" w:hangingChars="553"/>
        <w:rPr>
          <w:b/>
        </w:rPr>
      </w:pPr>
    </w:p>
    <w:p w14:paraId="60E63F89">
      <w:pPr>
        <w:spacing w:after="0" w:line="360" w:lineRule="auto"/>
        <w:rPr>
          <w:b/>
        </w:rPr>
      </w:pPr>
      <w:r>
        <w:rPr>
          <w:b/>
        </w:rPr>
        <w:br w:type="textWrapping"/>
      </w:r>
    </w:p>
    <w:p w14:paraId="37BBB664">
      <w:pPr>
        <w:spacing w:after="0" w:line="360" w:lineRule="auto"/>
        <w:ind w:left="577" w:hanging="1549" w:hangingChars="553"/>
        <w:rPr>
          <w:sz w:val="24"/>
        </w:rPr>
      </w:pPr>
      <w:r>
        <w:rPr>
          <w:b/>
        </w:rPr>
        <w:tab/>
      </w:r>
      <w:r>
        <w:rPr>
          <w:b/>
        </w:rPr>
        <w:tab/>
      </w:r>
      <w:r>
        <w:rPr>
          <w:sz w:val="22"/>
        </w:rPr>
        <w:t xml:space="preserve">UBND TỈNH TRÀ VINH </w:t>
      </w:r>
      <w:r>
        <w:rPr>
          <w:sz w:val="22"/>
        </w:rPr>
        <w:tab/>
      </w:r>
      <w:r>
        <w:rPr>
          <w:b/>
          <w:sz w:val="22"/>
        </w:rPr>
        <w:t>CỘNG HOÀ XÃ HỘI CHỦ NGHĨA VIỆT NAM</w:t>
      </w:r>
    </w:p>
    <w:p w14:paraId="271EB739">
      <w:pPr>
        <w:tabs>
          <w:tab w:val="center" w:pos="7020"/>
        </w:tabs>
        <w:spacing w:after="0" w:line="360" w:lineRule="auto"/>
        <w:ind w:left="733" w:hanging="1217" w:hangingChars="553"/>
        <w:rPr>
          <w:b/>
          <w:sz w:val="22"/>
        </w:rPr>
      </w:pPr>
      <w:r>
        <w:rPr>
          <w:b/>
          <w:sz w:val="22"/>
        </w:rPr>
        <w:t xml:space="preserve"> TRƯỜNG ĐẠI HỌC TRÀ VINH </w:t>
      </w:r>
      <w:r>
        <w:rPr>
          <w:b/>
          <w:sz w:val="22"/>
        </w:rPr>
        <w:tab/>
      </w:r>
      <w:r>
        <w:rPr>
          <w:b/>
          <w:sz w:val="22"/>
        </w:rPr>
        <w:t>Độc lập - Tự do - Hạnh phúc</w:t>
      </w:r>
    </w:p>
    <w:p w14:paraId="2B373FCF">
      <w:pPr>
        <w:tabs>
          <w:tab w:val="center" w:pos="2340"/>
        </w:tabs>
        <w:spacing w:after="0" w:line="360" w:lineRule="auto"/>
        <w:ind w:left="733" w:hanging="1217" w:hangingChars="553"/>
        <w:rPr>
          <w:b/>
          <w:sz w:val="22"/>
        </w:rPr>
      </w:pPr>
      <w:r>
        <w:rPr>
          <w:b/>
          <w:sz w:val="22"/>
        </w:rPr>
        <mc:AlternateContent>
          <mc:Choice Requires="wps">
            <w:drawing>
              <wp:anchor distT="0" distB="0" distL="114300" distR="114300" simplePos="0" relativeHeight="251666432" behindDoc="0" locked="0" layoutInCell="1" allowOverlap="1">
                <wp:simplePos x="0" y="0"/>
                <wp:positionH relativeFrom="column">
                  <wp:posOffset>3609975</wp:posOffset>
                </wp:positionH>
                <wp:positionV relativeFrom="paragraph">
                  <wp:posOffset>3810</wp:posOffset>
                </wp:positionV>
                <wp:extent cx="1684655" cy="0"/>
                <wp:effectExtent l="13335" t="10795" r="6985" b="8255"/>
                <wp:wrapNone/>
                <wp:docPr id="1883630098" name="Line 21"/>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ln>
                      </wps:spPr>
                      <wps:bodyPr/>
                    </wps:wsp>
                  </a:graphicData>
                </a:graphic>
              </wp:anchor>
            </w:drawing>
          </mc:Choice>
          <mc:Fallback>
            <w:pict>
              <v:line id="Line 21" o:spid="_x0000_s1026" o:spt="20" style="position:absolute;left:0pt;margin-left:284.25pt;margin-top:0.3pt;height:0pt;width:132.65pt;z-index:251666432;mso-width-relative:page;mso-height-relative:page;" filled="f" stroked="t" coordsize="21600,21600" o:gfxdata="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izpfetQAAAAFAQAADwAAAAAAAAABACAAAAAiAAAA&#10;ZHJzL2Rvd25yZXYueG1sUEsBAhQAFAAAAAgAh07iQJH9RRzSAQAAqQMAAA4AAAAAAAAAAQAgAAAA&#10;IwEAAGRycy9lMm9Eb2MueG1sUEsFBgAAAAAGAAYAWQEAAGcFAAAAAA==&#10;">
                <v:fill on="f" focussize="0,0"/>
                <v:stroke color="#000000" joinstyle="round"/>
                <v:imagedata o:title=""/>
                <o:lock v:ext="edit" aspectratio="f"/>
              </v:line>
            </w:pict>
          </mc:Fallback>
        </mc:AlternateContent>
      </w:r>
      <w:r>
        <w:rPr>
          <w:b/>
          <w:sz w:val="36"/>
          <w:szCs w:val="36"/>
        </w:rPr>
        <mc:AlternateContent>
          <mc:Choice Requires="wps">
            <w:drawing>
              <wp:anchor distT="0" distB="0" distL="114300" distR="114300" simplePos="0" relativeHeight="251665408" behindDoc="0" locked="0" layoutInCell="1" allowOverlap="1">
                <wp:simplePos x="0" y="0"/>
                <wp:positionH relativeFrom="column">
                  <wp:posOffset>676275</wp:posOffset>
                </wp:positionH>
                <wp:positionV relativeFrom="paragraph">
                  <wp:posOffset>12065</wp:posOffset>
                </wp:positionV>
                <wp:extent cx="1771015" cy="0"/>
                <wp:effectExtent l="13335" t="9525" r="6350" b="9525"/>
                <wp:wrapNone/>
                <wp:docPr id="834445722" name="Line 20"/>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ln>
                      </wps:spPr>
                      <wps:bodyPr/>
                    </wps:wsp>
                  </a:graphicData>
                </a:graphic>
              </wp:anchor>
            </w:drawing>
          </mc:Choice>
          <mc:Fallback>
            <w:pict>
              <v:line id="Line 20" o:spid="_x0000_s1026" o:spt="20" style="position:absolute;left:0pt;margin-left:53.25pt;margin-top:0.95pt;height:0pt;width:139.45pt;z-index:251665408;mso-width-relative:page;mso-height-relative:page;" filled="f" stroked="t" coordsize="21600,21600" o:gfxdata="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0xCgrUAAAABwEAAA8AAAAAAAAAAQAgAAAAIgAA&#10;AGRycy9kb3ducmV2LnhtbFBLAQIUABQAAAAIAIdO4kAvvdiU0wEAAKgDAAAOAAAAAAAAAAEAIAAA&#10;ACMBAABkcnMvZTJvRG9jLnhtbFBLBQYAAAAABgAGAFkBAABoBQAAAAA=&#10;">
                <v:fill on="f" focussize="0,0"/>
                <v:stroke color="#000000" joinstyle="round"/>
                <v:imagedata o:title=""/>
                <o:lock v:ext="edit" aspectratio="f"/>
              </v:line>
            </w:pict>
          </mc:Fallback>
        </mc:AlternateContent>
      </w:r>
      <w:r>
        <w:rPr>
          <w:b/>
          <w:sz w:val="22"/>
        </w:rPr>
        <w:tab/>
      </w:r>
    </w:p>
    <w:p w14:paraId="577FCB5D">
      <w:pPr>
        <w:tabs>
          <w:tab w:val="left" w:pos="2340"/>
        </w:tabs>
        <w:spacing w:after="0" w:line="360" w:lineRule="auto"/>
        <w:ind w:left="507" w:hanging="1770" w:hangingChars="553"/>
        <w:jc w:val="center"/>
        <w:rPr>
          <w:b/>
          <w:sz w:val="32"/>
          <w:szCs w:val="32"/>
          <w:lang w:eastAsia="zh-CN"/>
        </w:rPr>
      </w:pPr>
      <w:r>
        <w:rPr>
          <w:b/>
          <w:sz w:val="32"/>
          <w:szCs w:val="32"/>
        </w:rPr>
        <w:t>BẢN NHẬN XÉT ĐỒ ÁN THỰC TẬP CHUYÊN NGÀNH</w:t>
      </w:r>
    </w:p>
    <w:p w14:paraId="581FC6BC">
      <w:pPr>
        <w:spacing w:after="0" w:line="360" w:lineRule="auto"/>
        <w:ind w:left="614" w:hanging="1437" w:hangingChars="553"/>
        <w:jc w:val="center"/>
        <w:rPr>
          <w:sz w:val="26"/>
          <w:szCs w:val="26"/>
        </w:rPr>
      </w:pPr>
    </w:p>
    <w:p w14:paraId="68B6D99C">
      <w:pPr>
        <w:tabs>
          <w:tab w:val="right" w:leader="dot" w:pos="9355"/>
        </w:tabs>
        <w:spacing w:after="0" w:line="360" w:lineRule="auto"/>
        <w:ind w:left="614" w:hanging="1437" w:hangingChars="553"/>
        <w:rPr>
          <w:sz w:val="26"/>
          <w:szCs w:val="26"/>
        </w:rPr>
      </w:pPr>
      <w:r>
        <w:rPr>
          <w:sz w:val="26"/>
          <w:szCs w:val="26"/>
        </w:rPr>
        <w:t xml:space="preserve">Họ và tên người nhận xét: </w:t>
      </w:r>
      <w:r>
        <w:rPr>
          <w:sz w:val="26"/>
          <w:szCs w:val="26"/>
        </w:rPr>
        <w:tab/>
      </w:r>
    </w:p>
    <w:p w14:paraId="56010422">
      <w:pPr>
        <w:tabs>
          <w:tab w:val="left" w:leader="dot" w:pos="4860"/>
          <w:tab w:val="right" w:leader="dot" w:pos="9355"/>
        </w:tabs>
        <w:spacing w:after="0" w:line="360" w:lineRule="auto"/>
        <w:ind w:left="614" w:hanging="1437" w:hangingChars="553"/>
        <w:rPr>
          <w:sz w:val="26"/>
          <w:szCs w:val="26"/>
        </w:rPr>
      </w:pPr>
      <w:r>
        <w:rPr>
          <w:sz w:val="26"/>
          <w:szCs w:val="26"/>
        </w:rPr>
        <w:t xml:space="preserve">Chức danh: </w:t>
      </w:r>
      <w:r>
        <w:rPr>
          <w:sz w:val="26"/>
          <w:szCs w:val="26"/>
        </w:rPr>
        <w:tab/>
      </w:r>
      <w:r>
        <w:rPr>
          <w:sz w:val="26"/>
          <w:szCs w:val="26"/>
        </w:rPr>
        <w:t xml:space="preserve"> Học vị: </w:t>
      </w:r>
      <w:r>
        <w:rPr>
          <w:sz w:val="26"/>
          <w:szCs w:val="26"/>
        </w:rPr>
        <w:tab/>
      </w:r>
      <w:r>
        <w:rPr>
          <w:sz w:val="26"/>
          <w:szCs w:val="26"/>
        </w:rPr>
        <w:t xml:space="preserve"> </w:t>
      </w:r>
    </w:p>
    <w:p w14:paraId="4793F80E">
      <w:pPr>
        <w:tabs>
          <w:tab w:val="right" w:leader="dot" w:pos="9355"/>
        </w:tabs>
        <w:spacing w:after="0" w:line="360" w:lineRule="auto"/>
        <w:ind w:left="614" w:hanging="1437" w:hangingChars="553"/>
        <w:rPr>
          <w:sz w:val="26"/>
          <w:szCs w:val="26"/>
        </w:rPr>
      </w:pPr>
      <w:r>
        <w:rPr>
          <w:sz w:val="26"/>
          <w:szCs w:val="26"/>
        </w:rPr>
        <w:t xml:space="preserve">Chuyên ngành: </w:t>
      </w:r>
      <w:r>
        <w:rPr>
          <w:sz w:val="26"/>
          <w:szCs w:val="26"/>
        </w:rPr>
        <w:tab/>
      </w:r>
    </w:p>
    <w:p w14:paraId="49EED491">
      <w:pPr>
        <w:tabs>
          <w:tab w:val="right" w:leader="dot" w:pos="9355"/>
        </w:tabs>
        <w:spacing w:after="0" w:line="360" w:lineRule="auto"/>
        <w:ind w:left="614" w:hanging="1437" w:hangingChars="553"/>
        <w:rPr>
          <w:sz w:val="26"/>
          <w:szCs w:val="26"/>
        </w:rPr>
      </w:pPr>
      <w:r>
        <w:rPr>
          <w:sz w:val="26"/>
          <w:szCs w:val="26"/>
        </w:rPr>
        <w:t xml:space="preserve">Cơ quan công tác: </w:t>
      </w:r>
      <w:r>
        <w:rPr>
          <w:sz w:val="26"/>
          <w:szCs w:val="26"/>
        </w:rPr>
        <w:tab/>
      </w:r>
      <w:r>
        <w:rPr>
          <w:sz w:val="26"/>
          <w:szCs w:val="26"/>
        </w:rPr>
        <w:t xml:space="preserve"> </w:t>
      </w:r>
    </w:p>
    <w:p w14:paraId="562EF46D">
      <w:pPr>
        <w:tabs>
          <w:tab w:val="right" w:leader="dot" w:pos="9355"/>
        </w:tabs>
        <w:spacing w:after="0" w:line="360" w:lineRule="auto"/>
        <w:ind w:left="614" w:hanging="1437" w:hangingChars="553"/>
        <w:rPr>
          <w:sz w:val="26"/>
          <w:szCs w:val="26"/>
        </w:rPr>
      </w:pPr>
      <w:r>
        <w:rPr>
          <w:sz w:val="26"/>
          <w:szCs w:val="26"/>
        </w:rPr>
        <w:t xml:space="preserve">Tên sinh viên: </w:t>
      </w:r>
      <w:r>
        <w:rPr>
          <w:sz w:val="26"/>
          <w:szCs w:val="26"/>
        </w:rPr>
        <w:tab/>
      </w:r>
    </w:p>
    <w:p w14:paraId="65225938">
      <w:pPr>
        <w:tabs>
          <w:tab w:val="right" w:leader="dot" w:pos="9355"/>
        </w:tabs>
        <w:spacing w:after="0" w:line="360" w:lineRule="auto"/>
        <w:ind w:left="614" w:hanging="1437" w:hangingChars="553"/>
        <w:rPr>
          <w:sz w:val="26"/>
          <w:szCs w:val="26"/>
        </w:rPr>
      </w:pPr>
      <w:r>
        <w:rPr>
          <w:sz w:val="26"/>
          <w:szCs w:val="26"/>
        </w:rPr>
        <w:t xml:space="preserve">Tên đề tài đồ án: </w:t>
      </w:r>
      <w:r>
        <w:rPr>
          <w:sz w:val="26"/>
          <w:szCs w:val="26"/>
        </w:rPr>
        <w:tab/>
      </w:r>
    </w:p>
    <w:p w14:paraId="23FBFEE9">
      <w:pPr>
        <w:tabs>
          <w:tab w:val="right" w:leader="dot" w:pos="9355"/>
        </w:tabs>
        <w:spacing w:after="0" w:line="360" w:lineRule="auto"/>
        <w:ind w:left="614" w:hanging="1437" w:hangingChars="553"/>
        <w:rPr>
          <w:sz w:val="26"/>
          <w:szCs w:val="26"/>
        </w:rPr>
      </w:pPr>
      <w:r>
        <w:rPr>
          <w:sz w:val="26"/>
          <w:szCs w:val="26"/>
        </w:rPr>
        <w:tab/>
      </w:r>
    </w:p>
    <w:p w14:paraId="1F88862E">
      <w:pPr>
        <w:tabs>
          <w:tab w:val="right" w:leader="dot" w:pos="9355"/>
        </w:tabs>
        <w:spacing w:after="0" w:line="360" w:lineRule="auto"/>
        <w:ind w:left="614" w:hanging="1437" w:hangingChars="553"/>
        <w:rPr>
          <w:sz w:val="26"/>
          <w:szCs w:val="26"/>
        </w:rPr>
      </w:pPr>
      <w:r>
        <w:rPr>
          <w:sz w:val="26"/>
          <w:szCs w:val="26"/>
        </w:rPr>
        <w:tab/>
      </w:r>
    </w:p>
    <w:p w14:paraId="71488B9F">
      <w:pPr>
        <w:tabs>
          <w:tab w:val="right" w:leader="dot" w:pos="9355"/>
        </w:tabs>
        <w:spacing w:after="0" w:line="360" w:lineRule="auto"/>
        <w:ind w:left="625" w:hanging="1439" w:hangingChars="553"/>
        <w:jc w:val="center"/>
        <w:rPr>
          <w:b/>
          <w:sz w:val="26"/>
          <w:szCs w:val="26"/>
        </w:rPr>
      </w:pPr>
      <w:r>
        <w:rPr>
          <w:b/>
          <w:sz w:val="26"/>
          <w:szCs w:val="26"/>
        </w:rPr>
        <w:t>I. Ý KIẾN NHẬN XÉT</w:t>
      </w:r>
    </w:p>
    <w:p w14:paraId="6A96C18B">
      <w:pPr>
        <w:tabs>
          <w:tab w:val="right" w:leader="dot" w:pos="9355"/>
        </w:tabs>
        <w:spacing w:after="0" w:line="360" w:lineRule="auto"/>
        <w:ind w:left="614" w:hanging="1437" w:hangingChars="553"/>
        <w:rPr>
          <w:sz w:val="26"/>
          <w:szCs w:val="26"/>
        </w:rPr>
      </w:pPr>
      <w:r>
        <w:rPr>
          <w:sz w:val="26"/>
          <w:szCs w:val="26"/>
        </w:rPr>
        <w:t xml:space="preserve">1. Nội dung: </w:t>
      </w:r>
    </w:p>
    <w:p w14:paraId="3C32810C">
      <w:pPr>
        <w:tabs>
          <w:tab w:val="right" w:leader="dot" w:pos="9355"/>
        </w:tabs>
        <w:spacing w:after="0" w:line="360" w:lineRule="auto"/>
        <w:ind w:left="614" w:hanging="1437" w:hangingChars="553"/>
        <w:rPr>
          <w:sz w:val="26"/>
          <w:szCs w:val="26"/>
        </w:rPr>
      </w:pPr>
      <w:r>
        <w:rPr>
          <w:sz w:val="26"/>
          <w:szCs w:val="26"/>
        </w:rPr>
        <w:tab/>
      </w:r>
    </w:p>
    <w:p w14:paraId="468FCBBC">
      <w:pPr>
        <w:tabs>
          <w:tab w:val="right" w:pos="2880"/>
          <w:tab w:val="right" w:leader="dot" w:pos="9360"/>
          <w:tab w:val="left" w:pos="9540"/>
        </w:tabs>
        <w:spacing w:after="0" w:line="360" w:lineRule="auto"/>
        <w:rPr>
          <w:sz w:val="26"/>
          <w:szCs w:val="26"/>
        </w:rPr>
      </w:pPr>
      <w:r>
        <w:rPr>
          <w:sz w:val="26"/>
          <w:szCs w:val="26"/>
        </w:rPr>
        <w:t>……………………………………………………………………………………………......</w:t>
      </w:r>
    </w:p>
    <w:p w14:paraId="1D96A702">
      <w:pPr>
        <w:tabs>
          <w:tab w:val="right" w:pos="2880"/>
          <w:tab w:val="right" w:leader="dot" w:pos="9360"/>
          <w:tab w:val="left" w:pos="9540"/>
        </w:tabs>
        <w:spacing w:after="0" w:line="360" w:lineRule="auto"/>
        <w:rPr>
          <w:sz w:val="26"/>
          <w:szCs w:val="26"/>
        </w:rPr>
      </w:pPr>
      <w:r>
        <w:rPr>
          <w:sz w:val="26"/>
          <w:szCs w:val="26"/>
        </w:rPr>
        <w:t>……………………………………………………………………………………………......</w:t>
      </w:r>
    </w:p>
    <w:p w14:paraId="4E646BA9">
      <w:pPr>
        <w:tabs>
          <w:tab w:val="right" w:pos="2880"/>
          <w:tab w:val="right" w:leader="dot" w:pos="9360"/>
          <w:tab w:val="left" w:pos="9540"/>
        </w:tabs>
        <w:spacing w:after="0" w:line="360" w:lineRule="auto"/>
        <w:rPr>
          <w:sz w:val="26"/>
          <w:szCs w:val="26"/>
        </w:rPr>
      </w:pPr>
      <w:r>
        <w:rPr>
          <w:sz w:val="26"/>
          <w:szCs w:val="26"/>
        </w:rPr>
        <w:t>……………………………………………………………………………………………......</w:t>
      </w:r>
    </w:p>
    <w:p w14:paraId="546DD1E5">
      <w:pPr>
        <w:tabs>
          <w:tab w:val="right" w:pos="2880"/>
          <w:tab w:val="right" w:leader="dot" w:pos="9360"/>
          <w:tab w:val="left" w:pos="9540"/>
        </w:tabs>
        <w:spacing w:after="0" w:line="360" w:lineRule="auto"/>
        <w:rPr>
          <w:sz w:val="26"/>
          <w:szCs w:val="26"/>
        </w:rPr>
      </w:pPr>
      <w:r>
        <w:rPr>
          <w:sz w:val="26"/>
          <w:szCs w:val="26"/>
        </w:rPr>
        <w:t>……………………………………………………………………………………………......</w:t>
      </w:r>
    </w:p>
    <w:p w14:paraId="305CA144">
      <w:pPr>
        <w:tabs>
          <w:tab w:val="right" w:pos="2880"/>
          <w:tab w:val="right" w:leader="dot" w:pos="9360"/>
          <w:tab w:val="left" w:pos="9540"/>
        </w:tabs>
        <w:spacing w:after="0" w:line="360" w:lineRule="auto"/>
        <w:rPr>
          <w:sz w:val="26"/>
          <w:szCs w:val="26"/>
        </w:rPr>
      </w:pPr>
      <w:r>
        <w:rPr>
          <w:sz w:val="26"/>
          <w:szCs w:val="26"/>
        </w:rPr>
        <w:t>……………………………………………………………………………………………......</w:t>
      </w:r>
    </w:p>
    <w:p w14:paraId="07DFF7C8">
      <w:pPr>
        <w:tabs>
          <w:tab w:val="right" w:pos="2880"/>
          <w:tab w:val="right" w:leader="dot" w:pos="9360"/>
          <w:tab w:val="left" w:pos="9540"/>
        </w:tabs>
        <w:spacing w:after="0" w:line="360" w:lineRule="auto"/>
        <w:rPr>
          <w:sz w:val="26"/>
          <w:szCs w:val="26"/>
        </w:rPr>
      </w:pPr>
      <w:r>
        <w:rPr>
          <w:sz w:val="26"/>
          <w:szCs w:val="26"/>
        </w:rPr>
        <w:t>……………………………………………………………………………………………......</w:t>
      </w:r>
    </w:p>
    <w:p w14:paraId="21FC3769">
      <w:pPr>
        <w:tabs>
          <w:tab w:val="right" w:pos="2880"/>
          <w:tab w:val="right" w:leader="dot" w:pos="9360"/>
          <w:tab w:val="left" w:pos="9540"/>
        </w:tabs>
        <w:spacing w:after="0" w:line="360" w:lineRule="auto"/>
        <w:rPr>
          <w:sz w:val="26"/>
          <w:szCs w:val="26"/>
        </w:rPr>
      </w:pPr>
      <w:r>
        <w:rPr>
          <w:sz w:val="26"/>
          <w:szCs w:val="26"/>
        </w:rPr>
        <w:t>……………………………………………………………………………………………......</w:t>
      </w:r>
    </w:p>
    <w:p w14:paraId="07D313EE">
      <w:pPr>
        <w:spacing w:after="0" w:line="360" w:lineRule="auto"/>
        <w:ind w:left="614" w:hanging="1437" w:hangingChars="553"/>
        <w:rPr>
          <w:b/>
        </w:rPr>
      </w:pPr>
      <w:r>
        <w:rPr>
          <w:sz w:val="26"/>
          <w:szCs w:val="26"/>
        </w:rPr>
        <w:t>……………………………………………………………………………………………......</w:t>
      </w:r>
    </w:p>
    <w:p w14:paraId="2A4A5B4B">
      <w:pPr>
        <w:tabs>
          <w:tab w:val="right" w:leader="dot" w:pos="9355"/>
        </w:tabs>
        <w:spacing w:after="0" w:line="360" w:lineRule="auto"/>
        <w:rPr>
          <w:sz w:val="26"/>
          <w:szCs w:val="26"/>
        </w:rPr>
      </w:pPr>
      <w:r>
        <w:rPr>
          <w:sz w:val="26"/>
          <w:szCs w:val="26"/>
        </w:rPr>
        <w:tab/>
      </w:r>
    </w:p>
    <w:p w14:paraId="38910FAB">
      <w:pPr>
        <w:tabs>
          <w:tab w:val="right" w:pos="9355"/>
        </w:tabs>
        <w:spacing w:after="0" w:line="360" w:lineRule="auto"/>
        <w:ind w:left="614" w:hanging="1437" w:hangingChars="553"/>
        <w:rPr>
          <w:sz w:val="26"/>
          <w:szCs w:val="26"/>
        </w:rPr>
      </w:pPr>
      <w:r>
        <w:rPr>
          <w:sz w:val="26"/>
          <w:szCs w:val="26"/>
        </w:rPr>
        <w:t>2. Điểm mới các kết quả của đồ án:</w:t>
      </w:r>
    </w:p>
    <w:p w14:paraId="32AB678F">
      <w:pPr>
        <w:tabs>
          <w:tab w:val="right" w:leader="dot" w:pos="9355"/>
        </w:tabs>
        <w:spacing w:after="0" w:line="360" w:lineRule="auto"/>
        <w:ind w:left="614" w:hanging="1437" w:hangingChars="553"/>
        <w:rPr>
          <w:sz w:val="26"/>
          <w:szCs w:val="26"/>
        </w:rPr>
      </w:pPr>
      <w:r>
        <w:rPr>
          <w:sz w:val="26"/>
          <w:szCs w:val="26"/>
        </w:rPr>
        <w:tab/>
      </w:r>
    </w:p>
    <w:p w14:paraId="5175BD0F">
      <w:pPr>
        <w:tabs>
          <w:tab w:val="right" w:pos="2880"/>
          <w:tab w:val="right" w:leader="dot" w:pos="9360"/>
          <w:tab w:val="left" w:pos="9540"/>
        </w:tabs>
        <w:spacing w:after="0" w:line="360" w:lineRule="auto"/>
        <w:rPr>
          <w:sz w:val="26"/>
          <w:szCs w:val="26"/>
        </w:rPr>
      </w:pPr>
      <w:r>
        <w:rPr>
          <w:sz w:val="26"/>
          <w:szCs w:val="26"/>
        </w:rPr>
        <w:t>……………………………………………………………………………………………......</w:t>
      </w:r>
    </w:p>
    <w:p w14:paraId="304CD82F">
      <w:pPr>
        <w:tabs>
          <w:tab w:val="right" w:pos="2880"/>
          <w:tab w:val="right" w:leader="dot" w:pos="9360"/>
          <w:tab w:val="left" w:pos="9540"/>
        </w:tabs>
        <w:spacing w:after="0" w:line="360" w:lineRule="auto"/>
        <w:rPr>
          <w:sz w:val="26"/>
          <w:szCs w:val="26"/>
        </w:rPr>
      </w:pPr>
      <w:r>
        <w:rPr>
          <w:sz w:val="26"/>
          <w:szCs w:val="26"/>
        </w:rPr>
        <w:t>……………………………………………………………………………………………......</w:t>
      </w:r>
    </w:p>
    <w:p w14:paraId="16F92643">
      <w:pPr>
        <w:tabs>
          <w:tab w:val="right" w:pos="2880"/>
          <w:tab w:val="right" w:leader="dot" w:pos="9360"/>
          <w:tab w:val="left" w:pos="9540"/>
        </w:tabs>
        <w:spacing w:after="0" w:line="360" w:lineRule="auto"/>
        <w:rPr>
          <w:sz w:val="26"/>
          <w:szCs w:val="26"/>
        </w:rPr>
      </w:pPr>
      <w:r>
        <w:rPr>
          <w:sz w:val="26"/>
          <w:szCs w:val="26"/>
        </w:rPr>
        <w:t>……………………………………………………………………………………………......</w:t>
      </w:r>
    </w:p>
    <w:p w14:paraId="5A8306FA">
      <w:pPr>
        <w:tabs>
          <w:tab w:val="right" w:pos="2880"/>
          <w:tab w:val="right" w:leader="dot" w:pos="9360"/>
          <w:tab w:val="left" w:pos="9540"/>
        </w:tabs>
        <w:spacing w:after="0" w:line="360" w:lineRule="auto"/>
        <w:rPr>
          <w:sz w:val="26"/>
          <w:szCs w:val="26"/>
        </w:rPr>
      </w:pPr>
      <w:r>
        <w:rPr>
          <w:sz w:val="26"/>
          <w:szCs w:val="26"/>
        </w:rPr>
        <w:t>……………………………………………………………………………………………......</w:t>
      </w:r>
    </w:p>
    <w:p w14:paraId="37353A5E">
      <w:pPr>
        <w:tabs>
          <w:tab w:val="right" w:pos="2880"/>
          <w:tab w:val="right" w:leader="dot" w:pos="9360"/>
          <w:tab w:val="left" w:pos="9540"/>
        </w:tabs>
        <w:spacing w:after="0" w:line="360" w:lineRule="auto"/>
        <w:rPr>
          <w:sz w:val="26"/>
          <w:szCs w:val="26"/>
        </w:rPr>
      </w:pPr>
      <w:r>
        <w:rPr>
          <w:sz w:val="26"/>
          <w:szCs w:val="26"/>
        </w:rPr>
        <w:t>……………………………………………………………………………………………......</w:t>
      </w:r>
    </w:p>
    <w:p w14:paraId="6347603D">
      <w:pPr>
        <w:tabs>
          <w:tab w:val="right" w:pos="2880"/>
          <w:tab w:val="right" w:leader="dot" w:pos="9360"/>
          <w:tab w:val="left" w:pos="9540"/>
        </w:tabs>
        <w:spacing w:after="0" w:line="360" w:lineRule="auto"/>
        <w:rPr>
          <w:sz w:val="26"/>
          <w:szCs w:val="26"/>
        </w:rPr>
      </w:pPr>
      <w:r>
        <w:rPr>
          <w:sz w:val="26"/>
          <w:szCs w:val="26"/>
        </w:rPr>
        <w:t>……………………………………………………………………………………………......</w:t>
      </w:r>
    </w:p>
    <w:p w14:paraId="0C8F4516">
      <w:pPr>
        <w:tabs>
          <w:tab w:val="right" w:pos="2880"/>
          <w:tab w:val="right" w:leader="dot" w:pos="9360"/>
          <w:tab w:val="left" w:pos="9540"/>
        </w:tabs>
        <w:spacing w:after="0" w:line="360" w:lineRule="auto"/>
        <w:rPr>
          <w:sz w:val="26"/>
          <w:szCs w:val="26"/>
        </w:rPr>
      </w:pPr>
      <w:r>
        <w:rPr>
          <w:sz w:val="26"/>
          <w:szCs w:val="26"/>
        </w:rPr>
        <w:t>……………………………………………………………………………………………......</w:t>
      </w:r>
    </w:p>
    <w:p w14:paraId="4CBD9DE7">
      <w:pPr>
        <w:spacing w:after="0" w:line="360" w:lineRule="auto"/>
        <w:ind w:left="614" w:hanging="1437" w:hangingChars="553"/>
        <w:rPr>
          <w:b/>
        </w:rPr>
      </w:pPr>
      <w:r>
        <w:rPr>
          <w:sz w:val="26"/>
          <w:szCs w:val="26"/>
        </w:rPr>
        <w:t>……………………………………………………………………………………………......</w:t>
      </w:r>
    </w:p>
    <w:p w14:paraId="180535FB">
      <w:pPr>
        <w:tabs>
          <w:tab w:val="right" w:leader="dot" w:pos="9355"/>
        </w:tabs>
        <w:spacing w:after="0" w:line="360" w:lineRule="auto"/>
        <w:rPr>
          <w:sz w:val="26"/>
          <w:szCs w:val="26"/>
        </w:rPr>
      </w:pPr>
      <w:r>
        <w:rPr>
          <w:sz w:val="26"/>
          <w:szCs w:val="26"/>
        </w:rPr>
        <w:tab/>
      </w:r>
    </w:p>
    <w:p w14:paraId="41AB2452">
      <w:pPr>
        <w:tabs>
          <w:tab w:val="right" w:pos="9355"/>
        </w:tabs>
        <w:spacing w:after="0" w:line="360" w:lineRule="auto"/>
        <w:ind w:left="614" w:hanging="1437" w:hangingChars="553"/>
        <w:rPr>
          <w:sz w:val="26"/>
          <w:szCs w:val="26"/>
        </w:rPr>
      </w:pPr>
      <w:r>
        <w:rPr>
          <w:sz w:val="26"/>
          <w:szCs w:val="26"/>
        </w:rPr>
        <w:t>3. Ứng dụng thực tế:</w:t>
      </w:r>
    </w:p>
    <w:p w14:paraId="7C68820F">
      <w:pPr>
        <w:tabs>
          <w:tab w:val="right" w:leader="dot" w:pos="9355"/>
        </w:tabs>
        <w:spacing w:after="0" w:line="360" w:lineRule="auto"/>
        <w:ind w:left="614" w:hanging="1437" w:hangingChars="553"/>
        <w:rPr>
          <w:sz w:val="26"/>
          <w:szCs w:val="26"/>
        </w:rPr>
      </w:pPr>
      <w:r>
        <w:rPr>
          <w:sz w:val="26"/>
          <w:szCs w:val="26"/>
        </w:rPr>
        <w:tab/>
      </w:r>
    </w:p>
    <w:p w14:paraId="5A9885A2">
      <w:pPr>
        <w:tabs>
          <w:tab w:val="right" w:pos="2880"/>
          <w:tab w:val="right" w:leader="dot" w:pos="9360"/>
          <w:tab w:val="left" w:pos="9540"/>
        </w:tabs>
        <w:spacing w:after="0" w:line="360" w:lineRule="auto"/>
        <w:rPr>
          <w:sz w:val="26"/>
          <w:szCs w:val="26"/>
        </w:rPr>
      </w:pPr>
      <w:r>
        <w:rPr>
          <w:sz w:val="26"/>
          <w:szCs w:val="26"/>
        </w:rPr>
        <w:t>……………………………………………………………………………………………......</w:t>
      </w:r>
    </w:p>
    <w:p w14:paraId="38662EA1">
      <w:pPr>
        <w:tabs>
          <w:tab w:val="right" w:pos="2880"/>
          <w:tab w:val="right" w:leader="dot" w:pos="9360"/>
          <w:tab w:val="left" w:pos="9540"/>
        </w:tabs>
        <w:spacing w:after="0" w:line="360" w:lineRule="auto"/>
        <w:rPr>
          <w:sz w:val="26"/>
          <w:szCs w:val="26"/>
        </w:rPr>
      </w:pPr>
      <w:r>
        <w:rPr>
          <w:sz w:val="26"/>
          <w:szCs w:val="26"/>
        </w:rPr>
        <w:t>……………………………………………………………………………………………......</w:t>
      </w:r>
    </w:p>
    <w:p w14:paraId="736B0B85">
      <w:pPr>
        <w:tabs>
          <w:tab w:val="right" w:pos="2880"/>
          <w:tab w:val="right" w:leader="dot" w:pos="9360"/>
          <w:tab w:val="left" w:pos="9540"/>
        </w:tabs>
        <w:spacing w:after="0" w:line="360" w:lineRule="auto"/>
        <w:rPr>
          <w:sz w:val="26"/>
          <w:szCs w:val="26"/>
        </w:rPr>
      </w:pPr>
      <w:r>
        <w:rPr>
          <w:sz w:val="26"/>
          <w:szCs w:val="26"/>
        </w:rPr>
        <w:t>……………………………………………………………………………………………......</w:t>
      </w:r>
    </w:p>
    <w:p w14:paraId="705F3327">
      <w:pPr>
        <w:tabs>
          <w:tab w:val="right" w:pos="2880"/>
          <w:tab w:val="right" w:leader="dot" w:pos="9360"/>
          <w:tab w:val="left" w:pos="9540"/>
        </w:tabs>
        <w:spacing w:after="0" w:line="360" w:lineRule="auto"/>
        <w:rPr>
          <w:sz w:val="26"/>
          <w:szCs w:val="26"/>
        </w:rPr>
      </w:pPr>
      <w:r>
        <w:rPr>
          <w:sz w:val="26"/>
          <w:szCs w:val="26"/>
        </w:rPr>
        <w:t>……………………………………………………………………………………………......</w:t>
      </w:r>
    </w:p>
    <w:p w14:paraId="77130644">
      <w:pPr>
        <w:tabs>
          <w:tab w:val="right" w:pos="2880"/>
          <w:tab w:val="right" w:leader="dot" w:pos="9360"/>
          <w:tab w:val="left" w:pos="9540"/>
        </w:tabs>
        <w:spacing w:after="0" w:line="360" w:lineRule="auto"/>
        <w:rPr>
          <w:sz w:val="26"/>
          <w:szCs w:val="26"/>
        </w:rPr>
      </w:pPr>
      <w:r>
        <w:rPr>
          <w:sz w:val="26"/>
          <w:szCs w:val="26"/>
        </w:rPr>
        <w:t>……………………………………………………………………………………………......</w:t>
      </w:r>
    </w:p>
    <w:p w14:paraId="582C5154">
      <w:pPr>
        <w:tabs>
          <w:tab w:val="right" w:pos="2880"/>
          <w:tab w:val="right" w:leader="dot" w:pos="9360"/>
          <w:tab w:val="left" w:pos="9540"/>
        </w:tabs>
        <w:spacing w:after="0" w:line="360" w:lineRule="auto"/>
        <w:rPr>
          <w:sz w:val="26"/>
          <w:szCs w:val="26"/>
        </w:rPr>
      </w:pPr>
      <w:r>
        <w:rPr>
          <w:sz w:val="26"/>
          <w:szCs w:val="26"/>
        </w:rPr>
        <w:t>……………………………………………………………………………………………......</w:t>
      </w:r>
    </w:p>
    <w:p w14:paraId="08A21CA0">
      <w:pPr>
        <w:tabs>
          <w:tab w:val="right" w:pos="2880"/>
          <w:tab w:val="right" w:leader="dot" w:pos="9360"/>
          <w:tab w:val="left" w:pos="9540"/>
        </w:tabs>
        <w:spacing w:after="0" w:line="360" w:lineRule="auto"/>
        <w:rPr>
          <w:sz w:val="26"/>
          <w:szCs w:val="26"/>
        </w:rPr>
      </w:pPr>
      <w:r>
        <w:rPr>
          <w:sz w:val="26"/>
          <w:szCs w:val="26"/>
        </w:rPr>
        <w:t>……………………………………………………………………………………………......</w:t>
      </w:r>
    </w:p>
    <w:p w14:paraId="3F7A050D">
      <w:pPr>
        <w:spacing w:after="0" w:line="360" w:lineRule="auto"/>
        <w:ind w:left="614" w:hanging="1437" w:hangingChars="553"/>
        <w:rPr>
          <w:b/>
        </w:rPr>
      </w:pPr>
      <w:r>
        <w:rPr>
          <w:sz w:val="26"/>
          <w:szCs w:val="26"/>
        </w:rPr>
        <w:t>……………………………………………………………………………………………......</w:t>
      </w:r>
    </w:p>
    <w:p w14:paraId="1C3153BF">
      <w:pPr>
        <w:tabs>
          <w:tab w:val="right" w:pos="9355"/>
        </w:tabs>
        <w:spacing w:after="0" w:line="360" w:lineRule="auto"/>
        <w:ind w:left="625" w:hanging="1439" w:hangingChars="553"/>
        <w:jc w:val="center"/>
        <w:rPr>
          <w:b/>
          <w:sz w:val="26"/>
          <w:szCs w:val="26"/>
        </w:rPr>
      </w:pPr>
    </w:p>
    <w:p w14:paraId="21CFF36C">
      <w:pPr>
        <w:tabs>
          <w:tab w:val="right" w:pos="9355"/>
        </w:tabs>
        <w:spacing w:after="0" w:line="360" w:lineRule="auto"/>
        <w:ind w:left="625" w:hanging="1439" w:hangingChars="553"/>
        <w:jc w:val="center"/>
        <w:rPr>
          <w:b/>
          <w:sz w:val="26"/>
          <w:szCs w:val="26"/>
        </w:rPr>
      </w:pPr>
      <w:r>
        <w:rPr>
          <w:b/>
          <w:sz w:val="26"/>
          <w:szCs w:val="26"/>
        </w:rPr>
        <w:t>II. CÁC VẤN ĐỀ CẦN LÀM RÕ</w:t>
      </w:r>
    </w:p>
    <w:p w14:paraId="4014748F">
      <w:pPr>
        <w:tabs>
          <w:tab w:val="right" w:leader="dot" w:pos="9355"/>
        </w:tabs>
        <w:spacing w:after="0" w:line="360" w:lineRule="auto"/>
        <w:ind w:left="614" w:hanging="1437" w:hangingChars="553"/>
        <w:rPr>
          <w:sz w:val="26"/>
          <w:szCs w:val="26"/>
        </w:rPr>
      </w:pPr>
      <w:r>
        <w:rPr>
          <w:sz w:val="26"/>
          <w:szCs w:val="26"/>
        </w:rPr>
        <w:tab/>
      </w:r>
    </w:p>
    <w:p w14:paraId="6A17C990">
      <w:pPr>
        <w:tabs>
          <w:tab w:val="right" w:pos="2880"/>
          <w:tab w:val="right" w:leader="dot" w:pos="9360"/>
          <w:tab w:val="left" w:pos="9540"/>
        </w:tabs>
        <w:spacing w:after="0" w:line="360" w:lineRule="auto"/>
        <w:rPr>
          <w:sz w:val="26"/>
          <w:szCs w:val="26"/>
        </w:rPr>
      </w:pPr>
      <w:r>
        <w:rPr>
          <w:sz w:val="26"/>
          <w:szCs w:val="26"/>
        </w:rPr>
        <w:t>……………………………………………………………………………………………......</w:t>
      </w:r>
    </w:p>
    <w:p w14:paraId="2D9AFD47">
      <w:pPr>
        <w:tabs>
          <w:tab w:val="right" w:pos="2880"/>
          <w:tab w:val="right" w:leader="dot" w:pos="9360"/>
          <w:tab w:val="left" w:pos="9540"/>
        </w:tabs>
        <w:spacing w:after="0" w:line="360" w:lineRule="auto"/>
        <w:rPr>
          <w:sz w:val="26"/>
          <w:szCs w:val="26"/>
        </w:rPr>
      </w:pPr>
      <w:r>
        <w:rPr>
          <w:sz w:val="26"/>
          <w:szCs w:val="26"/>
        </w:rPr>
        <w:t>……………………………………………………………………………………………......</w:t>
      </w:r>
    </w:p>
    <w:p w14:paraId="11D2FD3B">
      <w:pPr>
        <w:tabs>
          <w:tab w:val="right" w:pos="2880"/>
          <w:tab w:val="right" w:leader="dot" w:pos="9360"/>
          <w:tab w:val="left" w:pos="9540"/>
        </w:tabs>
        <w:spacing w:after="0" w:line="360" w:lineRule="auto"/>
        <w:rPr>
          <w:sz w:val="26"/>
          <w:szCs w:val="26"/>
        </w:rPr>
      </w:pPr>
      <w:r>
        <w:rPr>
          <w:sz w:val="26"/>
          <w:szCs w:val="26"/>
        </w:rPr>
        <w:t>……………………………………………………………………………………………......</w:t>
      </w:r>
    </w:p>
    <w:p w14:paraId="69F0179A">
      <w:pPr>
        <w:tabs>
          <w:tab w:val="right" w:pos="2880"/>
          <w:tab w:val="right" w:leader="dot" w:pos="9360"/>
          <w:tab w:val="left" w:pos="9540"/>
        </w:tabs>
        <w:spacing w:after="0" w:line="360" w:lineRule="auto"/>
        <w:rPr>
          <w:sz w:val="26"/>
          <w:szCs w:val="26"/>
        </w:rPr>
      </w:pPr>
      <w:r>
        <w:rPr>
          <w:sz w:val="26"/>
          <w:szCs w:val="26"/>
        </w:rPr>
        <w:t>……………………………………………………………………………………………......</w:t>
      </w:r>
    </w:p>
    <w:p w14:paraId="7A282005">
      <w:pPr>
        <w:tabs>
          <w:tab w:val="right" w:pos="2880"/>
          <w:tab w:val="right" w:leader="dot" w:pos="9360"/>
          <w:tab w:val="left" w:pos="9540"/>
        </w:tabs>
        <w:spacing w:after="0" w:line="360" w:lineRule="auto"/>
        <w:rPr>
          <w:sz w:val="26"/>
          <w:szCs w:val="26"/>
        </w:rPr>
      </w:pPr>
      <w:r>
        <w:rPr>
          <w:sz w:val="26"/>
          <w:szCs w:val="26"/>
        </w:rPr>
        <w:t>……………………………………………………………………………………………......</w:t>
      </w:r>
    </w:p>
    <w:p w14:paraId="757AC9D9">
      <w:pPr>
        <w:tabs>
          <w:tab w:val="right" w:pos="2880"/>
          <w:tab w:val="right" w:leader="dot" w:pos="9360"/>
          <w:tab w:val="left" w:pos="9540"/>
        </w:tabs>
        <w:spacing w:after="0" w:line="360" w:lineRule="auto"/>
        <w:rPr>
          <w:sz w:val="26"/>
          <w:szCs w:val="26"/>
        </w:rPr>
      </w:pPr>
      <w:r>
        <w:rPr>
          <w:sz w:val="26"/>
          <w:szCs w:val="26"/>
        </w:rPr>
        <w:t>……………………………………………………………………………………………......</w:t>
      </w:r>
    </w:p>
    <w:p w14:paraId="3F4A3251">
      <w:pPr>
        <w:tabs>
          <w:tab w:val="right" w:pos="2880"/>
          <w:tab w:val="right" w:leader="dot" w:pos="9360"/>
          <w:tab w:val="left" w:pos="9540"/>
        </w:tabs>
        <w:spacing w:after="0" w:line="360" w:lineRule="auto"/>
        <w:rPr>
          <w:sz w:val="26"/>
          <w:szCs w:val="26"/>
        </w:rPr>
      </w:pPr>
      <w:r>
        <w:rPr>
          <w:sz w:val="26"/>
          <w:szCs w:val="26"/>
        </w:rPr>
        <w:t>……………………………………………………………………………………………......</w:t>
      </w:r>
    </w:p>
    <w:p w14:paraId="1EAA82F2">
      <w:pPr>
        <w:spacing w:after="0" w:line="360" w:lineRule="auto"/>
        <w:ind w:left="614" w:hanging="1437" w:hangingChars="553"/>
        <w:rPr>
          <w:b/>
        </w:rPr>
      </w:pPr>
      <w:r>
        <w:rPr>
          <w:sz w:val="26"/>
          <w:szCs w:val="26"/>
        </w:rPr>
        <w:t>……………………………………………………………………………………………......</w:t>
      </w:r>
    </w:p>
    <w:p w14:paraId="1A10F7E8">
      <w:pPr>
        <w:tabs>
          <w:tab w:val="right" w:leader="dot" w:pos="9355"/>
        </w:tabs>
        <w:spacing w:after="0" w:line="360" w:lineRule="auto"/>
        <w:ind w:left="614" w:hanging="1437" w:hangingChars="553"/>
        <w:rPr>
          <w:sz w:val="26"/>
          <w:szCs w:val="26"/>
        </w:rPr>
      </w:pPr>
    </w:p>
    <w:p w14:paraId="62F96B42">
      <w:pPr>
        <w:tabs>
          <w:tab w:val="right" w:pos="9355"/>
        </w:tabs>
        <w:spacing w:after="0" w:line="360" w:lineRule="auto"/>
        <w:ind w:left="625" w:hanging="1439" w:hangingChars="553"/>
        <w:jc w:val="center"/>
        <w:rPr>
          <w:b/>
          <w:sz w:val="26"/>
          <w:szCs w:val="26"/>
        </w:rPr>
      </w:pPr>
      <w:r>
        <w:rPr>
          <w:b/>
          <w:sz w:val="26"/>
          <w:szCs w:val="26"/>
        </w:rPr>
        <w:t>III. KẾT LUẬN</w:t>
      </w:r>
    </w:p>
    <w:p w14:paraId="56EA4641">
      <w:pPr>
        <w:tabs>
          <w:tab w:val="right" w:leader="dot" w:pos="9355"/>
        </w:tabs>
        <w:spacing w:after="0" w:line="360" w:lineRule="auto"/>
        <w:ind w:left="614" w:hanging="1437" w:hangingChars="553"/>
        <w:rPr>
          <w:sz w:val="26"/>
          <w:szCs w:val="26"/>
        </w:rPr>
      </w:pPr>
      <w:r>
        <w:rPr>
          <w:sz w:val="26"/>
          <w:szCs w:val="26"/>
        </w:rPr>
        <w:tab/>
      </w:r>
    </w:p>
    <w:p w14:paraId="57A3CA5C">
      <w:pPr>
        <w:tabs>
          <w:tab w:val="right" w:pos="2880"/>
          <w:tab w:val="right" w:leader="dot" w:pos="9360"/>
          <w:tab w:val="left" w:pos="9540"/>
        </w:tabs>
        <w:spacing w:after="0" w:line="360" w:lineRule="auto"/>
        <w:rPr>
          <w:sz w:val="26"/>
          <w:szCs w:val="26"/>
        </w:rPr>
      </w:pPr>
      <w:r>
        <w:rPr>
          <w:sz w:val="26"/>
          <w:szCs w:val="26"/>
        </w:rPr>
        <w:tab/>
      </w:r>
      <w:r>
        <w:rPr>
          <w:sz w:val="26"/>
          <w:szCs w:val="26"/>
        </w:rPr>
        <w:t>……………………………………………………………………………………………......</w:t>
      </w:r>
    </w:p>
    <w:p w14:paraId="54BA5376">
      <w:pPr>
        <w:tabs>
          <w:tab w:val="right" w:pos="2880"/>
          <w:tab w:val="right" w:leader="dot" w:pos="9360"/>
          <w:tab w:val="left" w:pos="9540"/>
        </w:tabs>
        <w:spacing w:after="0" w:line="360" w:lineRule="auto"/>
        <w:rPr>
          <w:sz w:val="26"/>
          <w:szCs w:val="26"/>
        </w:rPr>
      </w:pPr>
      <w:r>
        <w:rPr>
          <w:sz w:val="26"/>
          <w:szCs w:val="26"/>
        </w:rPr>
        <w:t>……………………………………………………………………………………………......</w:t>
      </w:r>
    </w:p>
    <w:p w14:paraId="4F7FBF4D">
      <w:pPr>
        <w:tabs>
          <w:tab w:val="right" w:pos="2880"/>
          <w:tab w:val="right" w:leader="dot" w:pos="9360"/>
          <w:tab w:val="left" w:pos="9540"/>
        </w:tabs>
        <w:spacing w:after="0" w:line="360" w:lineRule="auto"/>
        <w:rPr>
          <w:sz w:val="26"/>
          <w:szCs w:val="26"/>
        </w:rPr>
      </w:pPr>
      <w:r>
        <w:rPr>
          <w:sz w:val="26"/>
          <w:szCs w:val="26"/>
        </w:rPr>
        <w:t>……………………………………………………………………………………………......</w:t>
      </w:r>
    </w:p>
    <w:p w14:paraId="5AF17244">
      <w:pPr>
        <w:tabs>
          <w:tab w:val="right" w:pos="2880"/>
          <w:tab w:val="right" w:leader="dot" w:pos="9360"/>
          <w:tab w:val="left" w:pos="9540"/>
        </w:tabs>
        <w:spacing w:after="0" w:line="360" w:lineRule="auto"/>
        <w:rPr>
          <w:sz w:val="26"/>
          <w:szCs w:val="26"/>
        </w:rPr>
      </w:pPr>
      <w:r>
        <w:rPr>
          <w:sz w:val="26"/>
          <w:szCs w:val="26"/>
        </w:rPr>
        <w:t>……………………………………………………………………………………………......</w:t>
      </w:r>
    </w:p>
    <w:p w14:paraId="38A50B61">
      <w:pPr>
        <w:tabs>
          <w:tab w:val="right" w:pos="2880"/>
          <w:tab w:val="right" w:leader="dot" w:pos="9360"/>
          <w:tab w:val="left" w:pos="9540"/>
        </w:tabs>
        <w:spacing w:after="0" w:line="360" w:lineRule="auto"/>
        <w:rPr>
          <w:sz w:val="26"/>
          <w:szCs w:val="26"/>
        </w:rPr>
      </w:pPr>
      <w:r>
        <w:rPr>
          <w:sz w:val="26"/>
          <w:szCs w:val="26"/>
        </w:rPr>
        <w:t>……………………………………………………………………………………………......</w:t>
      </w:r>
    </w:p>
    <w:p w14:paraId="39680954">
      <w:pPr>
        <w:tabs>
          <w:tab w:val="right" w:pos="2880"/>
          <w:tab w:val="right" w:leader="dot" w:pos="9360"/>
          <w:tab w:val="left" w:pos="9540"/>
        </w:tabs>
        <w:spacing w:after="0" w:line="360" w:lineRule="auto"/>
        <w:rPr>
          <w:sz w:val="26"/>
          <w:szCs w:val="26"/>
        </w:rPr>
      </w:pPr>
      <w:r>
        <w:rPr>
          <w:sz w:val="26"/>
          <w:szCs w:val="26"/>
        </w:rPr>
        <w:t>……………………………………………………………………………………………......</w:t>
      </w:r>
    </w:p>
    <w:p w14:paraId="51E5332D">
      <w:pPr>
        <w:tabs>
          <w:tab w:val="right" w:pos="2880"/>
          <w:tab w:val="right" w:leader="dot" w:pos="9360"/>
          <w:tab w:val="left" w:pos="9540"/>
        </w:tabs>
        <w:spacing w:after="0" w:line="360" w:lineRule="auto"/>
        <w:rPr>
          <w:sz w:val="26"/>
          <w:szCs w:val="26"/>
        </w:rPr>
      </w:pPr>
      <w:r>
        <w:rPr>
          <w:sz w:val="26"/>
          <w:szCs w:val="26"/>
        </w:rPr>
        <w:t>……………………………………………………………………………………………......</w:t>
      </w:r>
    </w:p>
    <w:p w14:paraId="2C225DF7">
      <w:pPr>
        <w:spacing w:after="0" w:line="360" w:lineRule="auto"/>
        <w:ind w:left="614" w:hanging="1437" w:hangingChars="553"/>
        <w:rPr>
          <w:b/>
        </w:rPr>
      </w:pPr>
      <w:r>
        <w:rPr>
          <w:sz w:val="26"/>
          <w:szCs w:val="26"/>
        </w:rPr>
        <w:t>……………………………………………………………………………………………......</w:t>
      </w:r>
    </w:p>
    <w:p w14:paraId="60BFAD62">
      <w:pPr>
        <w:tabs>
          <w:tab w:val="right" w:leader="dot" w:pos="9355"/>
        </w:tabs>
        <w:spacing w:after="0" w:line="360" w:lineRule="auto"/>
        <w:rPr>
          <w:sz w:val="26"/>
          <w:szCs w:val="26"/>
        </w:rPr>
      </w:pPr>
    </w:p>
    <w:p w14:paraId="7F4A007B">
      <w:pPr>
        <w:spacing w:after="0" w:line="360" w:lineRule="auto"/>
        <w:ind w:left="614" w:hanging="1437" w:hangingChars="553"/>
        <w:jc w:val="right"/>
        <w:rPr>
          <w:i/>
          <w:sz w:val="26"/>
          <w:szCs w:val="26"/>
        </w:rPr>
      </w:pPr>
      <w:r>
        <w:rPr>
          <w:i/>
          <w:sz w:val="26"/>
          <w:szCs w:val="26"/>
        </w:rPr>
        <w:t>……………, ngày …… tháng …… năm 20…</w:t>
      </w:r>
    </w:p>
    <w:p w14:paraId="16C92893">
      <w:pPr>
        <w:tabs>
          <w:tab w:val="center" w:pos="6840"/>
        </w:tabs>
        <w:spacing w:after="0" w:line="360" w:lineRule="auto"/>
        <w:ind w:left="614" w:hanging="1437" w:hangingChars="553"/>
        <w:jc w:val="right"/>
        <w:rPr>
          <w:sz w:val="26"/>
          <w:szCs w:val="26"/>
        </w:rPr>
      </w:pPr>
      <w:r>
        <w:rPr>
          <w:sz w:val="26"/>
          <w:szCs w:val="26"/>
        </w:rPr>
        <w:tab/>
      </w:r>
      <w:r>
        <w:rPr>
          <w:sz w:val="26"/>
          <w:szCs w:val="26"/>
        </w:rPr>
        <w:t>Người nhận xét</w:t>
      </w:r>
    </w:p>
    <w:p w14:paraId="280E9B13">
      <w:pPr>
        <w:tabs>
          <w:tab w:val="center" w:pos="6840"/>
        </w:tabs>
        <w:spacing w:after="0" w:line="360" w:lineRule="auto"/>
        <w:ind w:left="614" w:hanging="1437" w:hangingChars="553"/>
        <w:jc w:val="right"/>
        <w:rPr>
          <w:i/>
          <w:sz w:val="26"/>
          <w:szCs w:val="26"/>
        </w:rPr>
      </w:pPr>
      <w:r>
        <w:rPr>
          <w:sz w:val="26"/>
          <w:szCs w:val="26"/>
        </w:rPr>
        <w:tab/>
      </w:r>
      <w:r>
        <w:rPr>
          <w:i/>
          <w:sz w:val="26"/>
          <w:szCs w:val="26"/>
        </w:rPr>
        <w:t>(Ký &amp; ghi rõ họ tên)</w:t>
      </w:r>
    </w:p>
    <w:p w14:paraId="2DFC3187">
      <w:pPr>
        <w:spacing w:after="0" w:line="360" w:lineRule="auto"/>
        <w:ind w:left="577" w:hanging="1549" w:hangingChars="553"/>
        <w:jc w:val="center"/>
        <w:rPr>
          <w:b/>
        </w:rPr>
      </w:pPr>
    </w:p>
    <w:p w14:paraId="3575ECAD">
      <w:pPr>
        <w:tabs>
          <w:tab w:val="left" w:pos="4830"/>
        </w:tabs>
        <w:spacing w:after="0" w:line="360" w:lineRule="auto"/>
        <w:ind w:left="221" w:hanging="3984" w:hangingChars="553"/>
        <w:jc w:val="center"/>
        <w:rPr>
          <w:b/>
          <w:color w:val="000000" w:themeColor="text1"/>
          <w:sz w:val="72"/>
          <w:szCs w:val="72"/>
          <w14:textFill>
            <w14:solidFill>
              <w14:schemeClr w14:val="tx1"/>
            </w14:solidFill>
          </w14:textFill>
        </w:rPr>
      </w:pPr>
    </w:p>
    <w:p w14:paraId="1F13A4A9">
      <w:pPr>
        <w:tabs>
          <w:tab w:val="left" w:pos="4830"/>
        </w:tabs>
        <w:spacing w:after="0" w:line="360" w:lineRule="auto"/>
        <w:ind w:left="221" w:hanging="3984" w:hangingChars="553"/>
        <w:rPr>
          <w:b/>
          <w:color w:val="000000" w:themeColor="text1"/>
          <w:sz w:val="72"/>
          <w:szCs w:val="72"/>
          <w14:textFill>
            <w14:solidFill>
              <w14:schemeClr w14:val="tx1"/>
            </w14:solidFill>
          </w14:textFill>
        </w:rPr>
      </w:pPr>
    </w:p>
    <w:p w14:paraId="4FF12B2C">
      <w:pPr>
        <w:tabs>
          <w:tab w:val="left" w:pos="4830"/>
        </w:tabs>
        <w:spacing w:after="0" w:line="360" w:lineRule="auto"/>
        <w:ind w:left="221" w:hanging="3984" w:hangingChars="553"/>
        <w:rPr>
          <w:b/>
          <w:color w:val="000000" w:themeColor="text1"/>
          <w:sz w:val="72"/>
          <w:szCs w:val="72"/>
          <w14:textFill>
            <w14:solidFill>
              <w14:schemeClr w14:val="tx1"/>
            </w14:solidFill>
          </w14:textFill>
        </w:rPr>
      </w:pPr>
    </w:p>
    <w:p w14:paraId="2D2F9A9E">
      <w:pPr>
        <w:tabs>
          <w:tab w:val="left" w:pos="4830"/>
        </w:tabs>
        <w:spacing w:after="0" w:line="360" w:lineRule="auto"/>
        <w:ind w:left="221" w:hanging="3984" w:hangingChars="553"/>
        <w:rPr>
          <w:b/>
          <w:color w:val="000000" w:themeColor="text1"/>
          <w:sz w:val="72"/>
          <w:szCs w:val="72"/>
          <w14:textFill>
            <w14:solidFill>
              <w14:schemeClr w14:val="tx1"/>
            </w14:solidFill>
          </w14:textFill>
        </w:rPr>
      </w:pPr>
    </w:p>
    <w:p w14:paraId="7BB7281E">
      <w:pPr>
        <w:tabs>
          <w:tab w:val="left" w:pos="4830"/>
        </w:tabs>
        <w:spacing w:after="0" w:line="360" w:lineRule="auto"/>
        <w:rPr>
          <w:b/>
          <w:color w:val="000000" w:themeColor="text1"/>
          <w:sz w:val="72"/>
          <w:szCs w:val="72"/>
          <w14:textFill>
            <w14:solidFill>
              <w14:schemeClr w14:val="tx1"/>
            </w14:solidFill>
          </w14:textFill>
        </w:rPr>
      </w:pPr>
    </w:p>
    <w:p w14:paraId="2CED1E9D">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bookmarkStart w:id="6" w:name="_Toc230805384"/>
      <w:bookmarkStart w:id="7" w:name="_Toc29466"/>
      <w:r>
        <w:rPr>
          <w:rFonts w:ascii="Times New Roman" w:hAnsi="Times New Roman" w:cs="Times New Roman"/>
          <w:color w:val="auto"/>
          <w:sz w:val="52"/>
          <w:szCs w:val="52"/>
        </w:rPr>
        <w:t>CHƯƠNG 1.</w:t>
      </w:r>
      <w:bookmarkEnd w:id="6"/>
      <w:r>
        <w:rPr>
          <w:rFonts w:ascii="Times New Roman" w:hAnsi="Times New Roman" w:cs="Times New Roman"/>
          <w:color w:val="auto"/>
          <w:sz w:val="52"/>
          <w:szCs w:val="52"/>
        </w:rPr>
        <w:t>TỔNG QUAN</w:t>
      </w:r>
      <w:bookmarkEnd w:id="7"/>
    </w:p>
    <w:p w14:paraId="0E487063">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8" w:name="_Toc230805385"/>
      <w:bookmarkStart w:id="9" w:name="_Toc7556"/>
      <w:r>
        <w:rPr>
          <w:rFonts w:ascii="Times New Roman" w:hAnsi="Times New Roman" w:cs="Times New Roman"/>
          <w:color w:val="auto"/>
          <w:sz w:val="40"/>
          <w:szCs w:val="40"/>
        </w:rPr>
        <w:t>1.Tên đề tài</w:t>
      </w:r>
      <w:bookmarkEnd w:id="8"/>
      <w:bookmarkEnd w:id="9"/>
    </w:p>
    <w:p w14:paraId="0C53B78A">
      <w:pPr>
        <w:pStyle w:val="3"/>
        <w:keepNext w:val="0"/>
        <w:keepLines w:val="0"/>
        <w:spacing w:before="0" w:line="360" w:lineRule="auto"/>
        <w:ind w:left="614" w:firstLine="0" w:firstLineChars="0"/>
        <w:rPr>
          <w:rFonts w:ascii="Times New Roma" w:hAnsi="Times New Roma"/>
          <w:b w:val="0"/>
          <w:color w:val="000000" w:themeColor="text1"/>
          <w14:textFill>
            <w14:solidFill>
              <w14:schemeClr w14:val="tx1"/>
            </w14:solidFill>
          </w14:textFill>
        </w:rPr>
      </w:pPr>
      <w:bookmarkStart w:id="10" w:name="_Toc230805386"/>
      <w:bookmarkStart w:id="11" w:name="_Toc28066"/>
      <w:r>
        <w:rPr>
          <w:rFonts w:ascii="Times New Roman" w:hAnsi="Times New Roman" w:eastAsia="Times New Roman"/>
          <w:b w:val="0"/>
          <w:color w:val="000000" w:themeColor="text1"/>
          <w14:textFill>
            <w14:solidFill>
              <w14:schemeClr w14:val="tx1"/>
            </w14:solidFill>
          </w14:textFill>
        </w:rPr>
        <w:t>Xây d</w:t>
      </w:r>
      <w:r>
        <w:rPr>
          <w:rFonts w:ascii="Times New Roman" w:hAnsi="Times New Roman" w:eastAsia="Times New Roman" w:cs="Courier New"/>
          <w:b w:val="0"/>
          <w:color w:val="000000" w:themeColor="text1"/>
          <w14:textFill>
            <w14:solidFill>
              <w14:schemeClr w14:val="tx1"/>
            </w14:solidFill>
          </w14:textFill>
        </w:rPr>
        <w:t>ự</w:t>
      </w:r>
      <w:r>
        <w:rPr>
          <w:rFonts w:ascii="Times New Roman" w:hAnsi="Times New Roman" w:eastAsia="Times New Roman"/>
          <w:b w:val="0"/>
          <w:color w:val="000000" w:themeColor="text1"/>
          <w14:textFill>
            <w14:solidFill>
              <w14:schemeClr w14:val="tx1"/>
            </w14:solidFill>
          </w14:textFill>
        </w:rPr>
        <w:t xml:space="preserve">ng website mua bán </w:t>
      </w:r>
      <w:r>
        <w:rPr>
          <w:rFonts w:ascii="Times New Roman" w:hAnsi="Times New Roman" w:eastAsia="Times New Roman" w:cs="Courier New"/>
          <w:b w:val="0"/>
          <w:color w:val="000000" w:themeColor="text1"/>
          <w14:textFill>
            <w14:solidFill>
              <w14:schemeClr w14:val="tx1"/>
            </w14:solidFill>
          </w14:textFill>
        </w:rPr>
        <w:t>đồ</w:t>
      </w:r>
      <w:r>
        <w:rPr>
          <w:rFonts w:ascii="Times New Roman" w:hAnsi="Times New Roman" w:eastAsia="Times New Roman"/>
          <w:b w:val="0"/>
          <w:color w:val="000000" w:themeColor="text1"/>
          <w14:textFill>
            <w14:solidFill>
              <w14:schemeClr w14:val="tx1"/>
            </w14:solidFill>
          </w14:textFill>
        </w:rPr>
        <w:t xml:space="preserve"> g</w:t>
      </w:r>
      <w:r>
        <w:rPr>
          <w:rFonts w:ascii="Times New Roman" w:hAnsi="Times New Roman" w:eastAsia="Times New Roman" w:cs="Courier New"/>
          <w:b w:val="0"/>
          <w:color w:val="000000" w:themeColor="text1"/>
          <w14:textFill>
            <w14:solidFill>
              <w14:schemeClr w14:val="tx1"/>
            </w14:solidFill>
          </w14:textFill>
        </w:rPr>
        <w:t>ố</w:t>
      </w:r>
      <w:r>
        <w:rPr>
          <w:rFonts w:ascii="Times New Roman" w:hAnsi="Times New Roman" w:eastAsia="Times New Roman"/>
          <w:b w:val="0"/>
          <w:color w:val="000000" w:themeColor="text1"/>
          <w14:textFill>
            <w14:solidFill>
              <w14:schemeClr w14:val="tx1"/>
            </w14:solidFill>
          </w14:textFill>
        </w:rPr>
        <w:t>m c</w:t>
      </w:r>
      <w:r>
        <w:rPr>
          <w:rFonts w:ascii="Times New Roman" w:hAnsi="Times New Roman" w:eastAsia="Times New Roman" w:cs="Courier New"/>
          <w:b w:val="0"/>
          <w:color w:val="000000" w:themeColor="text1"/>
          <w14:textFill>
            <w14:solidFill>
              <w14:schemeClr w14:val="tx1"/>
            </w14:solidFill>
          </w14:textFill>
        </w:rPr>
        <w:t>ũ</w:t>
      </w:r>
      <w:r>
        <w:rPr>
          <w:rFonts w:ascii="Times New Roman" w:hAnsi="Times New Roman" w:eastAsia="Times New Roman"/>
          <w:b w:val="0"/>
          <w:color w:val="000000" w:themeColor="text1"/>
          <w14:textFill>
            <w14:solidFill>
              <w14:schemeClr w14:val="tx1"/>
            </w14:solidFill>
          </w14:textFill>
        </w:rPr>
        <w:t xml:space="preserve"> </w:t>
      </w:r>
      <w:r>
        <w:rPr>
          <w:rFonts w:ascii="Times New Roman" w:hAnsi="Times New Roman" w:eastAsia="Times New Roman" w:cs="Courier New"/>
          <w:b w:val="0"/>
          <w:color w:val="000000" w:themeColor="text1"/>
          <w14:textFill>
            <w14:solidFill>
              <w14:schemeClr w14:val="tx1"/>
            </w14:solidFill>
          </w14:textFill>
        </w:rPr>
        <w:t>đ</w:t>
      </w:r>
      <w:r>
        <w:rPr>
          <w:rFonts w:ascii="Times New Roman" w:hAnsi="Times New Roman" w:eastAsia="Times New Roman" w:cs="Device Font 10cpi"/>
          <w:b w:val="0"/>
          <w:color w:val="000000" w:themeColor="text1"/>
          <w14:textFill>
            <w14:solidFill>
              <w14:schemeClr w14:val="tx1"/>
            </w14:solidFill>
          </w14:textFill>
        </w:rPr>
        <w:t>ã</w:t>
      </w:r>
      <w:r>
        <w:rPr>
          <w:rFonts w:ascii="Times New Roman" w:hAnsi="Times New Roman" w:eastAsia="Times New Roman"/>
          <w:b w:val="0"/>
          <w:color w:val="000000" w:themeColor="text1"/>
          <w14:textFill>
            <w14:solidFill>
              <w14:schemeClr w14:val="tx1"/>
            </w14:solidFill>
          </w14:textFill>
        </w:rPr>
        <w:t xml:space="preserve"> qua s</w:t>
      </w:r>
      <w:r>
        <w:rPr>
          <w:rFonts w:ascii="Times New Roman" w:hAnsi="Times New Roman" w:eastAsia="Times New Roman" w:cs="Courier New"/>
          <w:b w:val="0"/>
          <w:color w:val="000000" w:themeColor="text1"/>
          <w14:textFill>
            <w14:solidFill>
              <w14:schemeClr w14:val="tx1"/>
            </w14:solidFill>
          </w14:textFill>
        </w:rPr>
        <w:t>ử</w:t>
      </w:r>
      <w:r>
        <w:rPr>
          <w:rFonts w:ascii="Times New Roman" w:hAnsi="Times New Roman" w:eastAsia="Times New Roman"/>
          <w:b w:val="0"/>
          <w:color w:val="000000" w:themeColor="text1"/>
          <w14:textFill>
            <w14:solidFill>
              <w14:schemeClr w14:val="tx1"/>
            </w14:solidFill>
          </w14:textFill>
        </w:rPr>
        <w:t xml:space="preserve"> d</w:t>
      </w:r>
      <w:r>
        <w:rPr>
          <w:rFonts w:ascii="Times New Roman" w:hAnsi="Times New Roman" w:eastAsia="Times New Roman" w:cs="Courier New"/>
          <w:b w:val="0"/>
          <w:color w:val="000000" w:themeColor="text1"/>
          <w14:textFill>
            <w14:solidFill>
              <w14:schemeClr w14:val="tx1"/>
            </w14:solidFill>
          </w14:textFill>
        </w:rPr>
        <w:t>ụ</w:t>
      </w:r>
      <w:r>
        <w:rPr>
          <w:rFonts w:ascii="Times New Roman" w:hAnsi="Times New Roman" w:eastAsia="Times New Roman"/>
          <w:b w:val="0"/>
          <w:color w:val="000000" w:themeColor="text1"/>
          <w14:textFill>
            <w14:solidFill>
              <w14:schemeClr w14:val="tx1"/>
            </w14:solidFill>
          </w14:textFill>
        </w:rPr>
        <w:t>ng b</w:t>
      </w:r>
      <w:r>
        <w:rPr>
          <w:rFonts w:ascii="Times New Roman" w:hAnsi="Times New Roman" w:eastAsia="Times New Roman" w:cs="Courier New"/>
          <w:b w:val="0"/>
          <w:color w:val="000000" w:themeColor="text1"/>
          <w14:textFill>
            <w14:solidFill>
              <w14:schemeClr w14:val="tx1"/>
            </w14:solidFill>
          </w14:textFill>
        </w:rPr>
        <w:t>ằ</w:t>
      </w:r>
      <w:r>
        <w:rPr>
          <w:rFonts w:ascii="Times New Roman" w:hAnsi="Times New Roman" w:eastAsia="Times New Roman"/>
          <w:b w:val="0"/>
          <w:color w:val="000000" w:themeColor="text1"/>
          <w14:textFill>
            <w14:solidFill>
              <w14:schemeClr w14:val="tx1"/>
            </w14:solidFill>
          </w14:textFill>
        </w:rPr>
        <w:t>ng PHP &amp; MySQL.</w:t>
      </w:r>
      <w:bookmarkEnd w:id="10"/>
      <w:bookmarkEnd w:id="11"/>
    </w:p>
    <w:p w14:paraId="0E5474DB">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12" w:name="_Toc230805387"/>
      <w:bookmarkStart w:id="13" w:name="_Toc19176"/>
      <w:r>
        <w:rPr>
          <w:rFonts w:ascii="Times New Roman" w:hAnsi="Times New Roman" w:cs="Times New Roman"/>
          <w:color w:val="auto"/>
          <w:sz w:val="40"/>
          <w:szCs w:val="40"/>
        </w:rPr>
        <w:t>2. Mục tiêu hệ thống</w:t>
      </w:r>
      <w:bookmarkEnd w:id="12"/>
      <w:bookmarkEnd w:id="13"/>
    </w:p>
    <w:p w14:paraId="1519F352">
      <w:pPr>
        <w:spacing w:after="0" w:line="360" w:lineRule="auto"/>
        <w:ind w:left="-34" w:leftChars="-12" w:firstLine="720" w:firstLineChars="0"/>
        <w:jc w:val="left"/>
        <w:rPr>
          <w:rFonts w:ascii="Times New Roma" w:hAnsi="Times New Roma"/>
          <w:color w:val="000000" w:themeColor="text1"/>
          <w:sz w:val="26"/>
          <w:szCs w:val="26"/>
          <w14:textFill>
            <w14:solidFill>
              <w14:schemeClr w14:val="tx1"/>
            </w14:solidFill>
          </w14:textFill>
        </w:rPr>
      </w:pPr>
      <w:r>
        <w:rPr>
          <w:rFonts w:cs="Times New Roman"/>
          <w:sz w:val="26"/>
          <w:szCs w:val="26"/>
        </w:rPr>
        <w:t>Hỗ trợ đăng</w:t>
      </w:r>
      <w:r>
        <w:rPr>
          <w:sz w:val="26"/>
          <w:szCs w:val="26"/>
        </w:rPr>
        <w:t xml:space="preserve"> </w:t>
      </w:r>
      <w:r>
        <w:rPr>
          <w:color w:val="000000" w:themeColor="text1"/>
          <w:sz w:val="26"/>
          <w:szCs w:val="26"/>
          <w14:textFill>
            <w14:solidFill>
              <w14:schemeClr w14:val="tx1"/>
            </w14:solidFill>
          </w14:textFill>
        </w:rPr>
        <w:t>b</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 xml:space="preserve">n </w:t>
      </w:r>
      <w:r>
        <w:rPr>
          <w:rFonts w:cs="Courier New"/>
          <w:color w:val="000000" w:themeColor="text1"/>
          <w:sz w:val="26"/>
          <w:szCs w:val="26"/>
          <w14:textFill>
            <w14:solidFill>
              <w14:schemeClr w14:val="tx1"/>
            </w14:solidFill>
          </w14:textFill>
        </w:rPr>
        <w:t>đồ</w:t>
      </w:r>
      <w:r>
        <w:rPr>
          <w:color w:val="000000" w:themeColor="text1"/>
          <w:sz w:val="26"/>
          <w:szCs w:val="26"/>
          <w14:textFill>
            <w14:solidFill>
              <w14:schemeClr w14:val="tx1"/>
            </w14:solidFill>
          </w14:textFill>
        </w:rPr>
        <w:t xml:space="preserve"> g</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m c</w:t>
      </w:r>
      <w:r>
        <w:rPr>
          <w:rFonts w:cs="Courier New"/>
          <w:color w:val="000000" w:themeColor="text1"/>
          <w:sz w:val="26"/>
          <w:szCs w:val="26"/>
          <w14:textFill>
            <w14:solidFill>
              <w14:schemeClr w14:val="tx1"/>
            </w14:solidFill>
          </w14:textFill>
        </w:rPr>
        <w:t>ũ</w:t>
      </w:r>
      <w:r>
        <w:rPr>
          <w:color w:val="000000" w:themeColor="text1"/>
          <w:sz w:val="26"/>
          <w:szCs w:val="26"/>
          <w14:textFill>
            <w14:solidFill>
              <w14:schemeClr w14:val="tx1"/>
            </w14:solidFill>
          </w14:textFill>
        </w:rPr>
        <w:t>,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lý s</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ph</w:t>
      </w:r>
      <w:r>
        <w:rPr>
          <w:rFonts w:cs="Courier New"/>
          <w:color w:val="000000" w:themeColor="text1"/>
          <w:sz w:val="26"/>
          <w:szCs w:val="26"/>
          <w14:textFill>
            <w14:solidFill>
              <w14:schemeClr w14:val="tx1"/>
            </w14:solidFill>
          </w14:textFill>
        </w:rPr>
        <w:t>ẩ</w:t>
      </w:r>
      <w:r>
        <w:rPr>
          <w:color w:val="000000" w:themeColor="text1"/>
          <w:sz w:val="26"/>
          <w:szCs w:val="26"/>
          <w14:textFill>
            <w14:solidFill>
              <w14:schemeClr w14:val="tx1"/>
            </w14:solidFill>
          </w14:textFill>
        </w:rPr>
        <w:t>m, cho phép khách hàng mua hàng online và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n lý </w:t>
      </w:r>
      <w:r>
        <w:rPr>
          <w:rFonts w:cs="Courier New"/>
          <w:color w:val="000000" w:themeColor="text1"/>
          <w:sz w:val="26"/>
          <w:szCs w:val="26"/>
          <w14:textFill>
            <w14:solidFill>
              <w14:schemeClr w14:val="tx1"/>
            </w14:solidFill>
          </w14:textFill>
        </w:rPr>
        <w:t>đơ</w:t>
      </w:r>
      <w:r>
        <w:rPr>
          <w:color w:val="000000" w:themeColor="text1"/>
          <w:sz w:val="26"/>
          <w:szCs w:val="26"/>
          <w14:textFill>
            <w14:solidFill>
              <w14:schemeClr w14:val="tx1"/>
            </w14:solidFill>
          </w14:textFill>
        </w:rPr>
        <w:t>n h</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ng.</w:t>
      </w:r>
    </w:p>
    <w:p w14:paraId="1316148B">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14" w:name="_Toc230805388"/>
      <w:bookmarkStart w:id="15" w:name="_Toc22314"/>
      <w:r>
        <w:rPr>
          <w:rFonts w:ascii="Times New Roman" w:hAnsi="Times New Roman" w:cs="Times New Roman"/>
          <w:color w:val="auto"/>
          <w:sz w:val="40"/>
          <w:szCs w:val="40"/>
        </w:rPr>
        <w:t>3. Công nghệ sử dụng</w:t>
      </w:r>
      <w:bookmarkEnd w:id="14"/>
      <w:bookmarkEnd w:id="15"/>
    </w:p>
    <w:p w14:paraId="32FF9B81">
      <w:pPr>
        <w:spacing w:after="0" w:line="360" w:lineRule="auto"/>
        <w:ind w:left="614" w:firstLine="0" w:firstLineChars="0"/>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 MySQL, HTML, CSS, Bootstrap, JavaScript, XAMPP.</w:t>
      </w:r>
    </w:p>
    <w:p w14:paraId="0C48DC3D">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16" w:name="_Toc230805389"/>
      <w:bookmarkStart w:id="17" w:name="_Toc24405"/>
      <w:r>
        <w:rPr>
          <w:rFonts w:ascii="Times New Roman" w:hAnsi="Times New Roman" w:cs="Times New Roman"/>
          <w:color w:val="auto"/>
          <w:sz w:val="40"/>
          <w:szCs w:val="40"/>
        </w:rPr>
        <w:t>4. Chức năng hệ thống</w:t>
      </w:r>
      <w:bookmarkEnd w:id="16"/>
      <w:bookmarkEnd w:id="17"/>
    </w:p>
    <w:p w14:paraId="0E8C57EC">
      <w:pPr>
        <w:spacing w:after="0" w:line="360" w:lineRule="auto"/>
        <w:ind w:left="-34" w:leftChars="-12" w:firstLine="720" w:firstLineChars="0"/>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dùng có th</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 xem s</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ph</w:t>
      </w:r>
      <w:r>
        <w:rPr>
          <w:rFonts w:cs="Courier New"/>
          <w:color w:val="000000" w:themeColor="text1"/>
          <w:sz w:val="26"/>
          <w:szCs w:val="26"/>
          <w14:textFill>
            <w14:solidFill>
              <w14:schemeClr w14:val="tx1"/>
            </w14:solidFill>
          </w14:textFill>
        </w:rPr>
        <w:t>ẩ</w:t>
      </w:r>
      <w:r>
        <w:rPr>
          <w:color w:val="000000" w:themeColor="text1"/>
          <w:sz w:val="26"/>
          <w:szCs w:val="26"/>
          <w14:textFill>
            <w14:solidFill>
              <w14:schemeClr w14:val="tx1"/>
            </w14:solidFill>
          </w14:textFill>
        </w:rPr>
        <w:t>m, thêm vào gi</w:t>
      </w:r>
      <w:r>
        <w:rPr>
          <w:rFonts w:cs="Courier New"/>
          <w:color w:val="000000" w:themeColor="text1"/>
          <w:sz w:val="26"/>
          <w:szCs w:val="26"/>
          <w14:textFill>
            <w14:solidFill>
              <w14:schemeClr w14:val="tx1"/>
            </w14:solidFill>
          </w14:textFill>
        </w:rPr>
        <w:t>ỏ</w:t>
      </w:r>
      <w:r>
        <w:rPr>
          <w:color w:val="000000" w:themeColor="text1"/>
          <w:sz w:val="26"/>
          <w:szCs w:val="26"/>
          <w14:textFill>
            <w14:solidFill>
              <w14:schemeClr w14:val="tx1"/>
            </w14:solidFill>
          </w14:textFill>
        </w:rPr>
        <w:t xml:space="preserve"> hàng, </w:t>
      </w:r>
      <w:r>
        <w:rPr>
          <w:rFonts w:cs="Courier New"/>
          <w:color w:val="000000" w:themeColor="text1"/>
          <w:sz w:val="26"/>
          <w:szCs w:val="26"/>
          <w14:textFill>
            <w14:solidFill>
              <w14:schemeClr w14:val="tx1"/>
            </w14:solidFill>
          </w14:textFill>
        </w:rPr>
        <w:t>đặ</w:t>
      </w:r>
      <w:r>
        <w:rPr>
          <w:color w:val="000000" w:themeColor="text1"/>
          <w:sz w:val="26"/>
          <w:szCs w:val="26"/>
          <w14:textFill>
            <w14:solidFill>
              <w14:schemeClr w14:val="tx1"/>
            </w14:solidFill>
          </w14:textFill>
        </w:rPr>
        <w:t xml:space="preserve">t hàng, </w:t>
      </w:r>
      <w:r>
        <w:rPr>
          <w:rFonts w:cs="Courier New"/>
          <w:color w:val="000000" w:themeColor="text1"/>
          <w:sz w:val="26"/>
          <w:szCs w:val="26"/>
          <w14:textFill>
            <w14:solidFill>
              <w14:schemeClr w14:val="tx1"/>
            </w14:solidFill>
          </w14:textFill>
        </w:rPr>
        <w:t>đă</w:t>
      </w:r>
      <w:r>
        <w:rPr>
          <w:color w:val="000000" w:themeColor="text1"/>
          <w:sz w:val="26"/>
          <w:szCs w:val="26"/>
          <w14:textFill>
            <w14:solidFill>
              <w14:schemeClr w14:val="tx1"/>
            </w14:solidFill>
          </w14:textFill>
        </w:rPr>
        <w:t>ng nh</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w:t>
      </w:r>
      <w:r>
        <w:rPr>
          <w:rFonts w:cs="Courier New"/>
          <w:color w:val="000000" w:themeColor="text1"/>
          <w:sz w:val="26"/>
          <w:szCs w:val="26"/>
          <w14:textFill>
            <w14:solidFill>
              <w14:schemeClr w14:val="tx1"/>
            </w14:solidFill>
          </w14:textFill>
        </w:rPr>
        <w:t>đă</w:t>
      </w:r>
      <w:r>
        <w:rPr>
          <w:color w:val="000000" w:themeColor="text1"/>
          <w:sz w:val="26"/>
          <w:szCs w:val="26"/>
          <w14:textFill>
            <w14:solidFill>
              <w14:schemeClr w14:val="tx1"/>
            </w14:solidFill>
          </w14:textFill>
        </w:rPr>
        <w:t>ng k</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Admin c</w:t>
      </w:r>
      <w:r>
        <w:rPr>
          <w:rFonts w:cs="Device Font 10cpi"/>
          <w:color w:val="000000" w:themeColor="text1"/>
          <w:sz w:val="26"/>
          <w:szCs w:val="26"/>
          <w14:textFill>
            <w14:solidFill>
              <w14:schemeClr w14:val="tx1"/>
            </w14:solidFill>
          </w14:textFill>
        </w:rPr>
        <w:t>ó</w:t>
      </w:r>
      <w:r>
        <w:rPr>
          <w:color w:val="000000" w:themeColor="text1"/>
          <w:sz w:val="26"/>
          <w:szCs w:val="26"/>
          <w14:textFill>
            <w14:solidFill>
              <w14:schemeClr w14:val="tx1"/>
            </w14:solidFill>
          </w14:textFill>
        </w:rPr>
        <w:t xml:space="preserve"> th</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 thêm/xóa s</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ph</w:t>
      </w:r>
      <w:r>
        <w:rPr>
          <w:rFonts w:cs="Courier New"/>
          <w:color w:val="000000" w:themeColor="text1"/>
          <w:sz w:val="26"/>
          <w:szCs w:val="26"/>
          <w14:textFill>
            <w14:solidFill>
              <w14:schemeClr w14:val="tx1"/>
            </w14:solidFill>
          </w14:textFill>
        </w:rPr>
        <w:t>ẩ</w:t>
      </w:r>
      <w:r>
        <w:rPr>
          <w:color w:val="000000" w:themeColor="text1"/>
          <w:sz w:val="26"/>
          <w:szCs w:val="26"/>
          <w14:textFill>
            <w14:solidFill>
              <w14:schemeClr w14:val="tx1"/>
            </w14:solidFill>
          </w14:textFill>
        </w:rPr>
        <w:t>m và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n lý </w:t>
      </w:r>
      <w:r>
        <w:rPr>
          <w:rFonts w:cs="Courier New"/>
          <w:color w:val="000000" w:themeColor="text1"/>
          <w:sz w:val="26"/>
          <w:szCs w:val="26"/>
          <w14:textFill>
            <w14:solidFill>
              <w14:schemeClr w14:val="tx1"/>
            </w14:solidFill>
          </w14:textFill>
        </w:rPr>
        <w:t>đơ</w:t>
      </w:r>
      <w:r>
        <w:rPr>
          <w:color w:val="000000" w:themeColor="text1"/>
          <w:sz w:val="26"/>
          <w:szCs w:val="26"/>
          <w14:textFill>
            <w14:solidFill>
              <w14:schemeClr w14:val="tx1"/>
            </w14:solidFill>
          </w14:textFill>
        </w:rPr>
        <w:t>n h</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ng.</w:t>
      </w:r>
    </w:p>
    <w:p w14:paraId="219481BE">
      <w:pPr>
        <w:pStyle w:val="3"/>
        <w:keepNext w:val="0"/>
        <w:keepLines w:val="0"/>
        <w:spacing w:before="0" w:line="360" w:lineRule="auto"/>
        <w:rPr>
          <w:rFonts w:ascii="Times New Roman" w:hAnsi="Times New Roman" w:cs="Times New Roman"/>
          <w:color w:val="auto"/>
          <w:sz w:val="40"/>
          <w:szCs w:val="40"/>
        </w:rPr>
      </w:pPr>
      <w:bookmarkStart w:id="18" w:name="_Toc230805390"/>
      <w:bookmarkStart w:id="19" w:name="_Toc13421"/>
      <w:r>
        <w:rPr>
          <w:rFonts w:ascii="Times New Roman" w:hAnsi="Times New Roman" w:cs="Times New Roman"/>
          <w:color w:val="auto"/>
          <w:sz w:val="40"/>
          <w:szCs w:val="40"/>
        </w:rPr>
        <w:t>5. Cấu trúc source code hiện tại</w:t>
      </w:r>
      <w:bookmarkEnd w:id="18"/>
      <w:bookmarkEnd w:id="19"/>
    </w:p>
    <w:tbl>
      <w:tblPr>
        <w:tblStyle w:val="12"/>
        <w:tblpPr w:leftFromText="180" w:rightFromText="180" w:vertAnchor="text" w:tblpY="1"/>
        <w:tblOverlap w:val="never"/>
        <w:tblW w:w="0" w:type="auto"/>
        <w:tblCellSpacing w:w="15" w:type="dxa"/>
        <w:tblInd w:w="0" w:type="dxa"/>
        <w:tblLayout w:type="autofit"/>
        <w:tblCellMar>
          <w:top w:w="15" w:type="dxa"/>
          <w:left w:w="15" w:type="dxa"/>
          <w:bottom w:w="15" w:type="dxa"/>
          <w:right w:w="15" w:type="dxa"/>
        </w:tblCellMar>
      </w:tblPr>
      <w:tblGrid>
        <w:gridCol w:w="2120"/>
        <w:gridCol w:w="3115"/>
      </w:tblGrid>
      <w:tr w14:paraId="27CCB5B4">
        <w:tblPrEx>
          <w:tblCellMar>
            <w:top w:w="15" w:type="dxa"/>
            <w:left w:w="15" w:type="dxa"/>
            <w:bottom w:w="15" w:type="dxa"/>
            <w:right w:w="15" w:type="dxa"/>
          </w:tblCellMar>
        </w:tblPrEx>
        <w:trPr>
          <w:tblHeader/>
          <w:tblCellSpacing w:w="15" w:type="dxa"/>
        </w:trPr>
        <w:tc>
          <w:tcPr>
            <w:tcW w:w="0" w:type="auto"/>
            <w:vAlign w:val="center"/>
          </w:tcPr>
          <w:p w14:paraId="3CE9AF44">
            <w:pPr>
              <w:spacing w:after="0" w:line="360" w:lineRule="auto"/>
              <w:ind w:left="675" w:hanging="1328" w:hangingChars="553"/>
              <w:rPr>
                <w:rFonts w:cs="Times New Roman"/>
                <w:b/>
                <w:bCs/>
                <w:sz w:val="24"/>
                <w:szCs w:val="24"/>
              </w:rPr>
            </w:pPr>
            <w:bookmarkStart w:id="20" w:name="_Toc230805391"/>
          </w:p>
        </w:tc>
        <w:tc>
          <w:tcPr>
            <w:tcW w:w="0" w:type="auto"/>
            <w:vAlign w:val="center"/>
          </w:tcPr>
          <w:p w14:paraId="487F30B2">
            <w:pPr>
              <w:spacing w:after="0" w:line="360" w:lineRule="auto"/>
              <w:ind w:left="675" w:hanging="1328" w:hangingChars="553"/>
              <w:jc w:val="center"/>
              <w:rPr>
                <w:rFonts w:cs="Times New Roman"/>
                <w:b/>
                <w:bCs/>
                <w:sz w:val="24"/>
                <w:szCs w:val="24"/>
              </w:rPr>
            </w:pPr>
          </w:p>
        </w:tc>
      </w:tr>
      <w:tr w14:paraId="1B58D7FB">
        <w:tblPrEx>
          <w:tblCellMar>
            <w:top w:w="15" w:type="dxa"/>
            <w:left w:w="15" w:type="dxa"/>
            <w:bottom w:w="15" w:type="dxa"/>
            <w:right w:w="15" w:type="dxa"/>
          </w:tblCellMar>
        </w:tblPrEx>
        <w:trPr>
          <w:tblCellSpacing w:w="15" w:type="dxa"/>
        </w:trPr>
        <w:tc>
          <w:tcPr>
            <w:tcW w:w="0" w:type="auto"/>
            <w:vAlign w:val="center"/>
          </w:tcPr>
          <w:p w14:paraId="1172B08B">
            <w:pPr>
              <w:spacing w:after="0" w:line="240" w:lineRule="auto"/>
              <w:rPr>
                <w:rFonts w:cs="Times New Roman"/>
                <w:b/>
                <w:sz w:val="26"/>
                <w:szCs w:val="26"/>
              </w:rPr>
            </w:pPr>
            <w:r>
              <w:rPr>
                <w:rFonts w:cs="Times New Roman"/>
                <w:b/>
                <w:sz w:val="26"/>
                <w:szCs w:val="26"/>
              </w:rPr>
              <w:t>config.php</w:t>
            </w:r>
          </w:p>
        </w:tc>
        <w:tc>
          <w:tcPr>
            <w:tcW w:w="0" w:type="auto"/>
            <w:vAlign w:val="center"/>
          </w:tcPr>
          <w:p w14:paraId="70F3A049">
            <w:pPr>
              <w:spacing w:after="0" w:line="240" w:lineRule="auto"/>
              <w:rPr>
                <w:rFonts w:cs="Times New Roman"/>
                <w:sz w:val="26"/>
                <w:szCs w:val="26"/>
              </w:rPr>
            </w:pPr>
            <w:r>
              <w:rPr>
                <w:rFonts w:cs="Times New Roman"/>
                <w:sz w:val="26"/>
                <w:szCs w:val="26"/>
              </w:rPr>
              <w:t>Kết nối cơ sở dữ liệu</w:t>
            </w:r>
          </w:p>
        </w:tc>
      </w:tr>
      <w:tr w14:paraId="1A709023">
        <w:tblPrEx>
          <w:tblCellMar>
            <w:top w:w="15" w:type="dxa"/>
            <w:left w:w="15" w:type="dxa"/>
            <w:bottom w:w="15" w:type="dxa"/>
            <w:right w:w="15" w:type="dxa"/>
          </w:tblCellMar>
        </w:tblPrEx>
        <w:trPr>
          <w:tblCellSpacing w:w="15" w:type="dxa"/>
        </w:trPr>
        <w:tc>
          <w:tcPr>
            <w:tcW w:w="0" w:type="auto"/>
            <w:vAlign w:val="center"/>
          </w:tcPr>
          <w:p w14:paraId="308BCB42">
            <w:pPr>
              <w:spacing w:after="0" w:line="240" w:lineRule="auto"/>
              <w:rPr>
                <w:rFonts w:cs="Times New Roman"/>
                <w:b/>
                <w:sz w:val="26"/>
                <w:szCs w:val="26"/>
              </w:rPr>
            </w:pPr>
            <w:r>
              <w:rPr>
                <w:rFonts w:cs="Times New Roman"/>
                <w:b/>
                <w:sz w:val="26"/>
                <w:szCs w:val="26"/>
              </w:rPr>
              <w:t>index.php</w:t>
            </w:r>
          </w:p>
        </w:tc>
        <w:tc>
          <w:tcPr>
            <w:tcW w:w="0" w:type="auto"/>
            <w:vAlign w:val="center"/>
          </w:tcPr>
          <w:p w14:paraId="1D4B1913">
            <w:pPr>
              <w:spacing w:after="0" w:line="240" w:lineRule="auto"/>
              <w:rPr>
                <w:rFonts w:cs="Times New Roman"/>
                <w:sz w:val="26"/>
                <w:szCs w:val="26"/>
              </w:rPr>
            </w:pPr>
            <w:r>
              <w:rPr>
                <w:rFonts w:cs="Times New Roman"/>
                <w:sz w:val="26"/>
                <w:szCs w:val="26"/>
              </w:rPr>
              <w:t>Trang chủ</w:t>
            </w:r>
          </w:p>
        </w:tc>
      </w:tr>
      <w:tr w14:paraId="46118F7C">
        <w:tblPrEx>
          <w:tblCellMar>
            <w:top w:w="15" w:type="dxa"/>
            <w:left w:w="15" w:type="dxa"/>
            <w:bottom w:w="15" w:type="dxa"/>
            <w:right w:w="15" w:type="dxa"/>
          </w:tblCellMar>
        </w:tblPrEx>
        <w:trPr>
          <w:tblCellSpacing w:w="15" w:type="dxa"/>
        </w:trPr>
        <w:tc>
          <w:tcPr>
            <w:tcW w:w="0" w:type="auto"/>
            <w:vAlign w:val="center"/>
          </w:tcPr>
          <w:p w14:paraId="270301E2">
            <w:pPr>
              <w:spacing w:after="0" w:line="240" w:lineRule="auto"/>
              <w:rPr>
                <w:rFonts w:cs="Times New Roman"/>
                <w:b/>
                <w:sz w:val="26"/>
                <w:szCs w:val="26"/>
              </w:rPr>
            </w:pPr>
            <w:r>
              <w:rPr>
                <w:rFonts w:cs="Times New Roman"/>
                <w:b/>
                <w:sz w:val="26"/>
                <w:szCs w:val="26"/>
              </w:rPr>
              <w:t>shop.php</w:t>
            </w:r>
          </w:p>
        </w:tc>
        <w:tc>
          <w:tcPr>
            <w:tcW w:w="0" w:type="auto"/>
            <w:vAlign w:val="center"/>
          </w:tcPr>
          <w:p w14:paraId="52AEB7E1">
            <w:pPr>
              <w:spacing w:after="0" w:line="240" w:lineRule="auto"/>
              <w:rPr>
                <w:rFonts w:cs="Times New Roman"/>
                <w:sz w:val="26"/>
                <w:szCs w:val="26"/>
              </w:rPr>
            </w:pPr>
            <w:r>
              <w:rPr>
                <w:rFonts w:cs="Times New Roman"/>
                <w:sz w:val="26"/>
                <w:szCs w:val="26"/>
              </w:rPr>
              <w:t>Hiển thị sản phẩm</w:t>
            </w:r>
          </w:p>
        </w:tc>
      </w:tr>
      <w:tr w14:paraId="478C579B">
        <w:tblPrEx>
          <w:tblCellMar>
            <w:top w:w="15" w:type="dxa"/>
            <w:left w:w="15" w:type="dxa"/>
            <w:bottom w:w="15" w:type="dxa"/>
            <w:right w:w="15" w:type="dxa"/>
          </w:tblCellMar>
        </w:tblPrEx>
        <w:trPr>
          <w:tblCellSpacing w:w="15" w:type="dxa"/>
        </w:trPr>
        <w:tc>
          <w:tcPr>
            <w:tcW w:w="0" w:type="auto"/>
            <w:vAlign w:val="center"/>
          </w:tcPr>
          <w:p w14:paraId="11691C41">
            <w:pPr>
              <w:spacing w:after="0" w:line="240" w:lineRule="auto"/>
              <w:rPr>
                <w:rFonts w:cs="Times New Roman"/>
                <w:b/>
                <w:sz w:val="26"/>
                <w:szCs w:val="26"/>
              </w:rPr>
            </w:pPr>
            <w:r>
              <w:rPr>
                <w:rFonts w:cs="Times New Roman"/>
                <w:b/>
                <w:sz w:val="26"/>
                <w:szCs w:val="26"/>
              </w:rPr>
              <w:t>cart.php</w:t>
            </w:r>
          </w:p>
        </w:tc>
        <w:tc>
          <w:tcPr>
            <w:tcW w:w="0" w:type="auto"/>
            <w:vAlign w:val="center"/>
          </w:tcPr>
          <w:p w14:paraId="3C653AC5">
            <w:pPr>
              <w:spacing w:after="0" w:line="240" w:lineRule="auto"/>
              <w:rPr>
                <w:rFonts w:cs="Times New Roman"/>
                <w:sz w:val="26"/>
                <w:szCs w:val="26"/>
              </w:rPr>
            </w:pPr>
            <w:r>
              <w:rPr>
                <w:rFonts w:cs="Times New Roman"/>
                <w:sz w:val="26"/>
                <w:szCs w:val="26"/>
              </w:rPr>
              <w:t>Quản lý giỏ hàng</w:t>
            </w:r>
          </w:p>
        </w:tc>
      </w:tr>
      <w:tr w14:paraId="65E9E817">
        <w:tblPrEx>
          <w:tblCellMar>
            <w:top w:w="15" w:type="dxa"/>
            <w:left w:w="15" w:type="dxa"/>
            <w:bottom w:w="15" w:type="dxa"/>
            <w:right w:w="15" w:type="dxa"/>
          </w:tblCellMar>
        </w:tblPrEx>
        <w:trPr>
          <w:tblCellSpacing w:w="15" w:type="dxa"/>
        </w:trPr>
        <w:tc>
          <w:tcPr>
            <w:tcW w:w="0" w:type="auto"/>
            <w:vAlign w:val="center"/>
          </w:tcPr>
          <w:p w14:paraId="5C8B5C57">
            <w:pPr>
              <w:spacing w:after="0" w:line="240" w:lineRule="auto"/>
              <w:rPr>
                <w:rFonts w:cs="Times New Roman"/>
                <w:b/>
                <w:sz w:val="26"/>
                <w:szCs w:val="26"/>
              </w:rPr>
            </w:pPr>
            <w:r>
              <w:rPr>
                <w:rFonts w:cs="Times New Roman"/>
                <w:b/>
                <w:sz w:val="26"/>
                <w:szCs w:val="26"/>
              </w:rPr>
              <w:t>add_to_cart.php</w:t>
            </w:r>
          </w:p>
        </w:tc>
        <w:tc>
          <w:tcPr>
            <w:tcW w:w="0" w:type="auto"/>
            <w:vAlign w:val="center"/>
          </w:tcPr>
          <w:p w14:paraId="617C2681">
            <w:pPr>
              <w:spacing w:after="0" w:line="240" w:lineRule="auto"/>
              <w:rPr>
                <w:rFonts w:cs="Times New Roman"/>
                <w:sz w:val="26"/>
                <w:szCs w:val="26"/>
              </w:rPr>
            </w:pPr>
            <w:r>
              <w:rPr>
                <w:rFonts w:cs="Times New Roman"/>
                <w:sz w:val="26"/>
                <w:szCs w:val="26"/>
              </w:rPr>
              <w:t>Thêm sản phẩm vào giỏ</w:t>
            </w:r>
          </w:p>
        </w:tc>
      </w:tr>
      <w:tr w14:paraId="4307F54F">
        <w:tblPrEx>
          <w:tblCellMar>
            <w:top w:w="15" w:type="dxa"/>
            <w:left w:w="15" w:type="dxa"/>
            <w:bottom w:w="15" w:type="dxa"/>
            <w:right w:w="15" w:type="dxa"/>
          </w:tblCellMar>
        </w:tblPrEx>
        <w:trPr>
          <w:tblCellSpacing w:w="15" w:type="dxa"/>
        </w:trPr>
        <w:tc>
          <w:tcPr>
            <w:tcW w:w="0" w:type="auto"/>
            <w:vAlign w:val="center"/>
          </w:tcPr>
          <w:p w14:paraId="3F44B99D">
            <w:pPr>
              <w:spacing w:after="0" w:line="240" w:lineRule="auto"/>
              <w:rPr>
                <w:rFonts w:cs="Times New Roman"/>
                <w:b/>
                <w:sz w:val="26"/>
                <w:szCs w:val="26"/>
              </w:rPr>
            </w:pPr>
            <w:r>
              <w:rPr>
                <w:rFonts w:cs="Times New Roman"/>
                <w:b/>
                <w:sz w:val="26"/>
                <w:szCs w:val="26"/>
              </w:rPr>
              <w:t>remove_cart.php</w:t>
            </w:r>
          </w:p>
        </w:tc>
        <w:tc>
          <w:tcPr>
            <w:tcW w:w="0" w:type="auto"/>
            <w:vAlign w:val="center"/>
          </w:tcPr>
          <w:p w14:paraId="62FFE29F">
            <w:pPr>
              <w:spacing w:after="0" w:line="240" w:lineRule="auto"/>
              <w:rPr>
                <w:rFonts w:cs="Times New Roman"/>
                <w:sz w:val="26"/>
                <w:szCs w:val="26"/>
              </w:rPr>
            </w:pPr>
            <w:r>
              <w:rPr>
                <w:rFonts w:cs="Times New Roman"/>
                <w:sz w:val="26"/>
                <w:szCs w:val="26"/>
              </w:rPr>
              <w:t>Xóa sản phẩm khỏi giỏ</w:t>
            </w:r>
          </w:p>
        </w:tc>
      </w:tr>
      <w:tr w14:paraId="0BD8718E">
        <w:tblPrEx>
          <w:tblCellMar>
            <w:top w:w="15" w:type="dxa"/>
            <w:left w:w="15" w:type="dxa"/>
            <w:bottom w:w="15" w:type="dxa"/>
            <w:right w:w="15" w:type="dxa"/>
          </w:tblCellMar>
        </w:tblPrEx>
        <w:trPr>
          <w:tblCellSpacing w:w="15" w:type="dxa"/>
        </w:trPr>
        <w:tc>
          <w:tcPr>
            <w:tcW w:w="0" w:type="auto"/>
            <w:vAlign w:val="center"/>
          </w:tcPr>
          <w:p w14:paraId="24BE8B7D">
            <w:pPr>
              <w:spacing w:after="0" w:line="240" w:lineRule="auto"/>
              <w:rPr>
                <w:rFonts w:cs="Times New Roman"/>
                <w:b/>
                <w:sz w:val="26"/>
                <w:szCs w:val="26"/>
              </w:rPr>
            </w:pPr>
            <w:r>
              <w:rPr>
                <w:rFonts w:cs="Times New Roman"/>
                <w:b/>
                <w:sz w:val="26"/>
                <w:szCs w:val="26"/>
              </w:rPr>
              <w:t>buy_now.php</w:t>
            </w:r>
          </w:p>
        </w:tc>
        <w:tc>
          <w:tcPr>
            <w:tcW w:w="0" w:type="auto"/>
            <w:vAlign w:val="center"/>
          </w:tcPr>
          <w:p w14:paraId="325090B3">
            <w:pPr>
              <w:spacing w:after="0" w:line="240" w:lineRule="auto"/>
              <w:rPr>
                <w:rFonts w:cs="Times New Roman"/>
                <w:sz w:val="26"/>
                <w:szCs w:val="26"/>
              </w:rPr>
            </w:pPr>
            <w:r>
              <w:rPr>
                <w:rFonts w:cs="Times New Roman"/>
                <w:sz w:val="26"/>
                <w:szCs w:val="26"/>
              </w:rPr>
              <w:t>Mua ngay sản phẩm</w:t>
            </w:r>
          </w:p>
        </w:tc>
      </w:tr>
      <w:tr w14:paraId="4B648DF8">
        <w:tblPrEx>
          <w:tblCellMar>
            <w:top w:w="15" w:type="dxa"/>
            <w:left w:w="15" w:type="dxa"/>
            <w:bottom w:w="15" w:type="dxa"/>
            <w:right w:w="15" w:type="dxa"/>
          </w:tblCellMar>
        </w:tblPrEx>
        <w:trPr>
          <w:tblCellSpacing w:w="15" w:type="dxa"/>
        </w:trPr>
        <w:tc>
          <w:tcPr>
            <w:tcW w:w="0" w:type="auto"/>
            <w:vAlign w:val="center"/>
          </w:tcPr>
          <w:p w14:paraId="5FF80235">
            <w:pPr>
              <w:spacing w:after="0" w:line="240" w:lineRule="auto"/>
              <w:rPr>
                <w:rFonts w:cs="Times New Roman"/>
                <w:b/>
                <w:sz w:val="26"/>
                <w:szCs w:val="26"/>
              </w:rPr>
            </w:pPr>
            <w:r>
              <w:rPr>
                <w:rFonts w:cs="Times New Roman"/>
                <w:b/>
                <w:sz w:val="26"/>
                <w:szCs w:val="26"/>
              </w:rPr>
              <w:t>checkout.php</w:t>
            </w:r>
          </w:p>
        </w:tc>
        <w:tc>
          <w:tcPr>
            <w:tcW w:w="0" w:type="auto"/>
            <w:vAlign w:val="center"/>
          </w:tcPr>
          <w:p w14:paraId="5E1DACF6">
            <w:pPr>
              <w:spacing w:after="0" w:line="240" w:lineRule="auto"/>
              <w:rPr>
                <w:rFonts w:cs="Times New Roman"/>
                <w:sz w:val="26"/>
                <w:szCs w:val="26"/>
              </w:rPr>
            </w:pPr>
            <w:r>
              <w:rPr>
                <w:rFonts w:cs="Times New Roman"/>
                <w:sz w:val="26"/>
                <w:szCs w:val="26"/>
              </w:rPr>
              <w:t>Thanh toán</w:t>
            </w:r>
          </w:p>
        </w:tc>
      </w:tr>
      <w:tr w14:paraId="054AE750">
        <w:tblPrEx>
          <w:tblCellMar>
            <w:top w:w="15" w:type="dxa"/>
            <w:left w:w="15" w:type="dxa"/>
            <w:bottom w:w="15" w:type="dxa"/>
            <w:right w:w="15" w:type="dxa"/>
          </w:tblCellMar>
        </w:tblPrEx>
        <w:trPr>
          <w:tblCellSpacing w:w="15" w:type="dxa"/>
        </w:trPr>
        <w:tc>
          <w:tcPr>
            <w:tcW w:w="0" w:type="auto"/>
            <w:vAlign w:val="center"/>
          </w:tcPr>
          <w:p w14:paraId="280CE76F">
            <w:pPr>
              <w:spacing w:after="0" w:line="240" w:lineRule="auto"/>
              <w:rPr>
                <w:rFonts w:cs="Times New Roman"/>
                <w:b/>
                <w:sz w:val="26"/>
                <w:szCs w:val="26"/>
              </w:rPr>
            </w:pPr>
            <w:r>
              <w:rPr>
                <w:rFonts w:cs="Times New Roman"/>
                <w:b/>
                <w:sz w:val="26"/>
                <w:szCs w:val="26"/>
              </w:rPr>
              <w:t>place_order.php</w:t>
            </w:r>
          </w:p>
        </w:tc>
        <w:tc>
          <w:tcPr>
            <w:tcW w:w="0" w:type="auto"/>
            <w:vAlign w:val="center"/>
          </w:tcPr>
          <w:p w14:paraId="62E4437E">
            <w:pPr>
              <w:spacing w:after="0" w:line="240" w:lineRule="auto"/>
              <w:rPr>
                <w:rFonts w:cs="Times New Roman"/>
                <w:sz w:val="26"/>
                <w:szCs w:val="26"/>
              </w:rPr>
            </w:pPr>
            <w:r>
              <w:rPr>
                <w:rFonts w:cs="Times New Roman"/>
                <w:sz w:val="26"/>
                <w:szCs w:val="26"/>
              </w:rPr>
              <w:t>Lưu đơn hàng</w:t>
            </w:r>
          </w:p>
        </w:tc>
      </w:tr>
      <w:tr w14:paraId="52E29B4C">
        <w:tblPrEx>
          <w:tblCellMar>
            <w:top w:w="15" w:type="dxa"/>
            <w:left w:w="15" w:type="dxa"/>
            <w:bottom w:w="15" w:type="dxa"/>
            <w:right w:w="15" w:type="dxa"/>
          </w:tblCellMar>
        </w:tblPrEx>
        <w:trPr>
          <w:tblCellSpacing w:w="15" w:type="dxa"/>
        </w:trPr>
        <w:tc>
          <w:tcPr>
            <w:tcW w:w="0" w:type="auto"/>
            <w:vAlign w:val="center"/>
          </w:tcPr>
          <w:p w14:paraId="33A55FE6">
            <w:pPr>
              <w:spacing w:after="0" w:line="240" w:lineRule="auto"/>
              <w:rPr>
                <w:rFonts w:cs="Times New Roman"/>
                <w:b/>
                <w:sz w:val="26"/>
                <w:szCs w:val="26"/>
              </w:rPr>
            </w:pPr>
            <w:r>
              <w:rPr>
                <w:rFonts w:cs="Times New Roman"/>
                <w:b/>
                <w:sz w:val="26"/>
                <w:szCs w:val="26"/>
              </w:rPr>
              <w:t>login.php</w:t>
            </w:r>
          </w:p>
        </w:tc>
        <w:tc>
          <w:tcPr>
            <w:tcW w:w="0" w:type="auto"/>
            <w:vAlign w:val="center"/>
          </w:tcPr>
          <w:p w14:paraId="74C810CD">
            <w:pPr>
              <w:spacing w:after="0" w:line="240" w:lineRule="auto"/>
              <w:rPr>
                <w:rFonts w:cs="Times New Roman"/>
                <w:sz w:val="26"/>
                <w:szCs w:val="26"/>
              </w:rPr>
            </w:pPr>
            <w:r>
              <w:rPr>
                <w:rFonts w:cs="Times New Roman"/>
                <w:sz w:val="26"/>
                <w:szCs w:val="26"/>
              </w:rPr>
              <w:t>Đăng nhập</w:t>
            </w:r>
          </w:p>
        </w:tc>
      </w:tr>
      <w:tr w14:paraId="1E3D9A2E">
        <w:tblPrEx>
          <w:tblCellMar>
            <w:top w:w="15" w:type="dxa"/>
            <w:left w:w="15" w:type="dxa"/>
            <w:bottom w:w="15" w:type="dxa"/>
            <w:right w:w="15" w:type="dxa"/>
          </w:tblCellMar>
        </w:tblPrEx>
        <w:trPr>
          <w:tblCellSpacing w:w="15" w:type="dxa"/>
        </w:trPr>
        <w:tc>
          <w:tcPr>
            <w:tcW w:w="0" w:type="auto"/>
            <w:vAlign w:val="center"/>
          </w:tcPr>
          <w:p w14:paraId="61F14E64">
            <w:pPr>
              <w:spacing w:after="0" w:line="240" w:lineRule="auto"/>
              <w:rPr>
                <w:rFonts w:cs="Times New Roman"/>
                <w:b/>
                <w:sz w:val="26"/>
                <w:szCs w:val="26"/>
              </w:rPr>
            </w:pPr>
            <w:r>
              <w:rPr>
                <w:rFonts w:cs="Times New Roman"/>
                <w:b/>
                <w:sz w:val="26"/>
                <w:szCs w:val="26"/>
              </w:rPr>
              <w:t>register.php</w:t>
            </w:r>
          </w:p>
        </w:tc>
        <w:tc>
          <w:tcPr>
            <w:tcW w:w="0" w:type="auto"/>
            <w:vAlign w:val="center"/>
          </w:tcPr>
          <w:p w14:paraId="48849040">
            <w:pPr>
              <w:spacing w:after="0" w:line="240" w:lineRule="auto"/>
              <w:rPr>
                <w:rFonts w:cs="Times New Roman"/>
                <w:sz w:val="26"/>
                <w:szCs w:val="26"/>
              </w:rPr>
            </w:pPr>
            <w:r>
              <w:rPr>
                <w:rFonts w:cs="Times New Roman"/>
                <w:sz w:val="26"/>
                <w:szCs w:val="26"/>
              </w:rPr>
              <w:t>Đăng ký</w:t>
            </w:r>
          </w:p>
        </w:tc>
      </w:tr>
      <w:tr w14:paraId="33030A6D">
        <w:tblPrEx>
          <w:tblCellMar>
            <w:top w:w="15" w:type="dxa"/>
            <w:left w:w="15" w:type="dxa"/>
            <w:bottom w:w="15" w:type="dxa"/>
            <w:right w:w="15" w:type="dxa"/>
          </w:tblCellMar>
        </w:tblPrEx>
        <w:trPr>
          <w:tblCellSpacing w:w="15" w:type="dxa"/>
        </w:trPr>
        <w:tc>
          <w:tcPr>
            <w:tcW w:w="0" w:type="auto"/>
            <w:vAlign w:val="center"/>
          </w:tcPr>
          <w:p w14:paraId="6C2742FF">
            <w:pPr>
              <w:spacing w:after="0" w:line="240" w:lineRule="auto"/>
              <w:rPr>
                <w:rFonts w:cs="Times New Roman"/>
                <w:b/>
                <w:sz w:val="26"/>
                <w:szCs w:val="26"/>
              </w:rPr>
            </w:pPr>
            <w:r>
              <w:rPr>
                <w:rFonts w:cs="Times New Roman"/>
                <w:b/>
                <w:sz w:val="26"/>
                <w:szCs w:val="26"/>
              </w:rPr>
              <w:t>logout.php</w:t>
            </w:r>
          </w:p>
        </w:tc>
        <w:tc>
          <w:tcPr>
            <w:tcW w:w="0" w:type="auto"/>
            <w:vAlign w:val="center"/>
          </w:tcPr>
          <w:p w14:paraId="11EC60C1">
            <w:pPr>
              <w:spacing w:after="0" w:line="240" w:lineRule="auto"/>
              <w:rPr>
                <w:rFonts w:cs="Times New Roman"/>
                <w:sz w:val="26"/>
                <w:szCs w:val="26"/>
              </w:rPr>
            </w:pPr>
            <w:r>
              <w:rPr>
                <w:rFonts w:cs="Times New Roman"/>
                <w:sz w:val="26"/>
                <w:szCs w:val="26"/>
              </w:rPr>
              <w:t>Đăng xuất</w:t>
            </w:r>
          </w:p>
        </w:tc>
      </w:tr>
      <w:tr w14:paraId="696FCEA4">
        <w:tblPrEx>
          <w:tblCellMar>
            <w:top w:w="15" w:type="dxa"/>
            <w:left w:w="15" w:type="dxa"/>
            <w:bottom w:w="15" w:type="dxa"/>
            <w:right w:w="15" w:type="dxa"/>
          </w:tblCellMar>
        </w:tblPrEx>
        <w:trPr>
          <w:tblCellSpacing w:w="15" w:type="dxa"/>
        </w:trPr>
        <w:tc>
          <w:tcPr>
            <w:tcW w:w="0" w:type="auto"/>
            <w:vAlign w:val="center"/>
          </w:tcPr>
          <w:p w14:paraId="11CD7B21">
            <w:pPr>
              <w:spacing w:after="0" w:line="240" w:lineRule="auto"/>
              <w:rPr>
                <w:rFonts w:cs="Times New Roman"/>
                <w:b/>
                <w:sz w:val="26"/>
                <w:szCs w:val="26"/>
              </w:rPr>
            </w:pPr>
            <w:r>
              <w:rPr>
                <w:rFonts w:cs="Times New Roman"/>
                <w:b/>
                <w:sz w:val="26"/>
                <w:szCs w:val="26"/>
              </w:rPr>
              <w:t>admin.php</w:t>
            </w:r>
          </w:p>
        </w:tc>
        <w:tc>
          <w:tcPr>
            <w:tcW w:w="0" w:type="auto"/>
            <w:vAlign w:val="center"/>
          </w:tcPr>
          <w:p w14:paraId="276195B7">
            <w:pPr>
              <w:spacing w:after="0" w:line="240" w:lineRule="auto"/>
              <w:rPr>
                <w:rFonts w:cs="Times New Roman"/>
                <w:sz w:val="26"/>
                <w:szCs w:val="26"/>
              </w:rPr>
            </w:pPr>
            <w:r>
              <w:rPr>
                <w:rFonts w:cs="Times New Roman"/>
                <w:sz w:val="26"/>
                <w:szCs w:val="26"/>
              </w:rPr>
              <w:t>Quản lý sản phẩm</w:t>
            </w:r>
          </w:p>
        </w:tc>
      </w:tr>
      <w:tr w14:paraId="2B133731">
        <w:tblPrEx>
          <w:tblCellMar>
            <w:top w:w="15" w:type="dxa"/>
            <w:left w:w="15" w:type="dxa"/>
            <w:bottom w:w="15" w:type="dxa"/>
            <w:right w:w="15" w:type="dxa"/>
          </w:tblCellMar>
        </w:tblPrEx>
        <w:trPr>
          <w:tblCellSpacing w:w="15" w:type="dxa"/>
        </w:trPr>
        <w:tc>
          <w:tcPr>
            <w:tcW w:w="0" w:type="auto"/>
            <w:vAlign w:val="center"/>
          </w:tcPr>
          <w:p w14:paraId="6C6B15B6">
            <w:pPr>
              <w:spacing w:after="0" w:line="240" w:lineRule="auto"/>
              <w:rPr>
                <w:rFonts w:cs="Times New Roman"/>
                <w:b/>
                <w:sz w:val="26"/>
                <w:szCs w:val="26"/>
              </w:rPr>
            </w:pPr>
            <w:r>
              <w:rPr>
                <w:rFonts w:cs="Times New Roman"/>
                <w:b/>
                <w:sz w:val="26"/>
                <w:szCs w:val="26"/>
              </w:rPr>
              <w:t>dashboard.php</w:t>
            </w:r>
          </w:p>
        </w:tc>
        <w:tc>
          <w:tcPr>
            <w:tcW w:w="0" w:type="auto"/>
            <w:vAlign w:val="center"/>
          </w:tcPr>
          <w:p w14:paraId="3EF935B6">
            <w:pPr>
              <w:spacing w:after="0" w:line="240" w:lineRule="auto"/>
              <w:rPr>
                <w:rFonts w:cs="Times New Roman"/>
                <w:sz w:val="26"/>
                <w:szCs w:val="26"/>
              </w:rPr>
            </w:pPr>
            <w:r>
              <w:rPr>
                <w:rFonts w:cs="Times New Roman"/>
                <w:sz w:val="26"/>
                <w:szCs w:val="26"/>
              </w:rPr>
              <w:t>Thống kê hệ thống</w:t>
            </w:r>
          </w:p>
        </w:tc>
      </w:tr>
      <w:tr w14:paraId="338045FF">
        <w:tblPrEx>
          <w:tblCellMar>
            <w:top w:w="15" w:type="dxa"/>
            <w:left w:w="15" w:type="dxa"/>
            <w:bottom w:w="15" w:type="dxa"/>
            <w:right w:w="15" w:type="dxa"/>
          </w:tblCellMar>
        </w:tblPrEx>
        <w:trPr>
          <w:tblCellSpacing w:w="15" w:type="dxa"/>
        </w:trPr>
        <w:tc>
          <w:tcPr>
            <w:tcW w:w="0" w:type="auto"/>
            <w:vAlign w:val="center"/>
          </w:tcPr>
          <w:p w14:paraId="49401FD2">
            <w:pPr>
              <w:spacing w:after="0" w:line="240" w:lineRule="auto"/>
              <w:rPr>
                <w:rFonts w:cs="Times New Roman"/>
                <w:b/>
                <w:sz w:val="26"/>
                <w:szCs w:val="26"/>
              </w:rPr>
            </w:pPr>
            <w:r>
              <w:rPr>
                <w:rFonts w:cs="Times New Roman"/>
                <w:b/>
                <w:sz w:val="26"/>
                <w:szCs w:val="26"/>
              </w:rPr>
              <w:t>users.php</w:t>
            </w:r>
          </w:p>
        </w:tc>
        <w:tc>
          <w:tcPr>
            <w:tcW w:w="0" w:type="auto"/>
            <w:vAlign w:val="center"/>
          </w:tcPr>
          <w:p w14:paraId="2F3571FA">
            <w:pPr>
              <w:spacing w:after="0" w:line="240" w:lineRule="auto"/>
              <w:rPr>
                <w:rFonts w:cs="Times New Roman"/>
                <w:sz w:val="26"/>
                <w:szCs w:val="26"/>
              </w:rPr>
            </w:pPr>
            <w:r>
              <w:rPr>
                <w:rFonts w:cs="Times New Roman"/>
                <w:sz w:val="26"/>
                <w:szCs w:val="26"/>
              </w:rPr>
              <w:t>Quản lý tài khoản</w:t>
            </w:r>
          </w:p>
        </w:tc>
      </w:tr>
      <w:tr w14:paraId="2567211B">
        <w:tblPrEx>
          <w:tblCellMar>
            <w:top w:w="15" w:type="dxa"/>
            <w:left w:w="15" w:type="dxa"/>
            <w:bottom w:w="15" w:type="dxa"/>
            <w:right w:w="15" w:type="dxa"/>
          </w:tblCellMar>
        </w:tblPrEx>
        <w:trPr>
          <w:tblCellSpacing w:w="15" w:type="dxa"/>
        </w:trPr>
        <w:tc>
          <w:tcPr>
            <w:tcW w:w="0" w:type="auto"/>
            <w:vAlign w:val="center"/>
          </w:tcPr>
          <w:p w14:paraId="1ACCBCD9">
            <w:pPr>
              <w:spacing w:after="0" w:line="240" w:lineRule="auto"/>
              <w:rPr>
                <w:rFonts w:cs="Times New Roman"/>
                <w:b/>
                <w:sz w:val="26"/>
                <w:szCs w:val="26"/>
              </w:rPr>
            </w:pPr>
            <w:r>
              <w:rPr>
                <w:rFonts w:cs="Times New Roman"/>
                <w:b/>
                <w:sz w:val="26"/>
                <w:szCs w:val="26"/>
              </w:rPr>
              <w:t>change_role.php</w:t>
            </w:r>
          </w:p>
        </w:tc>
        <w:tc>
          <w:tcPr>
            <w:tcW w:w="0" w:type="auto"/>
            <w:vAlign w:val="center"/>
          </w:tcPr>
          <w:p w14:paraId="7802354B">
            <w:pPr>
              <w:spacing w:after="0" w:line="240" w:lineRule="auto"/>
              <w:rPr>
                <w:rFonts w:cs="Times New Roman"/>
                <w:sz w:val="26"/>
                <w:szCs w:val="26"/>
              </w:rPr>
            </w:pPr>
            <w:r>
              <w:rPr>
                <w:rFonts w:cs="Times New Roman"/>
                <w:sz w:val="26"/>
                <w:szCs w:val="26"/>
              </w:rPr>
              <w:t>Phân quyền</w:t>
            </w:r>
          </w:p>
        </w:tc>
      </w:tr>
      <w:tr w14:paraId="61B611EB">
        <w:tblPrEx>
          <w:tblCellMar>
            <w:top w:w="15" w:type="dxa"/>
            <w:left w:w="15" w:type="dxa"/>
            <w:bottom w:w="15" w:type="dxa"/>
            <w:right w:w="15" w:type="dxa"/>
          </w:tblCellMar>
        </w:tblPrEx>
        <w:trPr>
          <w:tblCellSpacing w:w="15" w:type="dxa"/>
        </w:trPr>
        <w:tc>
          <w:tcPr>
            <w:tcW w:w="0" w:type="auto"/>
            <w:vAlign w:val="center"/>
          </w:tcPr>
          <w:p w14:paraId="025C6E67">
            <w:pPr>
              <w:spacing w:after="0" w:line="240" w:lineRule="auto"/>
              <w:rPr>
                <w:rFonts w:cs="Times New Roman"/>
                <w:b/>
                <w:sz w:val="26"/>
                <w:szCs w:val="26"/>
              </w:rPr>
            </w:pPr>
            <w:r>
              <w:rPr>
                <w:rFonts w:cs="Times New Roman"/>
                <w:b/>
                <w:sz w:val="26"/>
                <w:szCs w:val="26"/>
              </w:rPr>
              <w:t>delete_user.php</w:t>
            </w:r>
          </w:p>
        </w:tc>
        <w:tc>
          <w:tcPr>
            <w:tcW w:w="0" w:type="auto"/>
            <w:vAlign w:val="center"/>
          </w:tcPr>
          <w:p w14:paraId="078A8367">
            <w:pPr>
              <w:spacing w:after="0" w:line="240" w:lineRule="auto"/>
              <w:rPr>
                <w:rFonts w:cs="Times New Roman"/>
                <w:sz w:val="26"/>
                <w:szCs w:val="26"/>
              </w:rPr>
            </w:pPr>
            <w:r>
              <w:rPr>
                <w:rFonts w:cs="Times New Roman"/>
                <w:sz w:val="26"/>
                <w:szCs w:val="26"/>
              </w:rPr>
              <w:t>Xóa tài khoản</w:t>
            </w:r>
          </w:p>
        </w:tc>
      </w:tr>
      <w:tr w14:paraId="2F05F618">
        <w:tblPrEx>
          <w:tblCellMar>
            <w:top w:w="15" w:type="dxa"/>
            <w:left w:w="15" w:type="dxa"/>
            <w:bottom w:w="15" w:type="dxa"/>
            <w:right w:w="15" w:type="dxa"/>
          </w:tblCellMar>
        </w:tblPrEx>
        <w:trPr>
          <w:tblCellSpacing w:w="15" w:type="dxa"/>
        </w:trPr>
        <w:tc>
          <w:tcPr>
            <w:tcW w:w="0" w:type="auto"/>
            <w:vAlign w:val="center"/>
          </w:tcPr>
          <w:p w14:paraId="1300C5AF">
            <w:pPr>
              <w:spacing w:after="0" w:line="240" w:lineRule="auto"/>
              <w:rPr>
                <w:rFonts w:cs="Times New Roman"/>
                <w:b/>
                <w:sz w:val="26"/>
                <w:szCs w:val="26"/>
              </w:rPr>
            </w:pPr>
            <w:r>
              <w:rPr>
                <w:rFonts w:cs="Times New Roman"/>
                <w:b/>
                <w:sz w:val="26"/>
                <w:szCs w:val="26"/>
              </w:rPr>
              <w:t>orders.php</w:t>
            </w:r>
          </w:p>
        </w:tc>
        <w:tc>
          <w:tcPr>
            <w:tcW w:w="0" w:type="auto"/>
            <w:vAlign w:val="center"/>
          </w:tcPr>
          <w:p w14:paraId="202B840C">
            <w:pPr>
              <w:spacing w:after="0" w:line="240" w:lineRule="auto"/>
              <w:rPr>
                <w:rFonts w:cs="Times New Roman"/>
                <w:sz w:val="26"/>
                <w:szCs w:val="26"/>
              </w:rPr>
            </w:pPr>
            <w:r>
              <w:rPr>
                <w:rFonts w:cs="Times New Roman"/>
                <w:sz w:val="26"/>
                <w:szCs w:val="26"/>
              </w:rPr>
              <w:t>Quản lý đơn hàng</w:t>
            </w:r>
          </w:p>
        </w:tc>
      </w:tr>
      <w:tr w14:paraId="098D01CF">
        <w:tblPrEx>
          <w:tblCellMar>
            <w:top w:w="15" w:type="dxa"/>
            <w:left w:w="15" w:type="dxa"/>
            <w:bottom w:w="15" w:type="dxa"/>
            <w:right w:w="15" w:type="dxa"/>
          </w:tblCellMar>
        </w:tblPrEx>
        <w:trPr>
          <w:tblCellSpacing w:w="15" w:type="dxa"/>
        </w:trPr>
        <w:tc>
          <w:tcPr>
            <w:tcW w:w="0" w:type="auto"/>
            <w:vAlign w:val="center"/>
          </w:tcPr>
          <w:p w14:paraId="15ECD597">
            <w:pPr>
              <w:spacing w:after="0" w:line="240" w:lineRule="auto"/>
              <w:rPr>
                <w:rFonts w:cs="Times New Roman"/>
                <w:b/>
                <w:sz w:val="26"/>
                <w:szCs w:val="26"/>
              </w:rPr>
            </w:pPr>
            <w:r>
              <w:rPr>
                <w:rFonts w:cs="Times New Roman"/>
                <w:b/>
                <w:sz w:val="26"/>
                <w:szCs w:val="26"/>
              </w:rPr>
              <w:t>create_order.php</w:t>
            </w:r>
          </w:p>
        </w:tc>
        <w:tc>
          <w:tcPr>
            <w:tcW w:w="0" w:type="auto"/>
            <w:vAlign w:val="center"/>
          </w:tcPr>
          <w:p w14:paraId="6E303C8B">
            <w:pPr>
              <w:spacing w:after="0" w:line="240" w:lineRule="auto"/>
              <w:rPr>
                <w:rFonts w:cs="Times New Roman"/>
                <w:sz w:val="26"/>
                <w:szCs w:val="26"/>
              </w:rPr>
            </w:pPr>
            <w:r>
              <w:rPr>
                <w:rFonts w:cs="Times New Roman"/>
                <w:sz w:val="26"/>
                <w:szCs w:val="26"/>
              </w:rPr>
              <w:t>Tạo đơn bán/nhập</w:t>
            </w:r>
          </w:p>
        </w:tc>
      </w:tr>
      <w:tr w14:paraId="2645DD96">
        <w:tblPrEx>
          <w:tblCellMar>
            <w:top w:w="15" w:type="dxa"/>
            <w:left w:w="15" w:type="dxa"/>
            <w:bottom w:w="15" w:type="dxa"/>
            <w:right w:w="15" w:type="dxa"/>
          </w:tblCellMar>
        </w:tblPrEx>
        <w:trPr>
          <w:tblCellSpacing w:w="15" w:type="dxa"/>
        </w:trPr>
        <w:tc>
          <w:tcPr>
            <w:tcW w:w="0" w:type="auto"/>
            <w:vAlign w:val="center"/>
          </w:tcPr>
          <w:p w14:paraId="722C5176">
            <w:pPr>
              <w:spacing w:after="0" w:line="240" w:lineRule="auto"/>
              <w:rPr>
                <w:rFonts w:cs="Times New Roman"/>
                <w:b/>
                <w:sz w:val="26"/>
                <w:szCs w:val="26"/>
              </w:rPr>
            </w:pPr>
            <w:r>
              <w:rPr>
                <w:rFonts w:cs="Times New Roman"/>
                <w:b/>
                <w:sz w:val="26"/>
                <w:szCs w:val="26"/>
              </w:rPr>
              <w:t>update_status.php</w:t>
            </w:r>
          </w:p>
        </w:tc>
        <w:tc>
          <w:tcPr>
            <w:tcW w:w="0" w:type="auto"/>
            <w:vAlign w:val="center"/>
          </w:tcPr>
          <w:p w14:paraId="7EC94113">
            <w:pPr>
              <w:spacing w:after="0" w:line="240" w:lineRule="auto"/>
              <w:rPr>
                <w:rFonts w:cs="Times New Roman"/>
                <w:sz w:val="26"/>
                <w:szCs w:val="26"/>
              </w:rPr>
            </w:pPr>
            <w:r>
              <w:rPr>
                <w:rFonts w:cs="Times New Roman"/>
                <w:sz w:val="26"/>
                <w:szCs w:val="26"/>
              </w:rPr>
              <w:t>Cập nhật trạng thái đơn</w:t>
            </w:r>
          </w:p>
        </w:tc>
      </w:tr>
      <w:tr w14:paraId="5EE82401">
        <w:tblPrEx>
          <w:tblCellMar>
            <w:top w:w="15" w:type="dxa"/>
            <w:left w:w="15" w:type="dxa"/>
            <w:bottom w:w="15" w:type="dxa"/>
            <w:right w:w="15" w:type="dxa"/>
          </w:tblCellMar>
        </w:tblPrEx>
        <w:trPr>
          <w:tblCellSpacing w:w="15" w:type="dxa"/>
        </w:trPr>
        <w:tc>
          <w:tcPr>
            <w:tcW w:w="0" w:type="auto"/>
            <w:vAlign w:val="center"/>
          </w:tcPr>
          <w:p w14:paraId="64A8D093">
            <w:pPr>
              <w:spacing w:after="0" w:line="240" w:lineRule="auto"/>
              <w:rPr>
                <w:rFonts w:cs="Times New Roman"/>
                <w:b/>
                <w:sz w:val="26"/>
                <w:szCs w:val="26"/>
              </w:rPr>
            </w:pPr>
            <w:r>
              <w:rPr>
                <w:rFonts w:cs="Times New Roman"/>
                <w:b/>
                <w:sz w:val="26"/>
                <w:szCs w:val="26"/>
              </w:rPr>
              <w:t>delete_order.php</w:t>
            </w:r>
          </w:p>
        </w:tc>
        <w:tc>
          <w:tcPr>
            <w:tcW w:w="0" w:type="auto"/>
            <w:vAlign w:val="center"/>
          </w:tcPr>
          <w:p w14:paraId="43EA8294">
            <w:pPr>
              <w:spacing w:after="0" w:line="240" w:lineRule="auto"/>
              <w:rPr>
                <w:rFonts w:cs="Times New Roman"/>
                <w:sz w:val="26"/>
                <w:szCs w:val="26"/>
              </w:rPr>
            </w:pPr>
            <w:r>
              <w:rPr>
                <w:rFonts w:cs="Times New Roman"/>
                <w:sz w:val="26"/>
                <w:szCs w:val="26"/>
              </w:rPr>
              <w:t>Xóa đơn hàng</w:t>
            </w:r>
          </w:p>
        </w:tc>
      </w:tr>
      <w:tr w14:paraId="0136813D">
        <w:tblPrEx>
          <w:tblCellMar>
            <w:top w:w="15" w:type="dxa"/>
            <w:left w:w="15" w:type="dxa"/>
            <w:bottom w:w="15" w:type="dxa"/>
            <w:right w:w="15" w:type="dxa"/>
          </w:tblCellMar>
        </w:tblPrEx>
        <w:trPr>
          <w:tblCellSpacing w:w="15" w:type="dxa"/>
        </w:trPr>
        <w:tc>
          <w:tcPr>
            <w:tcW w:w="0" w:type="auto"/>
            <w:vAlign w:val="center"/>
          </w:tcPr>
          <w:p w14:paraId="6B70ADF9">
            <w:pPr>
              <w:spacing w:after="0" w:line="240" w:lineRule="auto"/>
              <w:rPr>
                <w:rFonts w:cs="Times New Roman"/>
                <w:b/>
                <w:sz w:val="26"/>
                <w:szCs w:val="26"/>
              </w:rPr>
            </w:pPr>
            <w:r>
              <w:rPr>
                <w:rFonts w:cs="Times New Roman"/>
                <w:b/>
                <w:sz w:val="26"/>
                <w:szCs w:val="26"/>
              </w:rPr>
              <w:t>top_products.php</w:t>
            </w:r>
          </w:p>
        </w:tc>
        <w:tc>
          <w:tcPr>
            <w:tcW w:w="0" w:type="auto"/>
            <w:vAlign w:val="center"/>
          </w:tcPr>
          <w:p w14:paraId="05071AE6">
            <w:pPr>
              <w:spacing w:after="0" w:line="240" w:lineRule="auto"/>
              <w:rPr>
                <w:rFonts w:cs="Times New Roman"/>
                <w:sz w:val="26"/>
                <w:szCs w:val="26"/>
              </w:rPr>
            </w:pPr>
            <w:r>
              <w:rPr>
                <w:rFonts w:cs="Times New Roman"/>
                <w:sz w:val="26"/>
                <w:szCs w:val="26"/>
              </w:rPr>
              <w:t>Thống kê sản phẩm bán chạy</w:t>
            </w:r>
          </w:p>
        </w:tc>
      </w:tr>
      <w:tr w14:paraId="2166EE6E">
        <w:tblPrEx>
          <w:tblCellMar>
            <w:top w:w="15" w:type="dxa"/>
            <w:left w:w="15" w:type="dxa"/>
            <w:bottom w:w="15" w:type="dxa"/>
            <w:right w:w="15" w:type="dxa"/>
          </w:tblCellMar>
        </w:tblPrEx>
        <w:trPr>
          <w:tblCellSpacing w:w="15" w:type="dxa"/>
        </w:trPr>
        <w:tc>
          <w:tcPr>
            <w:tcW w:w="0" w:type="auto"/>
            <w:vAlign w:val="center"/>
          </w:tcPr>
          <w:p w14:paraId="29364149">
            <w:pPr>
              <w:spacing w:after="0" w:line="360" w:lineRule="auto"/>
              <w:ind w:left="625" w:hanging="1439" w:hangingChars="553"/>
              <w:rPr>
                <w:rFonts w:cs="Times New Roman"/>
                <w:sz w:val="26"/>
                <w:szCs w:val="26"/>
              </w:rPr>
            </w:pPr>
            <w:r>
              <w:rPr>
                <w:rFonts w:cs="Times New Roman"/>
                <w:b/>
                <w:bCs/>
                <w:sz w:val="26"/>
                <w:szCs w:val="26"/>
              </w:rPr>
              <w:t xml:space="preserve">uploads/ </w:t>
            </w:r>
          </w:p>
        </w:tc>
        <w:tc>
          <w:tcPr>
            <w:tcW w:w="0" w:type="auto"/>
            <w:vAlign w:val="center"/>
          </w:tcPr>
          <w:p w14:paraId="55D9DC30">
            <w:pPr>
              <w:spacing w:after="0" w:line="360" w:lineRule="auto"/>
              <w:ind w:left="614" w:hanging="1437" w:hangingChars="553"/>
              <w:rPr>
                <w:rFonts w:cs="Times New Roman"/>
                <w:sz w:val="26"/>
                <w:szCs w:val="26"/>
              </w:rPr>
            </w:pPr>
            <w:r>
              <w:rPr>
                <w:rFonts w:cs="Times New Roman"/>
                <w:sz w:val="26"/>
                <w:szCs w:val="26"/>
              </w:rPr>
              <w:t>Lưu trữ ảnh sản phẩm tải lên</w:t>
            </w:r>
          </w:p>
        </w:tc>
      </w:tr>
    </w:tbl>
    <w:p w14:paraId="48A2285B">
      <w:pPr>
        <w:pStyle w:val="3"/>
        <w:keepNext w:val="0"/>
        <w:keepLines w:val="0"/>
        <w:spacing w:before="0" w:line="360" w:lineRule="auto"/>
        <w:ind w:left="397" w:hanging="2221" w:hangingChars="553"/>
        <w:rPr>
          <w:rFonts w:ascii="Times New Roman" w:hAnsi="Times New Roman" w:cs="Times New Roman"/>
          <w:color w:val="auto"/>
          <w:sz w:val="40"/>
          <w:szCs w:val="40"/>
        </w:rPr>
      </w:pPr>
    </w:p>
    <w:p w14:paraId="0F41104D"/>
    <w:p w14:paraId="45721BA6"/>
    <w:p w14:paraId="61162A3B"/>
    <w:p w14:paraId="6CFE0D96"/>
    <w:p w14:paraId="1E563774">
      <w:pPr>
        <w:pStyle w:val="3"/>
        <w:keepNext w:val="0"/>
        <w:keepLines w:val="0"/>
        <w:spacing w:before="0" w:line="360" w:lineRule="auto"/>
        <w:ind w:left="397" w:hanging="2221" w:hangingChars="553"/>
        <w:rPr>
          <w:rFonts w:ascii="Times New Roman" w:hAnsi="Times New Roman" w:cs="Times New Roman"/>
          <w:color w:val="auto"/>
          <w:sz w:val="40"/>
          <w:szCs w:val="40"/>
        </w:rPr>
      </w:pPr>
    </w:p>
    <w:p w14:paraId="0D1DF5CB">
      <w:pPr>
        <w:pStyle w:val="3"/>
        <w:keepNext w:val="0"/>
        <w:keepLines w:val="0"/>
        <w:spacing w:before="0" w:line="360" w:lineRule="auto"/>
        <w:ind w:left="397" w:hanging="2221" w:hangingChars="553"/>
        <w:rPr>
          <w:rFonts w:ascii="Times New Roman" w:hAnsi="Times New Roman" w:cs="Times New Roman"/>
          <w:color w:val="auto"/>
          <w:sz w:val="40"/>
          <w:szCs w:val="40"/>
        </w:rPr>
      </w:pPr>
    </w:p>
    <w:p w14:paraId="154B1BEF">
      <w:pPr>
        <w:pStyle w:val="3"/>
        <w:keepNext w:val="0"/>
        <w:keepLines w:val="0"/>
        <w:spacing w:before="0" w:line="360" w:lineRule="auto"/>
        <w:ind w:left="397" w:hanging="2221" w:hangingChars="553"/>
        <w:rPr>
          <w:rFonts w:ascii="Times New Roman" w:hAnsi="Times New Roman" w:cs="Times New Roman"/>
          <w:color w:val="auto"/>
          <w:sz w:val="40"/>
          <w:szCs w:val="40"/>
        </w:rPr>
      </w:pPr>
    </w:p>
    <w:p w14:paraId="32EC740D">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21" w:name="_Toc20234"/>
      <w:r>
        <w:rPr>
          <w:rFonts w:ascii="Times New Roman" w:hAnsi="Times New Roman" w:cs="Times New Roman"/>
          <w:color w:val="auto"/>
          <w:sz w:val="40"/>
          <w:szCs w:val="40"/>
        </w:rPr>
        <w:t>6. Cơ sở dữ liệu</w:t>
      </w:r>
      <w:bookmarkEnd w:id="20"/>
      <w:bookmarkEnd w:id="21"/>
    </w:p>
    <w:p w14:paraId="7F8226AC">
      <w:pPr>
        <w:spacing w:after="0" w:line="360" w:lineRule="auto"/>
        <w:rPr>
          <w:rFonts w:ascii="Times New Roma" w:hAnsi="Times New Roma"/>
          <w:b w:val="0"/>
          <w:bCs w:val="0"/>
          <w:color w:val="000000" w:themeColor="text1"/>
          <w:sz w:val="26"/>
          <w:szCs w:val="26"/>
          <w:u w:val="none"/>
          <w:shd w:val="clear" w:color="FFFFFF" w:fill="D9D9D9"/>
          <w14:textFill>
            <w14:solidFill>
              <w14:schemeClr w14:val="tx1"/>
            </w14:solidFill>
          </w14:textFill>
        </w:rPr>
      </w:pPr>
      <w:r>
        <w:rPr>
          <w:b w:val="0"/>
          <w:bCs w:val="0"/>
          <w:color w:val="000000" w:themeColor="text1"/>
          <w:sz w:val="26"/>
          <w:szCs w:val="26"/>
          <w:u w:val="none"/>
          <w:shd w:val="clear" w:color="FFFFFF" w:fill="D9D9D9"/>
          <w14:textFill>
            <w14:solidFill>
              <w14:schemeClr w14:val="tx1"/>
            </w14:solidFill>
          </w14:textFill>
        </w:rPr>
        <w:t>G</w:t>
      </w:r>
      <w:r>
        <w:rPr>
          <w:rFonts w:cs="Courier New"/>
          <w:b w:val="0"/>
          <w:bCs w:val="0"/>
          <w:color w:val="000000" w:themeColor="text1"/>
          <w:sz w:val="26"/>
          <w:szCs w:val="26"/>
          <w:u w:val="none"/>
          <w:shd w:val="clear" w:color="FFFFFF" w:fill="D9D9D9"/>
          <w14:textFill>
            <w14:solidFill>
              <w14:schemeClr w14:val="tx1"/>
            </w14:solidFill>
          </w14:textFill>
        </w:rPr>
        <w:t>ồ</w:t>
      </w:r>
      <w:r>
        <w:rPr>
          <w:b w:val="0"/>
          <w:bCs w:val="0"/>
          <w:color w:val="000000" w:themeColor="text1"/>
          <w:sz w:val="26"/>
          <w:szCs w:val="26"/>
          <w:u w:val="none"/>
          <w:shd w:val="clear" w:color="FFFFFF" w:fill="D9D9D9"/>
          <w14:textFill>
            <w14:solidFill>
              <w14:schemeClr w14:val="tx1"/>
            </w14:solidFill>
          </w14:textFill>
        </w:rPr>
        <w:t>m các b</w:t>
      </w:r>
      <w:r>
        <w:rPr>
          <w:rFonts w:cs="Courier New"/>
          <w:b w:val="0"/>
          <w:bCs w:val="0"/>
          <w:color w:val="000000" w:themeColor="text1"/>
          <w:sz w:val="26"/>
          <w:szCs w:val="26"/>
          <w:u w:val="none"/>
          <w:shd w:val="clear" w:color="FFFFFF" w:fill="D9D9D9"/>
          <w14:textFill>
            <w14:solidFill>
              <w14:schemeClr w14:val="tx1"/>
            </w14:solidFill>
          </w14:textFill>
        </w:rPr>
        <w:t>ả</w:t>
      </w:r>
      <w:r>
        <w:rPr>
          <w:b w:val="0"/>
          <w:bCs w:val="0"/>
          <w:color w:val="000000" w:themeColor="text1"/>
          <w:sz w:val="26"/>
          <w:szCs w:val="26"/>
          <w:u w:val="none"/>
          <w:shd w:val="clear" w:color="FFFFFF" w:fill="D9D9D9"/>
          <w14:textFill>
            <w14:solidFill>
              <w14:schemeClr w14:val="tx1"/>
            </w14:solidFill>
          </w14:textFill>
        </w:rPr>
        <w:t>ng: users, products, orders, order_items.</w:t>
      </w:r>
    </w:p>
    <w:p w14:paraId="1B6B35A7">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22" w:name="_Toc230805392"/>
      <w:bookmarkStart w:id="23" w:name="_Toc18805"/>
      <w:r>
        <w:rPr>
          <w:rFonts w:ascii="Times New Roman" w:hAnsi="Times New Roman" w:cs="Times New Roman"/>
          <w:color w:val="auto"/>
          <w:sz w:val="40"/>
          <w:szCs w:val="40"/>
        </w:rPr>
        <w:t>7. Hướng phát triển</w:t>
      </w:r>
      <w:bookmarkEnd w:id="22"/>
      <w:bookmarkEnd w:id="23"/>
    </w:p>
    <w:p w14:paraId="45EE99F6">
      <w:p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Thêm thanh toán online, responsive mobile, </w:t>
      </w:r>
      <w:r>
        <w:rPr>
          <w:rFonts w:cs="Courier New"/>
          <w:color w:val="000000" w:themeColor="text1"/>
          <w:sz w:val="26"/>
          <w:szCs w:val="26"/>
          <w14:textFill>
            <w14:solidFill>
              <w14:schemeClr w14:val="tx1"/>
            </w14:solidFill>
          </w14:textFill>
        </w:rPr>
        <w:t>đ</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nh gi</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ph</w:t>
      </w:r>
      <w:r>
        <w:rPr>
          <w:rFonts w:cs="Courier New"/>
          <w:color w:val="000000" w:themeColor="text1"/>
          <w:sz w:val="26"/>
          <w:szCs w:val="26"/>
          <w14:textFill>
            <w14:solidFill>
              <w14:schemeClr w14:val="tx1"/>
            </w14:solidFill>
          </w14:textFill>
        </w:rPr>
        <w:t>ẩ</w:t>
      </w:r>
      <w:r>
        <w:rPr>
          <w:color w:val="000000" w:themeColor="text1"/>
          <w:sz w:val="26"/>
          <w:szCs w:val="26"/>
          <w14:textFill>
            <w14:solidFill>
              <w14:schemeClr w14:val="tx1"/>
            </w14:solidFill>
          </w14:textFill>
        </w:rPr>
        <w:t>m, chatbot 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khách hàng.</w:t>
      </w:r>
    </w:p>
    <w:p w14:paraId="2E5AC388">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24" w:name="_Toc230805393"/>
      <w:bookmarkStart w:id="25" w:name="_Toc29601"/>
      <w:r>
        <w:rPr>
          <w:rFonts w:ascii="Times New Roman" w:hAnsi="Times New Roman" w:cs="Times New Roman"/>
          <w:color w:val="auto"/>
          <w:sz w:val="40"/>
          <w:szCs w:val="40"/>
        </w:rPr>
        <w:t>8. Kết luận</w:t>
      </w:r>
      <w:bookmarkEnd w:id="24"/>
      <w:bookmarkEnd w:id="25"/>
    </w:p>
    <w:p w14:paraId="5263BA43">
      <w:pPr>
        <w:tabs>
          <w:tab w:val="left" w:pos="4830"/>
        </w:tabs>
        <w:spacing w:after="0" w:line="360" w:lineRule="auto"/>
        <w:jc w:val="both"/>
        <w:rPr>
          <w:rFonts w:ascii="Times New Roma" w:hAnsi="Times New Roma"/>
          <w:color w:val="000000" w:themeColor="text1"/>
          <w:sz w:val="26"/>
          <w:szCs w:val="26"/>
          <w14:textFill>
            <w14:solidFill>
              <w14:schemeClr w14:val="tx1"/>
            </w14:solidFill>
          </w14:textFill>
        </w:rPr>
      </w:pPr>
      <w:r>
        <w:rPr>
          <w:rFonts w:cs="Courier New"/>
          <w:color w:val="000000" w:themeColor="text1"/>
          <w:sz w:val="26"/>
          <w:szCs w:val="26"/>
          <w14:textFill>
            <w14:solidFill>
              <w14:schemeClr w14:val="tx1"/>
            </w14:solidFill>
          </w14:textFill>
        </w:rPr>
        <w:t>Đề</w:t>
      </w:r>
      <w:r>
        <w:rPr>
          <w:color w:val="000000" w:themeColor="text1"/>
          <w:sz w:val="26"/>
          <w:szCs w:val="26"/>
          <w14:textFill>
            <w14:solidFill>
              <w14:schemeClr w14:val="tx1"/>
            </w14:solidFill>
          </w14:textFill>
        </w:rPr>
        <w:t xml:space="preserve"> án phù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cho sinh viên th</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môn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trình web và có kh</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ph</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thành website th</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t</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w:t>
      </w:r>
    </w:p>
    <w:p w14:paraId="77669C3F">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bookmarkStart w:id="26" w:name="_Toc230805394"/>
    </w:p>
    <w:p w14:paraId="7D913DD0"/>
    <w:p w14:paraId="245EE6DA"/>
    <w:p w14:paraId="0260189C"/>
    <w:p w14:paraId="796852D5"/>
    <w:p w14:paraId="3B58CE47"/>
    <w:p w14:paraId="0692D797"/>
    <w:p w14:paraId="6F828C46"/>
    <w:p w14:paraId="4FDE3A6B"/>
    <w:p w14:paraId="2BC5739F">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bookmarkStart w:id="27" w:name="_Toc66"/>
      <w:r>
        <w:rPr>
          <w:rFonts w:ascii="Times New Roman" w:hAnsi="Times New Roman" w:cs="Times New Roman"/>
          <w:color w:val="auto"/>
          <w:sz w:val="52"/>
          <w:szCs w:val="52"/>
        </w:rPr>
        <w:t>CHƯƠNG 2.NGHIÊN CỨU LÝ THUYẾT</w:t>
      </w:r>
      <w:bookmarkEnd w:id="26"/>
      <w:bookmarkEnd w:id="27"/>
    </w:p>
    <w:p w14:paraId="03FB0E14">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28" w:name="_Toc231198931"/>
      <w:bookmarkStart w:id="29" w:name="_Toc230805395"/>
      <w:bookmarkStart w:id="30" w:name="_Toc29350"/>
      <w:r>
        <w:rPr>
          <w:rFonts w:ascii="Times New Roman" w:hAnsi="Times New Roman" w:cs="Times New Roman"/>
          <w:color w:val="auto"/>
          <w:sz w:val="40"/>
          <w:szCs w:val="40"/>
        </w:rPr>
        <w:t>1.phpMYadmin.</w:t>
      </w:r>
      <w:bookmarkEnd w:id="28"/>
      <w:bookmarkEnd w:id="29"/>
      <w:bookmarkEnd w:id="30"/>
    </w:p>
    <w:p w14:paraId="4F16CD9A">
      <w:pPr>
        <w:tabs>
          <w:tab w:val="left" w:pos="4830"/>
        </w:tabs>
        <w:spacing w:after="0" w:line="360" w:lineRule="auto"/>
        <w:ind w:left="2"/>
        <w:rPr>
          <w:color w:val="000000" w:themeColor="text1"/>
          <w:sz w:val="26"/>
          <w:szCs w:val="26"/>
          <w14:textFill>
            <w14:solidFill>
              <w14:schemeClr w14:val="tx1"/>
            </w14:solidFill>
          </w14:textFill>
        </w:rPr>
      </w:pPr>
      <w:r>
        <w:rPr>
          <w:b/>
          <w:color w:val="000000" w:themeColor="text1"/>
          <w:sz w:val="36"/>
          <w:szCs w:val="36"/>
          <w14:textFill>
            <w14:solidFill>
              <w14:schemeClr w14:val="tx1"/>
            </w14:solidFill>
          </w14:textFill>
        </w:rPr>
        <w:t xml:space="preserve">          </w:t>
      </w:r>
      <w:r>
        <w:rPr>
          <w:color w:val="000000" w:themeColor="text1"/>
          <w:sz w:val="26"/>
          <w:szCs w:val="26"/>
          <w14:textFill>
            <w14:solidFill>
              <w14:schemeClr w14:val="tx1"/>
            </w14:solidFill>
          </w14:textFill>
        </w:rPr>
        <w:t>phpMyAdmin là công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tr</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mã ngu</w:t>
      </w:r>
      <w:r>
        <w:rPr>
          <w:rFonts w:cs="Courier New"/>
          <w:color w:val="000000" w:themeColor="text1"/>
          <w:sz w:val="26"/>
          <w:szCs w:val="26"/>
          <w14:textFill>
            <w14:solidFill>
              <w14:schemeClr w14:val="tx1"/>
            </w14:solidFill>
          </w14:textFill>
        </w:rPr>
        <w:t>ồ</w:t>
      </w:r>
      <w:r>
        <w:rPr>
          <w:color w:val="000000" w:themeColor="text1"/>
          <w:sz w:val="26"/>
          <w:szCs w:val="26"/>
          <w14:textFill>
            <w14:solidFill>
              <w14:schemeClr w14:val="tx1"/>
            </w14:solidFill>
          </w14:textFill>
        </w:rPr>
        <w:t>n m</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vi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b</w:t>
      </w:r>
      <w:r>
        <w:rPr>
          <w:rFonts w:cs="Courier New"/>
          <w:color w:val="000000" w:themeColor="text1"/>
          <w:sz w:val="26"/>
          <w:szCs w:val="26"/>
          <w14:textFill>
            <w14:solidFill>
              <w14:schemeClr w14:val="tx1"/>
            </w14:solidFill>
          </w14:textFill>
        </w:rPr>
        <w:t>ằ</w:t>
      </w:r>
      <w:r>
        <w:rPr>
          <w:color w:val="000000" w:themeColor="text1"/>
          <w:sz w:val="26"/>
          <w:szCs w:val="26"/>
          <w14:textFill>
            <w14:solidFill>
              <w14:schemeClr w14:val="tx1"/>
            </w14:solidFill>
          </w14:textFill>
        </w:rPr>
        <w:t>ng 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PHP, dùng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lý 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tr</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MySQL và MariaDB thông qua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web.</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Ph</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m</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m này giúp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dùng thao tác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dàng mà không c</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quá nhi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câu l</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nh SQL. phpMyAdmin th</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trong quá trình phát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website b</w:t>
      </w:r>
      <w:r>
        <w:rPr>
          <w:rFonts w:cs="Courier New"/>
          <w:color w:val="000000" w:themeColor="text1"/>
          <w:sz w:val="26"/>
          <w:szCs w:val="26"/>
          <w14:textFill>
            <w14:solidFill>
              <w14:schemeClr w14:val="tx1"/>
            </w14:solidFill>
          </w14:textFill>
        </w:rPr>
        <w:t>ằ</w:t>
      </w:r>
      <w:r>
        <w:rPr>
          <w:color w:val="000000" w:themeColor="text1"/>
          <w:sz w:val="26"/>
          <w:szCs w:val="26"/>
          <w14:textFill>
            <w14:solidFill>
              <w14:schemeClr w14:val="tx1"/>
            </w14:solidFill>
          </w14:textFill>
        </w:rPr>
        <w:t xml:space="preserve">ng PHP và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tích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s</w:t>
      </w:r>
      <w:r>
        <w:rPr>
          <w:rFonts w:cs="Courier New"/>
          <w:color w:val="000000" w:themeColor="text1"/>
          <w:sz w:val="26"/>
          <w:szCs w:val="26"/>
          <w14:textFill>
            <w14:solidFill>
              <w14:schemeClr w14:val="tx1"/>
            </w14:solidFill>
          </w14:textFill>
        </w:rPr>
        <w:t>ẵ</w:t>
      </w:r>
      <w:r>
        <w:rPr>
          <w:color w:val="000000" w:themeColor="text1"/>
          <w:sz w:val="26"/>
          <w:szCs w:val="26"/>
          <w14:textFill>
            <w14:solidFill>
              <w14:schemeClr w14:val="tx1"/>
            </w14:solidFill>
          </w14:textFill>
        </w:rPr>
        <w:t>n trong các b</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 xml:space="preserve"> ph</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m</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m nh</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 xml:space="preserve"> XAMPP ho</w:t>
      </w:r>
      <w:r>
        <w:rPr>
          <w:rFonts w:cs="Courier New"/>
          <w:color w:val="000000" w:themeColor="text1"/>
          <w:sz w:val="26"/>
          <w:szCs w:val="26"/>
          <w14:textFill>
            <w14:solidFill>
              <w14:schemeClr w14:val="tx1"/>
            </w14:solidFill>
          </w14:textFill>
        </w:rPr>
        <w:t>ặ</w:t>
      </w:r>
      <w:r>
        <w:rPr>
          <w:color w:val="000000" w:themeColor="text1"/>
          <w:sz w:val="26"/>
          <w:szCs w:val="26"/>
          <w14:textFill>
            <w14:solidFill>
              <w14:schemeClr w14:val="tx1"/>
            </w14:solidFill>
          </w14:textFill>
        </w:rPr>
        <w:t>c WAMPServer.</w:t>
      </w: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Ch</w:t>
      </w:r>
      <w:r>
        <w:rPr>
          <w:rFonts w:cs="Courier New"/>
          <w:b/>
          <w:color w:val="000000" w:themeColor="text1"/>
          <w:sz w:val="26"/>
          <w:szCs w:val="26"/>
          <w14:textFill>
            <w14:solidFill>
              <w14:schemeClr w14:val="tx1"/>
            </w14:solidFill>
          </w14:textFill>
        </w:rPr>
        <w:t>ứ</w:t>
      </w:r>
      <w:r>
        <w:rPr>
          <w:b/>
          <w:color w:val="000000" w:themeColor="text1"/>
          <w:sz w:val="26"/>
          <w:szCs w:val="26"/>
          <w14:textFill>
            <w14:solidFill>
              <w14:schemeClr w14:val="tx1"/>
            </w14:solidFill>
          </w14:textFill>
        </w:rPr>
        <w:t>c n</w:t>
      </w:r>
      <w:r>
        <w:rPr>
          <w:rFonts w:cs="Courier New"/>
          <w:b/>
          <w:color w:val="000000" w:themeColor="text1"/>
          <w:sz w:val="26"/>
          <w:szCs w:val="26"/>
          <w14:textFill>
            <w14:solidFill>
              <w14:schemeClr w14:val="tx1"/>
            </w14:solidFill>
          </w14:textFill>
        </w:rPr>
        <w:t>ă</w:t>
      </w:r>
      <w:r>
        <w:rPr>
          <w:b/>
          <w:color w:val="000000" w:themeColor="text1"/>
          <w:sz w:val="26"/>
          <w:szCs w:val="26"/>
          <w14:textFill>
            <w14:solidFill>
              <w14:schemeClr w14:val="tx1"/>
            </w14:solidFill>
          </w14:textFill>
        </w:rPr>
        <w:t>ng c</w:t>
      </w:r>
      <w:r>
        <w:rPr>
          <w:rFonts w:cs="Courier New"/>
          <w:b/>
          <w:color w:val="000000" w:themeColor="text1"/>
          <w:sz w:val="26"/>
          <w:szCs w:val="26"/>
          <w14:textFill>
            <w14:solidFill>
              <w14:schemeClr w14:val="tx1"/>
            </w14:solidFill>
          </w14:textFill>
        </w:rPr>
        <w:t>ủ</w:t>
      </w:r>
      <w:r>
        <w:rPr>
          <w:b/>
          <w:color w:val="000000" w:themeColor="text1"/>
          <w:sz w:val="26"/>
          <w:szCs w:val="26"/>
          <w14:textFill>
            <w14:solidFill>
              <w14:schemeClr w14:val="tx1"/>
            </w14:solidFill>
          </w14:textFill>
        </w:rPr>
        <w:t>a phpMyAdmin:</w:t>
      </w:r>
    </w:p>
    <w:p w14:paraId="39B1F206">
      <w:pPr>
        <w:pStyle w:val="62"/>
        <w:numPr>
          <w:ilvl w:val="0"/>
          <w:numId w:val="8"/>
        </w:numPr>
        <w:tabs>
          <w:tab w:val="left" w:pos="4830"/>
        </w:tabs>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và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lý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w:t>
      </w:r>
    </w:p>
    <w:p w14:paraId="3398354B">
      <w:pPr>
        <w:pStyle w:val="62"/>
        <w:numPr>
          <w:ilvl w:val="0"/>
          <w:numId w:val="8"/>
        </w:numPr>
        <w:tabs>
          <w:tab w:val="left" w:pos="4830"/>
        </w:tabs>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a và xóa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ng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w:t>
      </w:r>
    </w:p>
    <w:p w14:paraId="4804D15A">
      <w:pPr>
        <w:pStyle w:val="62"/>
        <w:numPr>
          <w:ilvl w:val="0"/>
          <w:numId w:val="8"/>
        </w:numPr>
        <w:tabs>
          <w:tab w:val="left" w:pos="4830"/>
        </w:tabs>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Thêm, ch</w:t>
      </w:r>
      <w:r>
        <w:rPr>
          <w:rFonts w:cs="Courier New"/>
          <w:color w:val="000000" w:themeColor="text1"/>
          <w:sz w:val="26"/>
          <w:szCs w:val="26"/>
          <w14:textFill>
            <w14:solidFill>
              <w14:schemeClr w14:val="tx1"/>
            </w14:solidFill>
          </w14:textFill>
        </w:rPr>
        <w:t>ỉ</w:t>
      </w:r>
      <w:r>
        <w:rPr>
          <w:color w:val="000000" w:themeColor="text1"/>
          <w:sz w:val="26"/>
          <w:szCs w:val="26"/>
          <w14:textFill>
            <w14:solidFill>
              <w14:schemeClr w14:val="tx1"/>
            </w14:solidFill>
          </w14:textFill>
        </w:rPr>
        <w:t>nh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a và xóa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trong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ng.</w:t>
      </w:r>
    </w:p>
    <w:p w14:paraId="76FE03B5">
      <w:pPr>
        <w:pStyle w:val="62"/>
        <w:numPr>
          <w:ilvl w:val="0"/>
          <w:numId w:val="8"/>
        </w:numPr>
        <w:tabs>
          <w:tab w:val="left" w:pos="4830"/>
        </w:tabs>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thi câu l</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nh SQL.</w:t>
      </w:r>
    </w:p>
    <w:p w14:paraId="28A29FED">
      <w:pPr>
        <w:pStyle w:val="62"/>
        <w:numPr>
          <w:ilvl w:val="0"/>
          <w:numId w:val="8"/>
        </w:numPr>
        <w:tabs>
          <w:tab w:val="left" w:pos="4830"/>
        </w:tabs>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lý tài kho</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và phân quy</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n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dùng.</w:t>
      </w:r>
    </w:p>
    <w:p w14:paraId="469D3BC2">
      <w:pPr>
        <w:pStyle w:val="62"/>
        <w:numPr>
          <w:ilvl w:val="0"/>
          <w:numId w:val="8"/>
        </w:numPr>
        <w:tabs>
          <w:tab w:val="left" w:pos="4830"/>
        </w:tabs>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Sao l</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u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ph</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c h</w:t>
      </w:r>
      <w:r>
        <w:rPr>
          <w:rFonts w:cs="Courier New"/>
          <w:color w:val="000000" w:themeColor="text1"/>
          <w:sz w:val="26"/>
          <w:szCs w:val="26"/>
          <w14:textFill>
            <w14:solidFill>
              <w14:schemeClr w14:val="tx1"/>
            </w14:solidFill>
          </w14:textFill>
        </w:rPr>
        <w:t>ồ</w:t>
      </w:r>
      <w:r>
        <w:rPr>
          <w:color w:val="000000" w:themeColor="text1"/>
          <w:sz w:val="26"/>
          <w:szCs w:val="26"/>
          <w14:textFill>
            <w14:solidFill>
              <w14:schemeClr w14:val="tx1"/>
            </w14:solidFill>
          </w14:textFill>
        </w:rPr>
        <w:t>i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w:t>
      </w:r>
    </w:p>
    <w:p w14:paraId="3CDA2B39">
      <w:pPr>
        <w:pStyle w:val="62"/>
        <w:numPr>
          <w:ilvl w:val="0"/>
          <w:numId w:val="8"/>
        </w:numPr>
        <w:tabs>
          <w:tab w:val="left" w:pos="4830"/>
        </w:tabs>
        <w:spacing w:after="0" w:line="360" w:lineRule="auto"/>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Import và export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w:t>
      </w:r>
    </w:p>
    <w:p w14:paraId="5CF4BE16">
      <w:pPr>
        <w:pStyle w:val="3"/>
        <w:keepNext w:val="0"/>
        <w:keepLines w:val="0"/>
        <w:spacing w:before="0" w:line="360" w:lineRule="auto"/>
        <w:ind w:left="625" w:hanging="1439" w:hangingChars="553"/>
        <w:rPr>
          <w:rFonts w:ascii="Times New Roman" w:hAnsi="Times New Roman" w:eastAsia="Times New Roman"/>
          <w:color w:val="000000" w:themeColor="text1"/>
          <w14:textFill>
            <w14:solidFill>
              <w14:schemeClr w14:val="tx1"/>
            </w14:solidFill>
          </w14:textFill>
        </w:rPr>
      </w:pPr>
      <w:bookmarkStart w:id="31" w:name="_Toc230805396"/>
      <w:bookmarkStart w:id="32" w:name="_Toc231198932"/>
      <w:bookmarkStart w:id="33" w:name="_Toc26000"/>
      <w:r>
        <w:rPr>
          <w:rFonts w:ascii="Times New Roman" w:hAnsi="Times New Roman" w:eastAsia="Times New Roman" w:cs="Courier New"/>
          <w:color w:val="000000" w:themeColor="text1"/>
          <w14:textFill>
            <w14:solidFill>
              <w14:schemeClr w14:val="tx1"/>
            </w14:solidFill>
          </w14:textFill>
        </w:rPr>
        <w:t>Đặ</w:t>
      </w:r>
      <w:r>
        <w:rPr>
          <w:rFonts w:ascii="Times New Roman" w:hAnsi="Times New Roman" w:eastAsia="Times New Roman"/>
          <w:color w:val="000000" w:themeColor="text1"/>
          <w14:textFill>
            <w14:solidFill>
              <w14:schemeClr w14:val="tx1"/>
            </w14:solidFill>
          </w14:textFill>
        </w:rPr>
        <w:t xml:space="preserve">c </w:t>
      </w:r>
      <w:r>
        <w:rPr>
          <w:rFonts w:ascii="Times New Roman" w:hAnsi="Times New Roman" w:eastAsia="Times New Roman" w:cs="Courier New"/>
          <w:color w:val="000000" w:themeColor="text1"/>
          <w14:textFill>
            <w14:solidFill>
              <w14:schemeClr w14:val="tx1"/>
            </w14:solidFill>
          </w14:textFill>
        </w:rPr>
        <w:t>đ</w:t>
      </w:r>
      <w:r>
        <w:rPr>
          <w:rFonts w:ascii="Times New Roman" w:hAnsi="Times New Roman" w:eastAsia="Times New Roman"/>
          <w:color w:val="000000" w:themeColor="text1"/>
          <w14:textFill>
            <w14:solidFill>
              <w14:schemeClr w14:val="tx1"/>
            </w14:solidFill>
          </w14:textFill>
        </w:rPr>
        <w:t>i</w:t>
      </w:r>
      <w:r>
        <w:rPr>
          <w:rFonts w:ascii="Times New Roman" w:hAnsi="Times New Roman" w:eastAsia="Times New Roman" w:cs="Courier New"/>
          <w:color w:val="000000" w:themeColor="text1"/>
          <w14:textFill>
            <w14:solidFill>
              <w14:schemeClr w14:val="tx1"/>
            </w14:solidFill>
          </w14:textFill>
        </w:rPr>
        <w:t>ể</w:t>
      </w:r>
      <w:r>
        <w:rPr>
          <w:rFonts w:ascii="Times New Roman" w:hAnsi="Times New Roman" w:eastAsia="Times New Roman"/>
          <w:color w:val="000000" w:themeColor="text1"/>
          <w14:textFill>
            <w14:solidFill>
              <w14:schemeClr w14:val="tx1"/>
            </w14:solidFill>
          </w14:textFill>
        </w:rPr>
        <w:t>m c</w:t>
      </w:r>
      <w:r>
        <w:rPr>
          <w:rFonts w:ascii="Times New Roman" w:hAnsi="Times New Roman" w:eastAsia="Times New Roman" w:cs="Courier New"/>
          <w:color w:val="000000" w:themeColor="text1"/>
          <w14:textFill>
            <w14:solidFill>
              <w14:schemeClr w14:val="tx1"/>
            </w14:solidFill>
          </w14:textFill>
        </w:rPr>
        <w:t>ủ</w:t>
      </w:r>
      <w:r>
        <w:rPr>
          <w:rFonts w:ascii="Times New Roman" w:hAnsi="Times New Roman" w:eastAsia="Times New Roman"/>
          <w:color w:val="000000" w:themeColor="text1"/>
          <w14:textFill>
            <w14:solidFill>
              <w14:schemeClr w14:val="tx1"/>
            </w14:solidFill>
          </w14:textFill>
        </w:rPr>
        <w:t>a phpMyAdmin:</w:t>
      </w:r>
      <w:bookmarkEnd w:id="31"/>
      <w:bookmarkEnd w:id="32"/>
      <w:bookmarkEnd w:id="33"/>
    </w:p>
    <w:p w14:paraId="1EA6C8BD">
      <w:pPr>
        <w:pStyle w:val="3"/>
        <w:keepNext w:val="0"/>
        <w:keepLines w:val="0"/>
        <w:numPr>
          <w:ilvl w:val="0"/>
          <w:numId w:val="9"/>
        </w:numPr>
        <w:spacing w:before="0" w:line="360" w:lineRule="auto"/>
        <w:rPr>
          <w:rFonts w:ascii="Times New Roman" w:hAnsi="Times New Roman" w:eastAsia="Times New Roman"/>
          <w:b w:val="0"/>
          <w:color w:val="000000" w:themeColor="text1"/>
          <w14:textFill>
            <w14:solidFill>
              <w14:schemeClr w14:val="tx1"/>
            </w14:solidFill>
          </w14:textFill>
        </w:rPr>
      </w:pPr>
      <w:bookmarkStart w:id="34" w:name="_Toc230805397"/>
      <w:bookmarkStart w:id="35" w:name="_Toc231198933"/>
      <w:bookmarkStart w:id="36" w:name="_Toc13754"/>
      <w:r>
        <w:rPr>
          <w:rFonts w:ascii="Times New Roman" w:hAnsi="Times New Roman" w:eastAsia="Times New Roman"/>
          <w:b w:val="0"/>
          <w:color w:val="000000" w:themeColor="text1"/>
          <w14:textFill>
            <w14:solidFill>
              <w14:schemeClr w14:val="tx1"/>
            </w14:solidFill>
          </w14:textFill>
        </w:rPr>
        <w:t>Ho</w:t>
      </w:r>
      <w:r>
        <w:rPr>
          <w:rFonts w:ascii="Times New Roman" w:hAnsi="Times New Roman" w:eastAsia="Times New Roman" w:cs="Courier New"/>
          <w:b w:val="0"/>
          <w:color w:val="000000" w:themeColor="text1"/>
          <w14:textFill>
            <w14:solidFill>
              <w14:schemeClr w14:val="tx1"/>
            </w14:solidFill>
          </w14:textFill>
        </w:rPr>
        <w:t>ạ</w:t>
      </w:r>
      <w:r>
        <w:rPr>
          <w:rFonts w:ascii="Times New Roman" w:hAnsi="Times New Roman" w:eastAsia="Times New Roman"/>
          <w:b w:val="0"/>
          <w:color w:val="000000" w:themeColor="text1"/>
          <w14:textFill>
            <w14:solidFill>
              <w14:schemeClr w14:val="tx1"/>
            </w14:solidFill>
          </w14:textFill>
        </w:rPr>
        <w:t xml:space="preserve">t </w:t>
      </w:r>
      <w:r>
        <w:rPr>
          <w:rFonts w:ascii="Times New Roman" w:hAnsi="Times New Roman" w:eastAsia="Times New Roman" w:cs="Courier New"/>
          <w:b w:val="0"/>
          <w:color w:val="000000" w:themeColor="text1"/>
          <w14:textFill>
            <w14:solidFill>
              <w14:schemeClr w14:val="tx1"/>
            </w14:solidFill>
          </w14:textFill>
        </w:rPr>
        <w:t>độ</w:t>
      </w:r>
      <w:r>
        <w:rPr>
          <w:rFonts w:ascii="Times New Roman" w:hAnsi="Times New Roman" w:eastAsia="Times New Roman"/>
          <w:b w:val="0"/>
          <w:color w:val="000000" w:themeColor="text1"/>
          <w14:textFill>
            <w14:solidFill>
              <w14:schemeClr w14:val="tx1"/>
            </w14:solidFill>
          </w14:textFill>
        </w:rPr>
        <w:t>ng trên n</w:t>
      </w:r>
      <w:r>
        <w:rPr>
          <w:rFonts w:ascii="Times New Roman" w:hAnsi="Times New Roman" w:eastAsia="Times New Roman" w:cs="Courier New"/>
          <w:b w:val="0"/>
          <w:color w:val="000000" w:themeColor="text1"/>
          <w14:textFill>
            <w14:solidFill>
              <w14:schemeClr w14:val="tx1"/>
            </w14:solidFill>
          </w14:textFill>
        </w:rPr>
        <w:t>ề</w:t>
      </w:r>
      <w:r>
        <w:rPr>
          <w:rFonts w:ascii="Times New Roman" w:hAnsi="Times New Roman" w:eastAsia="Times New Roman"/>
          <w:b w:val="0"/>
          <w:color w:val="000000" w:themeColor="text1"/>
          <w14:textFill>
            <w14:solidFill>
              <w14:schemeClr w14:val="tx1"/>
            </w14:solidFill>
          </w14:textFill>
        </w:rPr>
        <w:t>n web.</w:t>
      </w:r>
      <w:bookmarkEnd w:id="34"/>
      <w:bookmarkEnd w:id="35"/>
      <w:bookmarkEnd w:id="36"/>
    </w:p>
    <w:p w14:paraId="0E9327C2">
      <w:pPr>
        <w:pStyle w:val="3"/>
        <w:keepNext w:val="0"/>
        <w:keepLines w:val="0"/>
        <w:numPr>
          <w:ilvl w:val="0"/>
          <w:numId w:val="9"/>
        </w:numPr>
        <w:spacing w:before="0" w:line="360" w:lineRule="auto"/>
        <w:rPr>
          <w:rFonts w:ascii="Times New Roman" w:hAnsi="Times New Roman" w:eastAsia="Times New Roman"/>
          <w:b w:val="0"/>
          <w:color w:val="000000" w:themeColor="text1"/>
          <w14:textFill>
            <w14:solidFill>
              <w14:schemeClr w14:val="tx1"/>
            </w14:solidFill>
          </w14:textFill>
        </w:rPr>
      </w:pPr>
      <w:bookmarkStart w:id="37" w:name="_Toc231198934"/>
      <w:bookmarkStart w:id="38" w:name="_Toc230805398"/>
      <w:bookmarkStart w:id="39" w:name="_Toc29941"/>
      <w:r>
        <w:rPr>
          <w:rFonts w:ascii="Times New Roman" w:hAnsi="Times New Roman" w:eastAsia="Times New Roman"/>
          <w:b w:val="0"/>
          <w:color w:val="000000" w:themeColor="text1"/>
          <w14:textFill>
            <w14:solidFill>
              <w14:schemeClr w14:val="tx1"/>
            </w14:solidFill>
          </w14:textFill>
        </w:rPr>
        <w:t>Có giao di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n tr</w:t>
      </w:r>
      <w:r>
        <w:rPr>
          <w:rFonts w:ascii="Times New Roman" w:hAnsi="Times New Roman" w:eastAsia="Times New Roman" w:cs="Courier New"/>
          <w:b w:val="0"/>
          <w:color w:val="000000" w:themeColor="text1"/>
          <w14:textFill>
            <w14:solidFill>
              <w14:schemeClr w14:val="tx1"/>
            </w14:solidFill>
          </w14:textFill>
        </w:rPr>
        <w:t>ự</w:t>
      </w:r>
      <w:r>
        <w:rPr>
          <w:rFonts w:ascii="Times New Roman" w:hAnsi="Times New Roman" w:eastAsia="Times New Roman"/>
          <w:b w:val="0"/>
          <w:color w:val="000000" w:themeColor="text1"/>
          <w14:textFill>
            <w14:solidFill>
              <w14:schemeClr w14:val="tx1"/>
            </w14:solidFill>
          </w14:textFill>
        </w:rPr>
        <w:t>c quan, d</w:t>
      </w:r>
      <w:r>
        <w:rPr>
          <w:rFonts w:ascii="Times New Roman" w:hAnsi="Times New Roman" w:eastAsia="Times New Roman" w:cs="Courier New"/>
          <w:b w:val="0"/>
          <w:color w:val="000000" w:themeColor="text1"/>
          <w14:textFill>
            <w14:solidFill>
              <w14:schemeClr w14:val="tx1"/>
            </w14:solidFill>
          </w14:textFill>
        </w:rPr>
        <w:t>ễ</w:t>
      </w:r>
      <w:r>
        <w:rPr>
          <w:rFonts w:ascii="Times New Roman" w:hAnsi="Times New Roman" w:eastAsia="Times New Roman"/>
          <w:b w:val="0"/>
          <w:color w:val="000000" w:themeColor="text1"/>
          <w14:textFill>
            <w14:solidFill>
              <w14:schemeClr w14:val="tx1"/>
            </w14:solidFill>
          </w14:textFill>
        </w:rPr>
        <w:t xml:space="preserve"> s</w:t>
      </w:r>
      <w:r>
        <w:rPr>
          <w:rFonts w:ascii="Times New Roman" w:hAnsi="Times New Roman" w:eastAsia="Times New Roman" w:cs="Courier New"/>
          <w:b w:val="0"/>
          <w:color w:val="000000" w:themeColor="text1"/>
          <w14:textFill>
            <w14:solidFill>
              <w14:schemeClr w14:val="tx1"/>
            </w14:solidFill>
          </w14:textFill>
        </w:rPr>
        <w:t>ử</w:t>
      </w:r>
      <w:r>
        <w:rPr>
          <w:rFonts w:ascii="Times New Roman" w:hAnsi="Times New Roman" w:eastAsia="Times New Roman"/>
          <w:b w:val="0"/>
          <w:color w:val="000000" w:themeColor="text1"/>
          <w14:textFill>
            <w14:solidFill>
              <w14:schemeClr w14:val="tx1"/>
            </w14:solidFill>
          </w14:textFill>
        </w:rPr>
        <w:t xml:space="preserve"> d</w:t>
      </w:r>
      <w:r>
        <w:rPr>
          <w:rFonts w:ascii="Times New Roman" w:hAnsi="Times New Roman" w:eastAsia="Times New Roman" w:cs="Courier New"/>
          <w:b w:val="0"/>
          <w:color w:val="000000" w:themeColor="text1"/>
          <w14:textFill>
            <w14:solidFill>
              <w14:schemeClr w14:val="tx1"/>
            </w14:solidFill>
          </w14:textFill>
        </w:rPr>
        <w:t>ụ</w:t>
      </w:r>
      <w:r>
        <w:rPr>
          <w:rFonts w:ascii="Times New Roman" w:hAnsi="Times New Roman" w:eastAsia="Times New Roman"/>
          <w:b w:val="0"/>
          <w:color w:val="000000" w:themeColor="text1"/>
          <w14:textFill>
            <w14:solidFill>
              <w14:schemeClr w14:val="tx1"/>
            </w14:solidFill>
          </w14:textFill>
        </w:rPr>
        <w:t>ng.</w:t>
      </w:r>
      <w:bookmarkEnd w:id="37"/>
      <w:bookmarkEnd w:id="38"/>
      <w:bookmarkEnd w:id="39"/>
    </w:p>
    <w:p w14:paraId="5FCBFC82">
      <w:pPr>
        <w:pStyle w:val="3"/>
        <w:keepNext w:val="0"/>
        <w:keepLines w:val="0"/>
        <w:numPr>
          <w:ilvl w:val="0"/>
          <w:numId w:val="9"/>
        </w:numPr>
        <w:spacing w:before="0" w:line="360" w:lineRule="auto"/>
        <w:rPr>
          <w:rFonts w:ascii="Times New Roman" w:hAnsi="Times New Roman" w:eastAsia="Times New Roman"/>
          <w:b w:val="0"/>
          <w:color w:val="000000" w:themeColor="text1"/>
          <w14:textFill>
            <w14:solidFill>
              <w14:schemeClr w14:val="tx1"/>
            </w14:solidFill>
          </w14:textFill>
        </w:rPr>
      </w:pPr>
      <w:bookmarkStart w:id="40" w:name="_Toc231198935"/>
      <w:bookmarkStart w:id="41" w:name="_Toc230805399"/>
      <w:bookmarkStart w:id="42" w:name="_Toc26827"/>
      <w:r>
        <w:rPr>
          <w:rFonts w:ascii="Times New Roman" w:hAnsi="Times New Roman" w:eastAsia="Times New Roman"/>
          <w:b w:val="0"/>
          <w:color w:val="000000" w:themeColor="text1"/>
          <w14:textFill>
            <w14:solidFill>
              <w14:schemeClr w14:val="tx1"/>
            </w14:solidFill>
          </w14:textFill>
        </w:rPr>
        <w:t>H</w:t>
      </w:r>
      <w:r>
        <w:rPr>
          <w:rFonts w:ascii="Times New Roman" w:hAnsi="Times New Roman" w:eastAsia="Times New Roman" w:cs="Courier New"/>
          <w:b w:val="0"/>
          <w:color w:val="000000" w:themeColor="text1"/>
          <w14:textFill>
            <w14:solidFill>
              <w14:schemeClr w14:val="tx1"/>
            </w14:solidFill>
          </w14:textFill>
        </w:rPr>
        <w:t>ỗ</w:t>
      </w:r>
      <w:r>
        <w:rPr>
          <w:rFonts w:ascii="Times New Roman" w:hAnsi="Times New Roman" w:eastAsia="Times New Roman"/>
          <w:b w:val="0"/>
          <w:color w:val="000000" w:themeColor="text1"/>
          <w14:textFill>
            <w14:solidFill>
              <w14:schemeClr w14:val="tx1"/>
            </w14:solidFill>
          </w14:textFill>
        </w:rPr>
        <w:t xml:space="preserve"> tr</w:t>
      </w:r>
      <w:r>
        <w:rPr>
          <w:rFonts w:ascii="Times New Roman" w:hAnsi="Times New Roman" w:eastAsia="Times New Roman" w:cs="Courier New"/>
          <w:b w:val="0"/>
          <w:color w:val="000000" w:themeColor="text1"/>
          <w14:textFill>
            <w14:solidFill>
              <w14:schemeClr w14:val="tx1"/>
            </w14:solidFill>
          </w14:textFill>
        </w:rPr>
        <w:t>ợ</w:t>
      </w:r>
      <w:r>
        <w:rPr>
          <w:rFonts w:ascii="Times New Roman" w:hAnsi="Times New Roman" w:eastAsia="Times New Roman"/>
          <w:b w:val="0"/>
          <w:color w:val="000000" w:themeColor="text1"/>
          <w14:textFill>
            <w14:solidFill>
              <w14:schemeClr w14:val="tx1"/>
            </w14:solidFill>
          </w14:textFill>
        </w:rPr>
        <w:t xml:space="preserve"> nhi</w:t>
      </w:r>
      <w:r>
        <w:rPr>
          <w:rFonts w:ascii="Times New Roman" w:hAnsi="Times New Roman" w:eastAsia="Times New Roman" w:cs="Courier New"/>
          <w:b w:val="0"/>
          <w:color w:val="000000" w:themeColor="text1"/>
          <w14:textFill>
            <w14:solidFill>
              <w14:schemeClr w14:val="tx1"/>
            </w14:solidFill>
          </w14:textFill>
        </w:rPr>
        <w:t>ề</w:t>
      </w:r>
      <w:r>
        <w:rPr>
          <w:rFonts w:ascii="Times New Roman" w:hAnsi="Times New Roman" w:eastAsia="Times New Roman"/>
          <w:b w:val="0"/>
          <w:color w:val="000000" w:themeColor="text1"/>
          <w14:textFill>
            <w14:solidFill>
              <w14:schemeClr w14:val="tx1"/>
            </w14:solidFill>
          </w14:textFill>
        </w:rPr>
        <w:t>u ngôn ng</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w:t>
      </w:r>
      <w:bookmarkEnd w:id="40"/>
      <w:bookmarkEnd w:id="41"/>
      <w:bookmarkEnd w:id="42"/>
    </w:p>
    <w:p w14:paraId="00B7CBD1">
      <w:pPr>
        <w:pStyle w:val="3"/>
        <w:keepNext w:val="0"/>
        <w:keepLines w:val="0"/>
        <w:numPr>
          <w:ilvl w:val="0"/>
          <w:numId w:val="9"/>
        </w:numPr>
        <w:spacing w:before="0" w:line="360" w:lineRule="auto"/>
        <w:rPr>
          <w:rFonts w:ascii="Times New Roman" w:hAnsi="Times New Roman" w:eastAsia="Times New Roman"/>
          <w:b w:val="0"/>
          <w:color w:val="000000" w:themeColor="text1"/>
          <w14:textFill>
            <w14:solidFill>
              <w14:schemeClr w14:val="tx1"/>
            </w14:solidFill>
          </w14:textFill>
        </w:rPr>
      </w:pPr>
      <w:bookmarkStart w:id="43" w:name="_Toc231198936"/>
      <w:bookmarkStart w:id="44" w:name="_Toc230805400"/>
      <w:bookmarkStart w:id="45" w:name="_Toc30373"/>
      <w:r>
        <w:rPr>
          <w:rFonts w:ascii="Times New Roman" w:hAnsi="Times New Roman" w:eastAsia="Times New Roman"/>
          <w:b w:val="0"/>
          <w:color w:val="000000" w:themeColor="text1"/>
          <w14:textFill>
            <w14:solidFill>
              <w14:schemeClr w14:val="tx1"/>
            </w14:solidFill>
          </w14:textFill>
        </w:rPr>
        <w:t>T</w:t>
      </w:r>
      <w:r>
        <w:rPr>
          <w:rFonts w:ascii="Times New Roman" w:hAnsi="Times New Roman" w:eastAsia="Times New Roman" w:cs="Courier New"/>
          <w:b w:val="0"/>
          <w:color w:val="000000" w:themeColor="text1"/>
          <w14:textFill>
            <w14:solidFill>
              <w14:schemeClr w14:val="tx1"/>
            </w14:solidFill>
          </w14:textFill>
        </w:rPr>
        <w:t>ươ</w:t>
      </w:r>
      <w:r>
        <w:rPr>
          <w:rFonts w:ascii="Times New Roman" w:hAnsi="Times New Roman" w:eastAsia="Times New Roman"/>
          <w:b w:val="0"/>
          <w:color w:val="000000" w:themeColor="text1"/>
          <w14:textFill>
            <w14:solidFill>
              <w14:schemeClr w14:val="tx1"/>
            </w14:solidFill>
          </w14:textFill>
        </w:rPr>
        <w:t>ng th</w:t>
      </w:r>
      <w:r>
        <w:rPr>
          <w:rFonts w:ascii="Times New Roman" w:hAnsi="Times New Roman" w:eastAsia="Times New Roman" w:cs="Device Font 10cpi"/>
          <w:b w:val="0"/>
          <w:color w:val="000000" w:themeColor="text1"/>
          <w14:textFill>
            <w14:solidFill>
              <w14:schemeClr w14:val="tx1"/>
            </w14:solidFill>
          </w14:textFill>
        </w:rPr>
        <w:t>í</w:t>
      </w:r>
      <w:r>
        <w:rPr>
          <w:rFonts w:ascii="Times New Roman" w:hAnsi="Times New Roman" w:eastAsia="Times New Roman"/>
          <w:b w:val="0"/>
          <w:color w:val="000000" w:themeColor="text1"/>
          <w14:textFill>
            <w14:solidFill>
              <w14:schemeClr w14:val="tx1"/>
            </w14:solidFill>
          </w14:textFill>
        </w:rPr>
        <w:t>ch v</w:t>
      </w:r>
      <w:r>
        <w:rPr>
          <w:rFonts w:ascii="Times New Roman" w:hAnsi="Times New Roman" w:eastAsia="Times New Roman" w:cs="Courier New"/>
          <w:b w:val="0"/>
          <w:color w:val="000000" w:themeColor="text1"/>
          <w14:textFill>
            <w14:solidFill>
              <w14:schemeClr w14:val="tx1"/>
            </w14:solidFill>
          </w14:textFill>
        </w:rPr>
        <w:t>ớ</w:t>
      </w:r>
      <w:r>
        <w:rPr>
          <w:rFonts w:ascii="Times New Roman" w:hAnsi="Times New Roman" w:eastAsia="Times New Roman"/>
          <w:b w:val="0"/>
          <w:color w:val="000000" w:themeColor="text1"/>
          <w14:textFill>
            <w14:solidFill>
              <w14:schemeClr w14:val="tx1"/>
            </w14:solidFill>
          </w14:textFill>
        </w:rPr>
        <w:t>i nhi</w:t>
      </w:r>
      <w:r>
        <w:rPr>
          <w:rFonts w:ascii="Times New Roman" w:hAnsi="Times New Roman" w:eastAsia="Times New Roman" w:cs="Courier New"/>
          <w:b w:val="0"/>
          <w:color w:val="000000" w:themeColor="text1"/>
          <w14:textFill>
            <w14:solidFill>
              <w14:schemeClr w14:val="tx1"/>
            </w14:solidFill>
          </w14:textFill>
        </w:rPr>
        <w:t>ề</w:t>
      </w:r>
      <w:r>
        <w:rPr>
          <w:rFonts w:ascii="Times New Roman" w:hAnsi="Times New Roman" w:eastAsia="Times New Roman"/>
          <w:b w:val="0"/>
          <w:color w:val="000000" w:themeColor="text1"/>
          <w14:textFill>
            <w14:solidFill>
              <w14:schemeClr w14:val="tx1"/>
            </w14:solidFill>
          </w14:textFill>
        </w:rPr>
        <w:t>u h</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 xml:space="preserve"> </w:t>
      </w:r>
      <w:r>
        <w:rPr>
          <w:rFonts w:ascii="Times New Roman" w:hAnsi="Times New Roman" w:eastAsia="Times New Roman" w:cs="Courier New"/>
          <w:b w:val="0"/>
          <w:color w:val="000000" w:themeColor="text1"/>
          <w14:textFill>
            <w14:solidFill>
              <w14:schemeClr w14:val="tx1"/>
            </w14:solidFill>
          </w14:textFill>
        </w:rPr>
        <w:t>đ</w:t>
      </w:r>
      <w:r>
        <w:rPr>
          <w:rFonts w:ascii="Times New Roman" w:hAnsi="Times New Roman" w:eastAsia="Times New Roman"/>
          <w:b w:val="0"/>
          <w:color w:val="000000" w:themeColor="text1"/>
          <w14:textFill>
            <w14:solidFill>
              <w14:schemeClr w14:val="tx1"/>
            </w14:solidFill>
          </w14:textFill>
        </w:rPr>
        <w:t>i</w:t>
      </w:r>
      <w:r>
        <w:rPr>
          <w:rFonts w:ascii="Times New Roman" w:hAnsi="Times New Roman" w:eastAsia="Times New Roman" w:cs="Courier New"/>
          <w:b w:val="0"/>
          <w:color w:val="000000" w:themeColor="text1"/>
          <w14:textFill>
            <w14:solidFill>
              <w14:schemeClr w14:val="tx1"/>
            </w14:solidFill>
          </w14:textFill>
        </w:rPr>
        <w:t>ề</w:t>
      </w:r>
      <w:r>
        <w:rPr>
          <w:rFonts w:ascii="Times New Roman" w:hAnsi="Times New Roman" w:eastAsia="Times New Roman"/>
          <w:b w:val="0"/>
          <w:color w:val="000000" w:themeColor="text1"/>
          <w14:textFill>
            <w14:solidFill>
              <w14:schemeClr w14:val="tx1"/>
            </w14:solidFill>
          </w14:textFill>
        </w:rPr>
        <w:t>u hành.</w:t>
      </w:r>
      <w:bookmarkEnd w:id="43"/>
      <w:bookmarkEnd w:id="44"/>
      <w:bookmarkEnd w:id="45"/>
    </w:p>
    <w:p w14:paraId="0E120255">
      <w:pPr>
        <w:pStyle w:val="3"/>
        <w:keepNext w:val="0"/>
        <w:keepLines w:val="0"/>
        <w:numPr>
          <w:ilvl w:val="0"/>
          <w:numId w:val="9"/>
        </w:numPr>
        <w:spacing w:before="0" w:line="360" w:lineRule="auto"/>
        <w:rPr>
          <w:rFonts w:ascii="Times New Roman" w:hAnsi="Times New Roman" w:eastAsia="Times New Roman"/>
          <w:b w:val="0"/>
          <w:color w:val="000000" w:themeColor="text1"/>
          <w14:textFill>
            <w14:solidFill>
              <w14:schemeClr w14:val="tx1"/>
            </w14:solidFill>
          </w14:textFill>
        </w:rPr>
      </w:pPr>
      <w:bookmarkStart w:id="46" w:name="_Toc231198937"/>
      <w:bookmarkStart w:id="47" w:name="_Toc230805401"/>
      <w:bookmarkStart w:id="48" w:name="_Toc22325"/>
      <w:r>
        <w:rPr>
          <w:rFonts w:ascii="Times New Roman" w:hAnsi="Times New Roman" w:eastAsia="Times New Roman"/>
          <w:b w:val="0"/>
          <w:color w:val="000000" w:themeColor="text1"/>
          <w14:textFill>
            <w14:solidFill>
              <w14:schemeClr w14:val="tx1"/>
            </w14:solidFill>
          </w14:textFill>
        </w:rPr>
        <w:t>H</w:t>
      </w:r>
      <w:r>
        <w:rPr>
          <w:rFonts w:ascii="Times New Roman" w:hAnsi="Times New Roman" w:eastAsia="Times New Roman" w:cs="Courier New"/>
          <w:b w:val="0"/>
          <w:color w:val="000000" w:themeColor="text1"/>
          <w14:textFill>
            <w14:solidFill>
              <w14:schemeClr w14:val="tx1"/>
            </w14:solidFill>
          </w14:textFill>
        </w:rPr>
        <w:t>ỗ</w:t>
      </w:r>
      <w:r>
        <w:rPr>
          <w:rFonts w:ascii="Times New Roman" w:hAnsi="Times New Roman" w:eastAsia="Times New Roman"/>
          <w:b w:val="0"/>
          <w:color w:val="000000" w:themeColor="text1"/>
          <w14:textFill>
            <w14:solidFill>
              <w14:schemeClr w14:val="tx1"/>
            </w14:solidFill>
          </w14:textFill>
        </w:rPr>
        <w:t xml:space="preserve"> tr</w:t>
      </w:r>
      <w:r>
        <w:rPr>
          <w:rFonts w:ascii="Times New Roman" w:hAnsi="Times New Roman" w:eastAsia="Times New Roman" w:cs="Courier New"/>
          <w:b w:val="0"/>
          <w:color w:val="000000" w:themeColor="text1"/>
          <w14:textFill>
            <w14:solidFill>
              <w14:schemeClr w14:val="tx1"/>
            </w14:solidFill>
          </w14:textFill>
        </w:rPr>
        <w:t>ợ</w:t>
      </w:r>
      <w:r>
        <w:rPr>
          <w:rFonts w:ascii="Times New Roman" w:hAnsi="Times New Roman" w:eastAsia="Times New Roman"/>
          <w:b w:val="0"/>
          <w:color w:val="000000" w:themeColor="text1"/>
          <w14:textFill>
            <w14:solidFill>
              <w14:schemeClr w14:val="tx1"/>
            </w14:solidFill>
          </w14:textFill>
        </w:rPr>
        <w:t xml:space="preserve">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lý MySQL và MariaDB.</w:t>
      </w:r>
      <w:bookmarkEnd w:id="46"/>
      <w:bookmarkEnd w:id="47"/>
      <w:bookmarkEnd w:id="48"/>
    </w:p>
    <w:p w14:paraId="456AB72B">
      <w:pPr>
        <w:pStyle w:val="3"/>
        <w:keepNext w:val="0"/>
        <w:keepLines w:val="0"/>
        <w:spacing w:before="0" w:line="360" w:lineRule="auto"/>
        <w:ind w:left="3"/>
        <w:rPr>
          <w:rFonts w:ascii="Times New Roman" w:hAnsi="Times New Roman" w:eastAsia="Times New Roman"/>
          <w:b w:val="0"/>
          <w:color w:val="000000" w:themeColor="text1"/>
          <w14:textFill>
            <w14:solidFill>
              <w14:schemeClr w14:val="tx1"/>
            </w14:solidFill>
          </w14:textFill>
        </w:rPr>
      </w:pPr>
      <w:bookmarkStart w:id="49" w:name="_Toc230805402"/>
      <w:bookmarkStart w:id="50" w:name="_Toc231198938"/>
      <w:bookmarkStart w:id="51" w:name="_Toc1181"/>
      <w:r>
        <w:rPr>
          <w:rFonts w:ascii="Times New Roman" w:hAnsi="Times New Roman" w:eastAsia="Times New Roman"/>
          <w:color w:val="000000" w:themeColor="text1"/>
          <w14:textFill>
            <w14:solidFill>
              <w14:schemeClr w14:val="tx1"/>
            </w14:solidFill>
          </w14:textFill>
        </w:rPr>
        <w:t>Vai trò c</w:t>
      </w:r>
      <w:r>
        <w:rPr>
          <w:rFonts w:ascii="Times New Roman" w:hAnsi="Times New Roman" w:eastAsia="Times New Roman" w:cs="Courier New"/>
          <w:color w:val="000000" w:themeColor="text1"/>
          <w14:textFill>
            <w14:solidFill>
              <w14:schemeClr w14:val="tx1"/>
            </w14:solidFill>
          </w14:textFill>
        </w:rPr>
        <w:t>ủ</w:t>
      </w:r>
      <w:r>
        <w:rPr>
          <w:rFonts w:ascii="Times New Roman" w:hAnsi="Times New Roman" w:eastAsia="Times New Roman"/>
          <w:color w:val="000000" w:themeColor="text1"/>
          <w14:textFill>
            <w14:solidFill>
              <w14:schemeClr w14:val="tx1"/>
            </w14:solidFill>
          </w14:textFill>
        </w:rPr>
        <w:t>a phpMyAdmin trong phát tri</w:t>
      </w:r>
      <w:r>
        <w:rPr>
          <w:rFonts w:ascii="Times New Roman" w:hAnsi="Times New Roman" w:eastAsia="Times New Roman" w:cs="Courier New"/>
          <w:color w:val="000000" w:themeColor="text1"/>
          <w14:textFill>
            <w14:solidFill>
              <w14:schemeClr w14:val="tx1"/>
            </w14:solidFill>
          </w14:textFill>
        </w:rPr>
        <w:t>ể</w:t>
      </w:r>
      <w:r>
        <w:rPr>
          <w:rFonts w:ascii="Times New Roman" w:hAnsi="Times New Roman" w:eastAsia="Times New Roman"/>
          <w:color w:val="000000" w:themeColor="text1"/>
          <w14:textFill>
            <w14:solidFill>
              <w14:schemeClr w14:val="tx1"/>
            </w14:solidFill>
          </w14:textFill>
        </w:rPr>
        <w:t>n website:</w:t>
      </w:r>
      <w:r>
        <w:rPr>
          <w:rFonts w:ascii="Times New Roman" w:hAnsi="Times New Roman" w:eastAsia="Times New Roman"/>
          <w:b w:val="0"/>
          <w:color w:val="000000" w:themeColor="text1"/>
          <w14:textFill>
            <w14:solidFill>
              <w14:schemeClr w14:val="tx1"/>
            </w14:solidFill>
          </w14:textFill>
        </w:rPr>
        <w:br w:type="textWrapping"/>
      </w:r>
      <w:r>
        <w:rPr>
          <w:rFonts w:ascii="Times New Roman" w:hAnsi="Times New Roman" w:eastAsia="Times New Roman"/>
          <w:b w:val="0"/>
          <w:color w:val="000000" w:themeColor="text1"/>
          <w14:textFill>
            <w14:solidFill>
              <w14:schemeClr w14:val="tx1"/>
            </w14:solidFill>
          </w14:textFill>
        </w:rPr>
        <w:t xml:space="preserve">            Trong quá trình xây d</w:t>
      </w:r>
      <w:r>
        <w:rPr>
          <w:rFonts w:ascii="Times New Roman" w:hAnsi="Times New Roman" w:eastAsia="Times New Roman" w:cs="Courier New"/>
          <w:b w:val="0"/>
          <w:color w:val="000000" w:themeColor="text1"/>
          <w14:textFill>
            <w14:solidFill>
              <w14:schemeClr w14:val="tx1"/>
            </w14:solidFill>
          </w14:textFill>
        </w:rPr>
        <w:t>ự</w:t>
      </w:r>
      <w:r>
        <w:rPr>
          <w:rFonts w:ascii="Times New Roman" w:hAnsi="Times New Roman" w:eastAsia="Times New Roman"/>
          <w:b w:val="0"/>
          <w:color w:val="000000" w:themeColor="text1"/>
          <w14:textFill>
            <w14:solidFill>
              <w14:schemeClr w14:val="tx1"/>
            </w14:solidFill>
          </w14:textFill>
        </w:rPr>
        <w:t xml:space="preserve">ng website, phpMyAdmin </w:t>
      </w:r>
      <w:r>
        <w:rPr>
          <w:rFonts w:ascii="Times New Roman" w:hAnsi="Times New Roman" w:eastAsia="Times New Roman" w:cs="Courier New"/>
          <w:b w:val="0"/>
          <w:color w:val="000000" w:themeColor="text1"/>
          <w14:textFill>
            <w14:solidFill>
              <w14:schemeClr w14:val="tx1"/>
            </w14:solidFill>
          </w14:textFill>
        </w:rPr>
        <w:t>đượ</w:t>
      </w:r>
      <w:r>
        <w:rPr>
          <w:rFonts w:ascii="Times New Roman" w:hAnsi="Times New Roman" w:eastAsia="Times New Roman"/>
          <w:b w:val="0"/>
          <w:color w:val="000000" w:themeColor="text1"/>
          <w14:textFill>
            <w14:solidFill>
              <w14:schemeClr w14:val="tx1"/>
            </w14:solidFill>
          </w14:textFill>
        </w:rPr>
        <w:t>c s</w:t>
      </w:r>
      <w:r>
        <w:rPr>
          <w:rFonts w:ascii="Times New Roman" w:hAnsi="Times New Roman" w:eastAsia="Times New Roman" w:cs="Courier New"/>
          <w:b w:val="0"/>
          <w:color w:val="000000" w:themeColor="text1"/>
          <w14:textFill>
            <w14:solidFill>
              <w14:schemeClr w14:val="tx1"/>
            </w14:solidFill>
          </w14:textFill>
        </w:rPr>
        <w:t>ử</w:t>
      </w:r>
      <w:r>
        <w:rPr>
          <w:rFonts w:ascii="Times New Roman" w:hAnsi="Times New Roman" w:eastAsia="Times New Roman"/>
          <w:b w:val="0"/>
          <w:color w:val="000000" w:themeColor="text1"/>
          <w14:textFill>
            <w14:solidFill>
              <w14:schemeClr w14:val="tx1"/>
            </w14:solidFill>
          </w14:textFill>
        </w:rPr>
        <w:t xml:space="preserve"> d</w:t>
      </w:r>
      <w:r>
        <w:rPr>
          <w:rFonts w:ascii="Times New Roman" w:hAnsi="Times New Roman" w:eastAsia="Times New Roman" w:cs="Courier New"/>
          <w:b w:val="0"/>
          <w:color w:val="000000" w:themeColor="text1"/>
          <w14:textFill>
            <w14:solidFill>
              <w14:schemeClr w14:val="tx1"/>
            </w14:solidFill>
          </w14:textFill>
        </w:rPr>
        <w:t>ụ</w:t>
      </w:r>
      <w:r>
        <w:rPr>
          <w:rFonts w:ascii="Times New Roman" w:hAnsi="Times New Roman" w:eastAsia="Times New Roman"/>
          <w:b w:val="0"/>
          <w:color w:val="000000" w:themeColor="text1"/>
          <w14:textFill>
            <w14:solidFill>
              <w14:schemeClr w14:val="tx1"/>
            </w14:solidFill>
          </w14:textFill>
        </w:rPr>
        <w:t xml:space="preserve">ng </w:t>
      </w:r>
      <w:r>
        <w:rPr>
          <w:rFonts w:ascii="Times New Roman" w:hAnsi="Times New Roman" w:eastAsia="Times New Roman" w:cs="Courier New"/>
          <w:b w:val="0"/>
          <w:color w:val="000000" w:themeColor="text1"/>
          <w14:textFill>
            <w14:solidFill>
              <w14:schemeClr w14:val="tx1"/>
            </w14:solidFill>
          </w14:textFill>
        </w:rPr>
        <w:t>để</w:t>
      </w:r>
      <w:r>
        <w:rPr>
          <w:rFonts w:ascii="Times New Roman" w:hAnsi="Times New Roman" w:eastAsia="Times New Roman"/>
          <w:b w:val="0"/>
          <w:color w:val="000000" w:themeColor="text1"/>
          <w14:textFill>
            <w14:solidFill>
              <w14:schemeClr w14:val="tx1"/>
            </w14:solidFill>
          </w14:textFill>
        </w:rPr>
        <w:t xml:space="preserve">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lý d</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 xml:space="preserve"> li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c</w:t>
      </w:r>
      <w:r>
        <w:rPr>
          <w:rFonts w:ascii="Times New Roman" w:hAnsi="Times New Roman" w:eastAsia="Times New Roman" w:cs="Courier New"/>
          <w:b w:val="0"/>
          <w:color w:val="000000" w:themeColor="text1"/>
          <w14:textFill>
            <w14:solidFill>
              <w14:schemeClr w14:val="tx1"/>
            </w14:solidFill>
          </w14:textFill>
        </w:rPr>
        <w:t>ủ</w:t>
      </w:r>
      <w:r>
        <w:rPr>
          <w:rFonts w:ascii="Times New Roman" w:hAnsi="Times New Roman" w:eastAsia="Times New Roman"/>
          <w:b w:val="0"/>
          <w:color w:val="000000" w:themeColor="text1"/>
          <w14:textFill>
            <w14:solidFill>
              <w14:schemeClr w14:val="tx1"/>
            </w14:solidFill>
          </w14:textFill>
        </w:rPr>
        <w:t>a h</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 xml:space="preserve"> th</w:t>
      </w:r>
      <w:r>
        <w:rPr>
          <w:rFonts w:ascii="Times New Roman" w:hAnsi="Times New Roman" w:eastAsia="Times New Roman" w:cs="Courier New"/>
          <w:b w:val="0"/>
          <w:color w:val="000000" w:themeColor="text1"/>
          <w14:textFill>
            <w14:solidFill>
              <w14:schemeClr w14:val="tx1"/>
            </w14:solidFill>
          </w14:textFill>
        </w:rPr>
        <w:t>ố</w:t>
      </w:r>
      <w:r>
        <w:rPr>
          <w:rFonts w:ascii="Times New Roman" w:hAnsi="Times New Roman" w:eastAsia="Times New Roman"/>
          <w:b w:val="0"/>
          <w:color w:val="000000" w:themeColor="text1"/>
          <w14:textFill>
            <w14:solidFill>
              <w14:schemeClr w14:val="tx1"/>
            </w14:solidFill>
          </w14:textFill>
        </w:rPr>
        <w:t>ng nh</w:t>
      </w:r>
      <w:r>
        <w:rPr>
          <w:rFonts w:ascii="Times New Roman" w:hAnsi="Times New Roman" w:eastAsia="Times New Roman" w:cs="Courier New"/>
          <w:b w:val="0"/>
          <w:color w:val="000000" w:themeColor="text1"/>
          <w14:textFill>
            <w14:solidFill>
              <w14:schemeClr w14:val="tx1"/>
            </w14:solidFill>
          </w14:textFill>
        </w:rPr>
        <w:t>ư</w:t>
      </w:r>
      <w:r>
        <w:rPr>
          <w:rFonts w:ascii="Times New Roman" w:hAnsi="Times New Roman" w:eastAsia="Times New Roman"/>
          <w:b w:val="0"/>
          <w:color w:val="000000" w:themeColor="text1"/>
          <w14:textFill>
            <w14:solidFill>
              <w14:schemeClr w14:val="tx1"/>
            </w14:solidFill>
          </w14:textFill>
        </w:rPr>
        <w:t xml:space="preserve"> th</w:t>
      </w:r>
      <w:r>
        <w:rPr>
          <w:rFonts w:ascii="Times New Roman" w:hAnsi="Times New Roman" w:eastAsia="Times New Roman" w:cs="Device Font 10cpi"/>
          <w:b w:val="0"/>
          <w:color w:val="000000" w:themeColor="text1"/>
          <w14:textFill>
            <w14:solidFill>
              <w14:schemeClr w14:val="tx1"/>
            </w14:solidFill>
          </w14:textFill>
        </w:rPr>
        <w:t>ô</w:t>
      </w:r>
      <w:r>
        <w:rPr>
          <w:rFonts w:ascii="Times New Roman" w:hAnsi="Times New Roman" w:eastAsia="Times New Roman"/>
          <w:b w:val="0"/>
          <w:color w:val="000000" w:themeColor="text1"/>
          <w14:textFill>
            <w14:solidFill>
              <w14:schemeClr w14:val="tx1"/>
            </w14:solidFill>
          </w14:textFill>
        </w:rPr>
        <w:t>ng tin ng</w:t>
      </w:r>
      <w:r>
        <w:rPr>
          <w:rFonts w:ascii="Times New Roman" w:hAnsi="Times New Roman" w:eastAsia="Times New Roman" w:cs="Courier New"/>
          <w:b w:val="0"/>
          <w:color w:val="000000" w:themeColor="text1"/>
          <w14:textFill>
            <w14:solidFill>
              <w14:schemeClr w14:val="tx1"/>
            </w14:solidFill>
          </w14:textFill>
        </w:rPr>
        <w:t>ườ</w:t>
      </w:r>
      <w:r>
        <w:rPr>
          <w:rFonts w:ascii="Times New Roman" w:hAnsi="Times New Roman" w:eastAsia="Times New Roman"/>
          <w:b w:val="0"/>
          <w:color w:val="000000" w:themeColor="text1"/>
          <w14:textFill>
            <w14:solidFill>
              <w14:schemeClr w14:val="tx1"/>
            </w14:solidFill>
          </w14:textFill>
        </w:rPr>
        <w:t>i dùng, s</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ph</w:t>
      </w:r>
      <w:r>
        <w:rPr>
          <w:rFonts w:ascii="Times New Roman" w:hAnsi="Times New Roman" w:eastAsia="Times New Roman" w:cs="Courier New"/>
          <w:b w:val="0"/>
          <w:color w:val="000000" w:themeColor="text1"/>
          <w14:textFill>
            <w14:solidFill>
              <w14:schemeClr w14:val="tx1"/>
            </w14:solidFill>
          </w14:textFill>
        </w:rPr>
        <w:t>ẩ</w:t>
      </w:r>
      <w:r>
        <w:rPr>
          <w:rFonts w:ascii="Times New Roman" w:hAnsi="Times New Roman" w:eastAsia="Times New Roman"/>
          <w:b w:val="0"/>
          <w:color w:val="000000" w:themeColor="text1"/>
          <w14:textFill>
            <w14:solidFill>
              <w14:schemeClr w14:val="tx1"/>
            </w14:solidFill>
          </w14:textFill>
        </w:rPr>
        <w:t xml:space="preserve">m, </w:t>
      </w:r>
      <w:r>
        <w:rPr>
          <w:rFonts w:ascii="Times New Roman" w:hAnsi="Times New Roman" w:eastAsia="Times New Roman" w:cs="Courier New"/>
          <w:b w:val="0"/>
          <w:color w:val="000000" w:themeColor="text1"/>
          <w14:textFill>
            <w14:solidFill>
              <w14:schemeClr w14:val="tx1"/>
            </w14:solidFill>
          </w14:textFill>
        </w:rPr>
        <w:t>đơ</w:t>
      </w:r>
      <w:r>
        <w:rPr>
          <w:rFonts w:ascii="Times New Roman" w:hAnsi="Times New Roman" w:eastAsia="Times New Roman"/>
          <w:b w:val="0"/>
          <w:color w:val="000000" w:themeColor="text1"/>
          <w14:textFill>
            <w14:solidFill>
              <w14:schemeClr w14:val="tx1"/>
            </w14:solidFill>
          </w14:textFill>
        </w:rPr>
        <w:t>n h</w:t>
      </w:r>
      <w:r>
        <w:rPr>
          <w:rFonts w:ascii="Times New Roman" w:hAnsi="Times New Roman" w:eastAsia="Times New Roman" w:cs="Device Font 10cpi"/>
          <w:b w:val="0"/>
          <w:color w:val="000000" w:themeColor="text1"/>
          <w14:textFill>
            <w14:solidFill>
              <w14:schemeClr w14:val="tx1"/>
            </w14:solidFill>
          </w14:textFill>
        </w:rPr>
        <w:t>à</w:t>
      </w:r>
      <w:r>
        <w:rPr>
          <w:rFonts w:ascii="Times New Roman" w:hAnsi="Times New Roman" w:eastAsia="Times New Roman"/>
          <w:b w:val="0"/>
          <w:color w:val="000000" w:themeColor="text1"/>
          <w14:textFill>
            <w14:solidFill>
              <w14:schemeClr w14:val="tx1"/>
            </w14:solidFill>
          </w14:textFill>
        </w:rPr>
        <w:t>ng, danh m</w:t>
      </w:r>
      <w:r>
        <w:rPr>
          <w:rFonts w:ascii="Times New Roman" w:hAnsi="Times New Roman" w:eastAsia="Times New Roman" w:cs="Courier New"/>
          <w:b w:val="0"/>
          <w:color w:val="000000" w:themeColor="text1"/>
          <w14:textFill>
            <w14:solidFill>
              <w14:schemeClr w14:val="tx1"/>
            </w14:solidFill>
          </w14:textFill>
        </w:rPr>
        <w:t>ụ</w:t>
      </w:r>
      <w:r>
        <w:rPr>
          <w:rFonts w:ascii="Times New Roman" w:hAnsi="Times New Roman" w:eastAsia="Times New Roman"/>
          <w:b w:val="0"/>
          <w:color w:val="000000" w:themeColor="text1"/>
          <w14:textFill>
            <w14:solidFill>
              <w14:schemeClr w14:val="tx1"/>
            </w14:solidFill>
          </w14:textFill>
        </w:rPr>
        <w:t>c s</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ph</w:t>
      </w:r>
      <w:r>
        <w:rPr>
          <w:rFonts w:ascii="Times New Roman" w:hAnsi="Times New Roman" w:eastAsia="Times New Roman" w:cs="Courier New"/>
          <w:b w:val="0"/>
          <w:color w:val="000000" w:themeColor="text1"/>
          <w14:textFill>
            <w14:solidFill>
              <w14:schemeClr w14:val="tx1"/>
            </w14:solidFill>
          </w14:textFill>
        </w:rPr>
        <w:t>ẩ</w:t>
      </w:r>
      <w:r>
        <w:rPr>
          <w:rFonts w:ascii="Times New Roman" w:hAnsi="Times New Roman" w:eastAsia="Times New Roman"/>
          <w:b w:val="0"/>
          <w:color w:val="000000" w:themeColor="text1"/>
          <w14:textFill>
            <w14:solidFill>
              <w14:schemeClr w14:val="tx1"/>
            </w14:solidFill>
          </w14:textFill>
        </w:rPr>
        <w:t>m và d</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 xml:space="preserve"> li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tr</w:t>
      </w:r>
      <w:r>
        <w:rPr>
          <w:rFonts w:ascii="Times New Roman" w:hAnsi="Times New Roman" w:eastAsia="Times New Roman" w:cs="Courier New"/>
          <w:b w:val="0"/>
          <w:color w:val="000000" w:themeColor="text1"/>
          <w14:textFill>
            <w14:solidFill>
              <w14:schemeClr w14:val="tx1"/>
            </w14:solidFill>
          </w14:textFill>
        </w:rPr>
        <w:t>ị</w:t>
      </w:r>
      <w:r>
        <w:rPr>
          <w:rFonts w:ascii="Times New Roman" w:hAnsi="Times New Roman" w:eastAsia="Times New Roman"/>
          <w:b w:val="0"/>
          <w:color w:val="000000" w:themeColor="text1"/>
          <w14:textFill>
            <w14:solidFill>
              <w14:schemeClr w14:val="tx1"/>
            </w14:solidFill>
          </w14:textFill>
        </w:rPr>
        <w:t>.</w:t>
      </w:r>
      <w:bookmarkEnd w:id="49"/>
      <w:bookmarkEnd w:id="50"/>
      <w:bookmarkEnd w:id="51"/>
    </w:p>
    <w:p w14:paraId="1282FA3F">
      <w:pPr>
        <w:pStyle w:val="3"/>
        <w:keepNext w:val="0"/>
        <w:keepLines w:val="0"/>
        <w:spacing w:before="0" w:line="360" w:lineRule="auto"/>
        <w:ind w:left="625" w:hanging="1439" w:hangingChars="553"/>
        <w:rPr>
          <w:rFonts w:ascii="Times New Roman" w:hAnsi="Times New Roman" w:eastAsia="Times New Roman"/>
          <w:color w:val="000000" w:themeColor="text1"/>
          <w14:textFill>
            <w14:solidFill>
              <w14:schemeClr w14:val="tx1"/>
            </w14:solidFill>
          </w14:textFill>
        </w:rPr>
      </w:pPr>
      <w:bookmarkStart w:id="52" w:name="_Toc231198939"/>
      <w:bookmarkStart w:id="53" w:name="_Toc230805403"/>
      <w:bookmarkStart w:id="54" w:name="_Toc1735"/>
      <w:r>
        <w:rPr>
          <w:rFonts w:ascii="Times New Roman" w:hAnsi="Times New Roman" w:eastAsia="Times New Roman" w:cs="Courier New"/>
          <w:color w:val="000000" w:themeColor="text1"/>
          <w14:textFill>
            <w14:solidFill>
              <w14:schemeClr w14:val="tx1"/>
            </w14:solidFill>
          </w14:textFill>
        </w:rPr>
        <w:t>Ư</w:t>
      </w:r>
      <w:r>
        <w:rPr>
          <w:rFonts w:ascii="Times New Roman" w:hAnsi="Times New Roman" w:eastAsia="Times New Roman"/>
          <w:color w:val="000000" w:themeColor="text1"/>
          <w14:textFill>
            <w14:solidFill>
              <w14:schemeClr w14:val="tx1"/>
            </w14:solidFill>
          </w14:textFill>
        </w:rPr>
        <w:t xml:space="preserve">u </w:t>
      </w:r>
      <w:r>
        <w:rPr>
          <w:rFonts w:ascii="Times New Roman" w:hAnsi="Times New Roman" w:eastAsia="Times New Roman" w:cs="Courier New"/>
          <w:color w:val="000000" w:themeColor="text1"/>
          <w14:textFill>
            <w14:solidFill>
              <w14:schemeClr w14:val="tx1"/>
            </w14:solidFill>
          </w14:textFill>
        </w:rPr>
        <w:t>đ</w:t>
      </w:r>
      <w:r>
        <w:rPr>
          <w:rFonts w:ascii="Times New Roman" w:hAnsi="Times New Roman" w:eastAsia="Times New Roman"/>
          <w:color w:val="000000" w:themeColor="text1"/>
          <w14:textFill>
            <w14:solidFill>
              <w14:schemeClr w14:val="tx1"/>
            </w14:solidFill>
          </w14:textFill>
        </w:rPr>
        <w:t>i</w:t>
      </w:r>
      <w:r>
        <w:rPr>
          <w:rFonts w:ascii="Times New Roman" w:hAnsi="Times New Roman" w:eastAsia="Times New Roman" w:cs="Courier New"/>
          <w:color w:val="000000" w:themeColor="text1"/>
          <w14:textFill>
            <w14:solidFill>
              <w14:schemeClr w14:val="tx1"/>
            </w14:solidFill>
          </w14:textFill>
        </w:rPr>
        <w:t>ể</w:t>
      </w:r>
      <w:r>
        <w:rPr>
          <w:rFonts w:ascii="Times New Roman" w:hAnsi="Times New Roman" w:eastAsia="Times New Roman"/>
          <w:color w:val="000000" w:themeColor="text1"/>
          <w14:textFill>
            <w14:solidFill>
              <w14:schemeClr w14:val="tx1"/>
            </w14:solidFill>
          </w14:textFill>
        </w:rPr>
        <w:t>m:</w:t>
      </w:r>
      <w:bookmarkEnd w:id="52"/>
      <w:bookmarkEnd w:id="53"/>
      <w:bookmarkEnd w:id="54"/>
    </w:p>
    <w:p w14:paraId="4100BC1D">
      <w:pPr>
        <w:pStyle w:val="3"/>
        <w:keepNext w:val="0"/>
        <w:keepLines w:val="0"/>
        <w:numPr>
          <w:ilvl w:val="0"/>
          <w:numId w:val="10"/>
        </w:numPr>
        <w:spacing w:before="0" w:line="360" w:lineRule="auto"/>
        <w:rPr>
          <w:rFonts w:ascii="Times New Roman" w:hAnsi="Times New Roman" w:eastAsia="Times New Roman"/>
          <w:b w:val="0"/>
          <w:color w:val="000000" w:themeColor="text1"/>
          <w14:textFill>
            <w14:solidFill>
              <w14:schemeClr w14:val="tx1"/>
            </w14:solidFill>
          </w14:textFill>
        </w:rPr>
      </w:pPr>
      <w:bookmarkStart w:id="55" w:name="_Toc230805404"/>
      <w:bookmarkStart w:id="56" w:name="_Toc231198940"/>
      <w:bookmarkStart w:id="57" w:name="_Toc14869"/>
      <w:r>
        <w:rPr>
          <w:rFonts w:ascii="Times New Roman" w:hAnsi="Times New Roman" w:eastAsia="Times New Roman"/>
          <w:b w:val="0"/>
          <w:color w:val="000000" w:themeColor="text1"/>
          <w14:textFill>
            <w14:solidFill>
              <w14:schemeClr w14:val="tx1"/>
            </w14:solidFill>
          </w14:textFill>
        </w:rPr>
        <w:t>D</w:t>
      </w:r>
      <w:r>
        <w:rPr>
          <w:rFonts w:ascii="Times New Roman" w:hAnsi="Times New Roman" w:eastAsia="Times New Roman" w:cs="Courier New"/>
          <w:b w:val="0"/>
          <w:color w:val="000000" w:themeColor="text1"/>
          <w14:textFill>
            <w14:solidFill>
              <w14:schemeClr w14:val="tx1"/>
            </w14:solidFill>
          </w14:textFill>
        </w:rPr>
        <w:t>ễ</w:t>
      </w:r>
      <w:r>
        <w:rPr>
          <w:rFonts w:ascii="Times New Roman" w:hAnsi="Times New Roman" w:eastAsia="Times New Roman"/>
          <w:b w:val="0"/>
          <w:color w:val="000000" w:themeColor="text1"/>
          <w14:textFill>
            <w14:solidFill>
              <w14:schemeClr w14:val="tx1"/>
            </w14:solidFill>
          </w14:textFill>
        </w:rPr>
        <w:t xml:space="preserve"> h</w:t>
      </w:r>
      <w:r>
        <w:rPr>
          <w:rFonts w:ascii="Times New Roman" w:hAnsi="Times New Roman" w:eastAsia="Times New Roman" w:cs="Courier New"/>
          <w:b w:val="0"/>
          <w:color w:val="000000" w:themeColor="text1"/>
          <w14:textFill>
            <w14:solidFill>
              <w14:schemeClr w14:val="tx1"/>
            </w14:solidFill>
          </w14:textFill>
        </w:rPr>
        <w:t>ọ</w:t>
      </w:r>
      <w:r>
        <w:rPr>
          <w:rFonts w:ascii="Times New Roman" w:hAnsi="Times New Roman" w:eastAsia="Times New Roman"/>
          <w:b w:val="0"/>
          <w:color w:val="000000" w:themeColor="text1"/>
          <w14:textFill>
            <w14:solidFill>
              <w14:schemeClr w14:val="tx1"/>
            </w14:solidFill>
          </w14:textFill>
        </w:rPr>
        <w:t>c và d</w:t>
      </w:r>
      <w:r>
        <w:rPr>
          <w:rFonts w:ascii="Times New Roman" w:hAnsi="Times New Roman" w:eastAsia="Times New Roman" w:cs="Courier New"/>
          <w:b w:val="0"/>
          <w:color w:val="000000" w:themeColor="text1"/>
          <w14:textFill>
            <w14:solidFill>
              <w14:schemeClr w14:val="tx1"/>
            </w14:solidFill>
          </w14:textFill>
        </w:rPr>
        <w:t>ễ</w:t>
      </w:r>
      <w:r>
        <w:rPr>
          <w:rFonts w:ascii="Times New Roman" w:hAnsi="Times New Roman" w:eastAsia="Times New Roman"/>
          <w:b w:val="0"/>
          <w:color w:val="000000" w:themeColor="text1"/>
          <w14:textFill>
            <w14:solidFill>
              <w14:schemeClr w14:val="tx1"/>
            </w14:solidFill>
          </w14:textFill>
        </w:rPr>
        <w:t xml:space="preserve"> s</w:t>
      </w:r>
      <w:r>
        <w:rPr>
          <w:rFonts w:ascii="Times New Roman" w:hAnsi="Times New Roman" w:eastAsia="Times New Roman" w:cs="Courier New"/>
          <w:b w:val="0"/>
          <w:color w:val="000000" w:themeColor="text1"/>
          <w14:textFill>
            <w14:solidFill>
              <w14:schemeClr w14:val="tx1"/>
            </w14:solidFill>
          </w14:textFill>
        </w:rPr>
        <w:t>ử</w:t>
      </w:r>
      <w:r>
        <w:rPr>
          <w:rFonts w:ascii="Times New Roman" w:hAnsi="Times New Roman" w:eastAsia="Times New Roman"/>
          <w:b w:val="0"/>
          <w:color w:val="000000" w:themeColor="text1"/>
          <w14:textFill>
            <w14:solidFill>
              <w14:schemeClr w14:val="tx1"/>
            </w14:solidFill>
          </w14:textFill>
        </w:rPr>
        <w:t xml:space="preserve"> d</w:t>
      </w:r>
      <w:r>
        <w:rPr>
          <w:rFonts w:ascii="Times New Roman" w:hAnsi="Times New Roman" w:eastAsia="Times New Roman" w:cs="Courier New"/>
          <w:b w:val="0"/>
          <w:color w:val="000000" w:themeColor="text1"/>
          <w14:textFill>
            <w14:solidFill>
              <w14:schemeClr w14:val="tx1"/>
            </w14:solidFill>
          </w14:textFill>
        </w:rPr>
        <w:t>ụ</w:t>
      </w:r>
      <w:r>
        <w:rPr>
          <w:rFonts w:ascii="Times New Roman" w:hAnsi="Times New Roman" w:eastAsia="Times New Roman"/>
          <w:b w:val="0"/>
          <w:color w:val="000000" w:themeColor="text1"/>
          <w14:textFill>
            <w14:solidFill>
              <w14:schemeClr w14:val="tx1"/>
            </w14:solidFill>
          </w14:textFill>
        </w:rPr>
        <w:t>ng.</w:t>
      </w:r>
      <w:bookmarkEnd w:id="55"/>
      <w:bookmarkEnd w:id="56"/>
      <w:bookmarkEnd w:id="57"/>
    </w:p>
    <w:p w14:paraId="185DD47C">
      <w:pPr>
        <w:pStyle w:val="3"/>
        <w:keepNext w:val="0"/>
        <w:keepLines w:val="0"/>
        <w:numPr>
          <w:ilvl w:val="0"/>
          <w:numId w:val="10"/>
        </w:numPr>
        <w:spacing w:before="0" w:line="360" w:lineRule="auto"/>
        <w:rPr>
          <w:rFonts w:ascii="Times New Roman" w:hAnsi="Times New Roman" w:eastAsia="Times New Roman"/>
          <w:b w:val="0"/>
          <w:color w:val="000000" w:themeColor="text1"/>
          <w14:textFill>
            <w14:solidFill>
              <w14:schemeClr w14:val="tx1"/>
            </w14:solidFill>
          </w14:textFill>
        </w:rPr>
      </w:pPr>
      <w:bookmarkStart w:id="58" w:name="_Toc231198941"/>
      <w:bookmarkStart w:id="59" w:name="_Toc230805405"/>
      <w:bookmarkStart w:id="60" w:name="_Toc10234"/>
      <w:r>
        <w:rPr>
          <w:rFonts w:ascii="Times New Roman" w:hAnsi="Times New Roman" w:eastAsia="Times New Roman"/>
          <w:b w:val="0"/>
          <w:color w:val="000000" w:themeColor="text1"/>
          <w14:textFill>
            <w14:solidFill>
              <w14:schemeClr w14:val="tx1"/>
            </w14:solidFill>
          </w14:textFill>
        </w:rPr>
        <w:t>Ti</w:t>
      </w:r>
      <w:r>
        <w:rPr>
          <w:rFonts w:ascii="Times New Roman" w:hAnsi="Times New Roman" w:eastAsia="Times New Roman" w:cs="Courier New"/>
          <w:b w:val="0"/>
          <w:color w:val="000000" w:themeColor="text1"/>
          <w14:textFill>
            <w14:solidFill>
              <w14:schemeClr w14:val="tx1"/>
            </w14:solidFill>
          </w14:textFill>
        </w:rPr>
        <w:t>ế</w:t>
      </w:r>
      <w:r>
        <w:rPr>
          <w:rFonts w:ascii="Times New Roman" w:hAnsi="Times New Roman" w:eastAsia="Times New Roman"/>
          <w:b w:val="0"/>
          <w:color w:val="000000" w:themeColor="text1"/>
          <w14:textFill>
            <w14:solidFill>
              <w14:schemeClr w14:val="tx1"/>
            </w14:solidFill>
          </w14:textFill>
        </w:rPr>
        <w:t>t ki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m th</w:t>
      </w:r>
      <w:r>
        <w:rPr>
          <w:rFonts w:ascii="Times New Roman" w:hAnsi="Times New Roman" w:eastAsia="Times New Roman" w:cs="Courier New"/>
          <w:b w:val="0"/>
          <w:color w:val="000000" w:themeColor="text1"/>
          <w14:textFill>
            <w14:solidFill>
              <w14:schemeClr w14:val="tx1"/>
            </w14:solidFill>
          </w14:textFill>
        </w:rPr>
        <w:t>ờ</w:t>
      </w:r>
      <w:r>
        <w:rPr>
          <w:rFonts w:ascii="Times New Roman" w:hAnsi="Times New Roman" w:eastAsia="Times New Roman"/>
          <w:b w:val="0"/>
          <w:color w:val="000000" w:themeColor="text1"/>
          <w14:textFill>
            <w14:solidFill>
              <w14:schemeClr w14:val="tx1"/>
            </w14:solidFill>
          </w14:textFill>
        </w:rPr>
        <w:t>i gian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lý c</w:t>
      </w:r>
      <w:r>
        <w:rPr>
          <w:rFonts w:ascii="Times New Roman" w:hAnsi="Times New Roman" w:eastAsia="Times New Roman" w:cs="Courier New"/>
          <w:b w:val="0"/>
          <w:color w:val="000000" w:themeColor="text1"/>
          <w14:textFill>
            <w14:solidFill>
              <w14:schemeClr w14:val="tx1"/>
            </w14:solidFill>
          </w14:textFill>
        </w:rPr>
        <w:t>ơ</w:t>
      </w:r>
      <w:r>
        <w:rPr>
          <w:rFonts w:ascii="Times New Roman" w:hAnsi="Times New Roman" w:eastAsia="Times New Roman"/>
          <w:b w:val="0"/>
          <w:color w:val="000000" w:themeColor="text1"/>
          <w14:textFill>
            <w14:solidFill>
              <w14:schemeClr w14:val="tx1"/>
            </w14:solidFill>
          </w14:textFill>
        </w:rPr>
        <w:t xml:space="preserve"> s</w:t>
      </w:r>
      <w:r>
        <w:rPr>
          <w:rFonts w:ascii="Times New Roman" w:hAnsi="Times New Roman" w:eastAsia="Times New Roman" w:cs="Courier New"/>
          <w:b w:val="0"/>
          <w:color w:val="000000" w:themeColor="text1"/>
          <w14:textFill>
            <w14:solidFill>
              <w14:schemeClr w14:val="tx1"/>
            </w14:solidFill>
          </w14:textFill>
        </w:rPr>
        <w:t>ở</w:t>
      </w:r>
      <w:r>
        <w:rPr>
          <w:rFonts w:ascii="Times New Roman" w:hAnsi="Times New Roman" w:eastAsia="Times New Roman"/>
          <w:b w:val="0"/>
          <w:color w:val="000000" w:themeColor="text1"/>
          <w14:textFill>
            <w14:solidFill>
              <w14:schemeClr w14:val="tx1"/>
            </w14:solidFill>
          </w14:textFill>
        </w:rPr>
        <w:t xml:space="preserve"> d</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 xml:space="preserve"> li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w:t>
      </w:r>
      <w:bookmarkEnd w:id="58"/>
      <w:bookmarkEnd w:id="59"/>
      <w:bookmarkEnd w:id="60"/>
    </w:p>
    <w:p w14:paraId="0CC10879">
      <w:pPr>
        <w:pStyle w:val="3"/>
        <w:keepNext w:val="0"/>
        <w:keepLines w:val="0"/>
        <w:numPr>
          <w:ilvl w:val="0"/>
          <w:numId w:val="10"/>
        </w:numPr>
        <w:spacing w:before="0" w:line="360" w:lineRule="auto"/>
        <w:rPr>
          <w:rFonts w:ascii="Times New Roman" w:hAnsi="Times New Roman" w:eastAsia="Times New Roman"/>
          <w:b w:val="0"/>
          <w:color w:val="000000" w:themeColor="text1"/>
          <w14:textFill>
            <w14:solidFill>
              <w14:schemeClr w14:val="tx1"/>
            </w14:solidFill>
          </w14:textFill>
        </w:rPr>
      </w:pPr>
      <w:bookmarkStart w:id="61" w:name="_Toc231198942"/>
      <w:bookmarkStart w:id="62" w:name="_Toc230805406"/>
      <w:bookmarkStart w:id="63" w:name="_Toc26451"/>
      <w:r>
        <w:rPr>
          <w:rFonts w:ascii="Times New Roman" w:hAnsi="Times New Roman" w:eastAsia="Times New Roman"/>
          <w:b w:val="0"/>
          <w:color w:val="000000" w:themeColor="text1"/>
          <w14:textFill>
            <w14:solidFill>
              <w14:schemeClr w14:val="tx1"/>
            </w14:solidFill>
          </w14:textFill>
        </w:rPr>
        <w:t>Không yêu c</w:t>
      </w:r>
      <w:r>
        <w:rPr>
          <w:rFonts w:ascii="Times New Roman" w:hAnsi="Times New Roman" w:eastAsia="Times New Roman" w:cs="Courier New"/>
          <w:b w:val="0"/>
          <w:color w:val="000000" w:themeColor="text1"/>
          <w14:textFill>
            <w14:solidFill>
              <w14:schemeClr w14:val="tx1"/>
            </w14:solidFill>
          </w14:textFill>
        </w:rPr>
        <w:t>ầ</w:t>
      </w:r>
      <w:r>
        <w:rPr>
          <w:rFonts w:ascii="Times New Roman" w:hAnsi="Times New Roman" w:eastAsia="Times New Roman"/>
          <w:b w:val="0"/>
          <w:color w:val="000000" w:themeColor="text1"/>
          <w14:textFill>
            <w14:solidFill>
              <w14:schemeClr w14:val="tx1"/>
            </w14:solidFill>
          </w14:textFill>
        </w:rPr>
        <w:t>u ki</w:t>
      </w:r>
      <w:r>
        <w:rPr>
          <w:rFonts w:ascii="Times New Roman" w:hAnsi="Times New Roman" w:eastAsia="Times New Roman" w:cs="Courier New"/>
          <w:b w:val="0"/>
          <w:color w:val="000000" w:themeColor="text1"/>
          <w14:textFill>
            <w14:solidFill>
              <w14:schemeClr w14:val="tx1"/>
            </w14:solidFill>
          </w14:textFill>
        </w:rPr>
        <w:t>ế</w:t>
      </w:r>
      <w:r>
        <w:rPr>
          <w:rFonts w:ascii="Times New Roman" w:hAnsi="Times New Roman" w:eastAsia="Times New Roman"/>
          <w:b w:val="0"/>
          <w:color w:val="000000" w:themeColor="text1"/>
          <w14:textFill>
            <w14:solidFill>
              <w14:schemeClr w14:val="tx1"/>
            </w14:solidFill>
          </w14:textFill>
        </w:rPr>
        <w:t>n th</w:t>
      </w:r>
      <w:r>
        <w:rPr>
          <w:rFonts w:ascii="Times New Roman" w:hAnsi="Times New Roman" w:eastAsia="Times New Roman" w:cs="Courier New"/>
          <w:b w:val="0"/>
          <w:color w:val="000000" w:themeColor="text1"/>
          <w14:textFill>
            <w14:solidFill>
              <w14:schemeClr w14:val="tx1"/>
            </w14:solidFill>
          </w14:textFill>
        </w:rPr>
        <w:t>ứ</w:t>
      </w:r>
      <w:r>
        <w:rPr>
          <w:rFonts w:ascii="Times New Roman" w:hAnsi="Times New Roman" w:eastAsia="Times New Roman"/>
          <w:b w:val="0"/>
          <w:color w:val="000000" w:themeColor="text1"/>
          <w14:textFill>
            <w14:solidFill>
              <w14:schemeClr w14:val="tx1"/>
            </w14:solidFill>
          </w14:textFill>
        </w:rPr>
        <w:t>c chuyên sâu v</w:t>
      </w:r>
      <w:r>
        <w:rPr>
          <w:rFonts w:ascii="Times New Roman" w:hAnsi="Times New Roman" w:eastAsia="Times New Roman" w:cs="Courier New"/>
          <w:b w:val="0"/>
          <w:color w:val="000000" w:themeColor="text1"/>
          <w14:textFill>
            <w14:solidFill>
              <w14:schemeClr w14:val="tx1"/>
            </w14:solidFill>
          </w14:textFill>
        </w:rPr>
        <w:t>ề</w:t>
      </w:r>
      <w:r>
        <w:rPr>
          <w:rFonts w:ascii="Times New Roman" w:hAnsi="Times New Roman" w:eastAsia="Times New Roman"/>
          <w:b w:val="0"/>
          <w:color w:val="000000" w:themeColor="text1"/>
          <w14:textFill>
            <w14:solidFill>
              <w14:schemeClr w14:val="tx1"/>
            </w14:solidFill>
          </w14:textFill>
        </w:rPr>
        <w:t xml:space="preserve"> dòng l</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nh SQL.</w:t>
      </w:r>
      <w:bookmarkEnd w:id="61"/>
      <w:bookmarkEnd w:id="62"/>
      <w:bookmarkEnd w:id="63"/>
    </w:p>
    <w:p w14:paraId="3EE87B47">
      <w:pPr>
        <w:pStyle w:val="3"/>
        <w:keepNext w:val="0"/>
        <w:keepLines w:val="0"/>
        <w:numPr>
          <w:ilvl w:val="0"/>
          <w:numId w:val="10"/>
        </w:numPr>
        <w:spacing w:before="0" w:line="360" w:lineRule="auto"/>
        <w:rPr>
          <w:rFonts w:ascii="Times New Roman" w:hAnsi="Times New Roman" w:eastAsia="Times New Roman"/>
          <w:b w:val="0"/>
          <w:color w:val="000000" w:themeColor="text1"/>
          <w14:textFill>
            <w14:solidFill>
              <w14:schemeClr w14:val="tx1"/>
            </w14:solidFill>
          </w14:textFill>
        </w:rPr>
      </w:pPr>
      <w:bookmarkStart w:id="64" w:name="_Toc27871"/>
      <w:bookmarkStart w:id="65" w:name="_Toc231198943"/>
      <w:bookmarkStart w:id="66" w:name="_Toc230805407"/>
      <w:r>
        <w:rPr>
          <w:rFonts w:ascii="Times New Roman" w:hAnsi="Times New Roman" w:eastAsia="Times New Roman"/>
          <w:b w:val="0"/>
          <w:color w:val="000000" w:themeColor="text1"/>
          <w14:textFill>
            <w14:solidFill>
              <w14:schemeClr w14:val="tx1"/>
            </w14:solidFill>
          </w14:textFill>
        </w:rPr>
        <w:t>H</w:t>
      </w:r>
      <w:r>
        <w:rPr>
          <w:rFonts w:ascii="Times New Roman" w:hAnsi="Times New Roman" w:eastAsia="Times New Roman" w:cs="Courier New"/>
          <w:b w:val="0"/>
          <w:color w:val="000000" w:themeColor="text1"/>
          <w14:textFill>
            <w14:solidFill>
              <w14:schemeClr w14:val="tx1"/>
            </w14:solidFill>
          </w14:textFill>
        </w:rPr>
        <w:t>ỗ</w:t>
      </w:r>
      <w:r>
        <w:rPr>
          <w:rFonts w:ascii="Times New Roman" w:hAnsi="Times New Roman" w:eastAsia="Times New Roman"/>
          <w:b w:val="0"/>
          <w:color w:val="000000" w:themeColor="text1"/>
          <w14:textFill>
            <w14:solidFill>
              <w14:schemeClr w14:val="tx1"/>
            </w14:solidFill>
          </w14:textFill>
        </w:rPr>
        <w:t xml:space="preserve"> tr</w:t>
      </w:r>
      <w:r>
        <w:rPr>
          <w:rFonts w:ascii="Times New Roman" w:hAnsi="Times New Roman" w:eastAsia="Times New Roman" w:cs="Courier New"/>
          <w:b w:val="0"/>
          <w:color w:val="000000" w:themeColor="text1"/>
          <w14:textFill>
            <w14:solidFill>
              <w14:schemeClr w14:val="tx1"/>
            </w14:solidFill>
          </w14:textFill>
        </w:rPr>
        <w:t>ợ</w:t>
      </w:r>
      <w:r>
        <w:rPr>
          <w:rFonts w:ascii="Times New Roman" w:hAnsi="Times New Roman" w:eastAsia="Times New Roman"/>
          <w:b w:val="0"/>
          <w:color w:val="000000" w:themeColor="text1"/>
          <w14:textFill>
            <w14:solidFill>
              <w14:schemeClr w14:val="tx1"/>
            </w14:solidFill>
          </w14:textFill>
        </w:rPr>
        <w:t xml:space="preserve">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lý d</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 xml:space="preserve"> li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tr</w:t>
      </w:r>
      <w:r>
        <w:rPr>
          <w:rFonts w:ascii="Times New Roman" w:hAnsi="Times New Roman" w:eastAsia="Times New Roman" w:cs="Courier New"/>
          <w:b w:val="0"/>
          <w:color w:val="000000" w:themeColor="text1"/>
          <w14:textFill>
            <w14:solidFill>
              <w14:schemeClr w14:val="tx1"/>
            </w14:solidFill>
          </w14:textFill>
        </w:rPr>
        <w:t>ự</w:t>
      </w:r>
      <w:r>
        <w:rPr>
          <w:rFonts w:ascii="Times New Roman" w:hAnsi="Times New Roman" w:eastAsia="Times New Roman"/>
          <w:b w:val="0"/>
          <w:color w:val="000000" w:themeColor="text1"/>
          <w14:textFill>
            <w14:solidFill>
              <w14:schemeClr w14:val="tx1"/>
            </w14:solidFill>
          </w14:textFill>
        </w:rPr>
        <w:t>c quan.</w:t>
      </w:r>
      <w:bookmarkEnd w:id="64"/>
    </w:p>
    <w:p w14:paraId="54CA49A2">
      <w:pPr>
        <w:pStyle w:val="3"/>
        <w:keepNext w:val="0"/>
        <w:keepLines w:val="0"/>
        <w:spacing w:before="0" w:line="360" w:lineRule="auto"/>
        <w:rPr>
          <w:rFonts w:ascii="Times New Roman" w:hAnsi="Times New Roman" w:eastAsia="Times New Roman"/>
          <w:color w:val="auto"/>
        </w:rPr>
      </w:pPr>
      <w:bookmarkStart w:id="67" w:name="_Toc13665"/>
      <w:r>
        <w:rPr>
          <w:rFonts w:ascii="Times New Roman" w:hAnsi="Times New Roman" w:eastAsia="Times New Roman"/>
          <w:color w:val="auto"/>
        </w:rPr>
        <w:t>Nh</w:t>
      </w:r>
      <w:r>
        <w:rPr>
          <w:rFonts w:ascii="Times New Roman" w:hAnsi="Times New Roman" w:eastAsia="Times New Roman" w:cs="Courier New"/>
          <w:color w:val="auto"/>
        </w:rPr>
        <w:t>ượ</w:t>
      </w:r>
      <w:r>
        <w:rPr>
          <w:rFonts w:ascii="Times New Roman" w:hAnsi="Times New Roman" w:eastAsia="Times New Roman"/>
          <w:color w:val="auto"/>
        </w:rPr>
        <w:t xml:space="preserve">c </w:t>
      </w:r>
      <w:r>
        <w:rPr>
          <w:rFonts w:ascii="Times New Roman" w:hAnsi="Times New Roman" w:eastAsia="Times New Roman" w:cs="Courier New"/>
          <w:color w:val="auto"/>
        </w:rPr>
        <w:t>đ</w:t>
      </w:r>
      <w:r>
        <w:rPr>
          <w:rFonts w:ascii="Times New Roman" w:hAnsi="Times New Roman" w:eastAsia="Times New Roman"/>
          <w:color w:val="auto"/>
        </w:rPr>
        <w:t>i</w:t>
      </w:r>
      <w:r>
        <w:rPr>
          <w:rFonts w:ascii="Times New Roman" w:hAnsi="Times New Roman" w:eastAsia="Times New Roman" w:cs="Courier New"/>
          <w:color w:val="auto"/>
        </w:rPr>
        <w:t>ể</w:t>
      </w:r>
      <w:r>
        <w:rPr>
          <w:rFonts w:ascii="Times New Roman" w:hAnsi="Times New Roman" w:eastAsia="Times New Roman"/>
          <w:color w:val="auto"/>
        </w:rPr>
        <w:t>m:</w:t>
      </w:r>
      <w:bookmarkEnd w:id="65"/>
      <w:bookmarkEnd w:id="66"/>
      <w:bookmarkEnd w:id="67"/>
    </w:p>
    <w:p w14:paraId="2A31D9A5">
      <w:pPr>
        <w:pStyle w:val="3"/>
        <w:keepNext w:val="0"/>
        <w:keepLines w:val="0"/>
        <w:numPr>
          <w:ilvl w:val="0"/>
          <w:numId w:val="10"/>
        </w:numPr>
        <w:spacing w:before="0" w:line="360" w:lineRule="auto"/>
        <w:rPr>
          <w:rFonts w:ascii="Times New Roman" w:hAnsi="Times New Roman" w:eastAsia="Times New Roman"/>
          <w:b w:val="0"/>
          <w:color w:val="000000" w:themeColor="text1"/>
          <w14:textFill>
            <w14:solidFill>
              <w14:schemeClr w14:val="tx1"/>
            </w14:solidFill>
          </w14:textFill>
        </w:rPr>
      </w:pPr>
      <w:bookmarkStart w:id="68" w:name="_Toc230805408"/>
      <w:bookmarkStart w:id="69" w:name="_Toc231198944"/>
      <w:bookmarkStart w:id="70" w:name="_Toc9367"/>
      <w:r>
        <w:rPr>
          <w:rFonts w:ascii="Times New Roman" w:hAnsi="Times New Roman" w:eastAsia="Times New Roman"/>
          <w:b w:val="0"/>
          <w:color w:val="000000" w:themeColor="text1"/>
          <w14:textFill>
            <w14:solidFill>
              <w14:schemeClr w14:val="tx1"/>
            </w14:solidFill>
          </w14:textFill>
        </w:rPr>
        <w:t>Hi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su</w:t>
      </w:r>
      <w:r>
        <w:rPr>
          <w:rFonts w:ascii="Times New Roman" w:hAnsi="Times New Roman" w:eastAsia="Times New Roman" w:cs="Courier New"/>
          <w:b w:val="0"/>
          <w:color w:val="000000" w:themeColor="text1"/>
          <w14:textFill>
            <w14:solidFill>
              <w14:schemeClr w14:val="tx1"/>
            </w14:solidFill>
          </w14:textFill>
        </w:rPr>
        <w:t>ấ</w:t>
      </w:r>
      <w:r>
        <w:rPr>
          <w:rFonts w:ascii="Times New Roman" w:hAnsi="Times New Roman" w:eastAsia="Times New Roman"/>
          <w:b w:val="0"/>
          <w:color w:val="000000" w:themeColor="text1"/>
          <w14:textFill>
            <w14:solidFill>
              <w14:schemeClr w14:val="tx1"/>
            </w14:solidFill>
          </w14:textFill>
        </w:rPr>
        <w:t>t th</w:t>
      </w:r>
      <w:r>
        <w:rPr>
          <w:rFonts w:ascii="Times New Roman" w:hAnsi="Times New Roman" w:eastAsia="Times New Roman" w:cs="Courier New"/>
          <w:b w:val="0"/>
          <w:color w:val="000000" w:themeColor="text1"/>
          <w14:textFill>
            <w14:solidFill>
              <w14:schemeClr w14:val="tx1"/>
            </w14:solidFill>
          </w14:textFill>
        </w:rPr>
        <w:t>ấ</w:t>
      </w:r>
      <w:r>
        <w:rPr>
          <w:rFonts w:ascii="Times New Roman" w:hAnsi="Times New Roman" w:eastAsia="Times New Roman"/>
          <w:b w:val="0"/>
          <w:color w:val="000000" w:themeColor="text1"/>
          <w14:textFill>
            <w14:solidFill>
              <w14:schemeClr w14:val="tx1"/>
            </w14:solidFill>
          </w14:textFill>
        </w:rPr>
        <w:t>p h</w:t>
      </w:r>
      <w:r>
        <w:rPr>
          <w:rFonts w:ascii="Times New Roman" w:hAnsi="Times New Roman" w:eastAsia="Times New Roman" w:cs="Courier New"/>
          <w:b w:val="0"/>
          <w:color w:val="000000" w:themeColor="text1"/>
          <w14:textFill>
            <w14:solidFill>
              <w14:schemeClr w14:val="tx1"/>
            </w14:solidFill>
          </w14:textFill>
        </w:rPr>
        <w:t>ơ</w:t>
      </w:r>
      <w:r>
        <w:rPr>
          <w:rFonts w:ascii="Times New Roman" w:hAnsi="Times New Roman" w:eastAsia="Times New Roman"/>
          <w:b w:val="0"/>
          <w:color w:val="000000" w:themeColor="text1"/>
          <w14:textFill>
            <w14:solidFill>
              <w14:schemeClr w14:val="tx1"/>
            </w14:solidFill>
          </w14:textFill>
        </w:rPr>
        <w:t>n khi x</w:t>
      </w:r>
      <w:r>
        <w:rPr>
          <w:rFonts w:ascii="Times New Roman" w:hAnsi="Times New Roman" w:eastAsia="Times New Roman" w:cs="Courier New"/>
          <w:b w:val="0"/>
          <w:color w:val="000000" w:themeColor="text1"/>
          <w14:textFill>
            <w14:solidFill>
              <w14:schemeClr w14:val="tx1"/>
            </w14:solidFill>
          </w14:textFill>
        </w:rPr>
        <w:t>ử</w:t>
      </w:r>
      <w:r>
        <w:rPr>
          <w:rFonts w:ascii="Times New Roman" w:hAnsi="Times New Roman" w:eastAsia="Times New Roman"/>
          <w:b w:val="0"/>
          <w:color w:val="000000" w:themeColor="text1"/>
          <w14:textFill>
            <w14:solidFill>
              <w14:schemeClr w14:val="tx1"/>
            </w14:solidFill>
          </w14:textFill>
        </w:rPr>
        <w:t xml:space="preserve"> lý d</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 xml:space="preserve"> li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l</w:t>
      </w:r>
      <w:r>
        <w:rPr>
          <w:rFonts w:ascii="Times New Roman" w:hAnsi="Times New Roman" w:eastAsia="Times New Roman" w:cs="Courier New"/>
          <w:b w:val="0"/>
          <w:color w:val="000000" w:themeColor="text1"/>
          <w14:textFill>
            <w14:solidFill>
              <w14:schemeClr w14:val="tx1"/>
            </w14:solidFill>
          </w14:textFill>
        </w:rPr>
        <w:t>ớ</w:t>
      </w:r>
      <w:r>
        <w:rPr>
          <w:rFonts w:ascii="Times New Roman" w:hAnsi="Times New Roman" w:eastAsia="Times New Roman"/>
          <w:b w:val="0"/>
          <w:color w:val="000000" w:themeColor="text1"/>
          <w14:textFill>
            <w14:solidFill>
              <w14:schemeClr w14:val="tx1"/>
            </w14:solidFill>
          </w14:textFill>
        </w:rPr>
        <w:t>n.</w:t>
      </w:r>
      <w:bookmarkEnd w:id="68"/>
      <w:bookmarkEnd w:id="69"/>
      <w:bookmarkEnd w:id="70"/>
    </w:p>
    <w:p w14:paraId="685079C7">
      <w:pPr>
        <w:pStyle w:val="3"/>
        <w:keepNext w:val="0"/>
        <w:keepLines w:val="0"/>
        <w:numPr>
          <w:ilvl w:val="0"/>
          <w:numId w:val="10"/>
        </w:numPr>
        <w:spacing w:before="0" w:line="360" w:lineRule="auto"/>
        <w:rPr>
          <w:rFonts w:ascii="Times New Roman" w:hAnsi="Times New Roman" w:eastAsia="Times New Roman"/>
          <w:b w:val="0"/>
          <w:color w:val="000000" w:themeColor="text1"/>
          <w14:textFill>
            <w14:solidFill>
              <w14:schemeClr w14:val="tx1"/>
            </w14:solidFill>
          </w14:textFill>
        </w:rPr>
      </w:pPr>
      <w:bookmarkStart w:id="71" w:name="_Toc231198945"/>
      <w:bookmarkStart w:id="72" w:name="_Toc230805409"/>
      <w:bookmarkStart w:id="73" w:name="_Toc16438"/>
      <w:r>
        <w:rPr>
          <w:rFonts w:ascii="Times New Roman" w:hAnsi="Times New Roman" w:eastAsia="Times New Roman"/>
          <w:b w:val="0"/>
          <w:color w:val="000000" w:themeColor="text1"/>
          <w14:textFill>
            <w14:solidFill>
              <w14:schemeClr w14:val="tx1"/>
            </w14:solidFill>
          </w14:textFill>
        </w:rPr>
        <w:t>Có th</w:t>
      </w:r>
      <w:r>
        <w:rPr>
          <w:rFonts w:ascii="Times New Roman" w:hAnsi="Times New Roman" w:eastAsia="Times New Roman" w:cs="Courier New"/>
          <w:b w:val="0"/>
          <w:color w:val="000000" w:themeColor="text1"/>
          <w14:textFill>
            <w14:solidFill>
              <w14:schemeClr w14:val="tx1"/>
            </w14:solidFill>
          </w14:textFill>
        </w:rPr>
        <w:t>ể</w:t>
      </w:r>
      <w:r>
        <w:rPr>
          <w:rFonts w:ascii="Times New Roman" w:hAnsi="Times New Roman" w:eastAsia="Times New Roman"/>
          <w:b w:val="0"/>
          <w:color w:val="000000" w:themeColor="text1"/>
          <w14:textFill>
            <w14:solidFill>
              <w14:schemeClr w14:val="tx1"/>
            </w14:solidFill>
          </w14:textFill>
        </w:rPr>
        <w:t xml:space="preserve"> g</w:t>
      </w:r>
      <w:r>
        <w:rPr>
          <w:rFonts w:ascii="Times New Roman" w:hAnsi="Times New Roman" w:eastAsia="Times New Roman" w:cs="Courier New"/>
          <w:b w:val="0"/>
          <w:color w:val="000000" w:themeColor="text1"/>
          <w14:textFill>
            <w14:solidFill>
              <w14:schemeClr w14:val="tx1"/>
            </w14:solidFill>
          </w14:textFill>
        </w:rPr>
        <w:t>ặ</w:t>
      </w:r>
      <w:r>
        <w:rPr>
          <w:rFonts w:ascii="Times New Roman" w:hAnsi="Times New Roman" w:eastAsia="Times New Roman"/>
          <w:b w:val="0"/>
          <w:color w:val="000000" w:themeColor="text1"/>
          <w14:textFill>
            <w14:solidFill>
              <w14:schemeClr w14:val="tx1"/>
            </w14:solidFill>
          </w14:textFill>
        </w:rPr>
        <w:t>p r</w:t>
      </w:r>
      <w:r>
        <w:rPr>
          <w:rFonts w:ascii="Times New Roman" w:hAnsi="Times New Roman" w:eastAsia="Times New Roman" w:cs="Courier New"/>
          <w:b w:val="0"/>
          <w:color w:val="000000" w:themeColor="text1"/>
          <w14:textFill>
            <w14:solidFill>
              <w14:schemeClr w14:val="tx1"/>
            </w14:solidFill>
          </w14:textFill>
        </w:rPr>
        <w:t>ủ</w:t>
      </w:r>
      <w:r>
        <w:rPr>
          <w:rFonts w:ascii="Times New Roman" w:hAnsi="Times New Roman" w:eastAsia="Times New Roman"/>
          <w:b w:val="0"/>
          <w:color w:val="000000" w:themeColor="text1"/>
          <w14:textFill>
            <w14:solidFill>
              <w14:schemeClr w14:val="tx1"/>
            </w14:solidFill>
          </w14:textFill>
        </w:rPr>
        <w:t>i ro b</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o m</w:t>
      </w:r>
      <w:r>
        <w:rPr>
          <w:rFonts w:ascii="Times New Roman" w:hAnsi="Times New Roman" w:eastAsia="Times New Roman" w:cs="Courier New"/>
          <w:b w:val="0"/>
          <w:color w:val="000000" w:themeColor="text1"/>
          <w14:textFill>
            <w14:solidFill>
              <w14:schemeClr w14:val="tx1"/>
            </w14:solidFill>
          </w14:textFill>
        </w:rPr>
        <w:t>ậ</w:t>
      </w:r>
      <w:r>
        <w:rPr>
          <w:rFonts w:ascii="Times New Roman" w:hAnsi="Times New Roman" w:eastAsia="Times New Roman"/>
          <w:b w:val="0"/>
          <w:color w:val="000000" w:themeColor="text1"/>
          <w14:textFill>
            <w14:solidFill>
              <w14:schemeClr w14:val="tx1"/>
            </w14:solidFill>
          </w14:textFill>
        </w:rPr>
        <w:t>t n</w:t>
      </w:r>
      <w:r>
        <w:rPr>
          <w:rFonts w:ascii="Times New Roman" w:hAnsi="Times New Roman" w:eastAsia="Times New Roman" w:cs="Courier New"/>
          <w:b w:val="0"/>
          <w:color w:val="000000" w:themeColor="text1"/>
          <w14:textFill>
            <w14:solidFill>
              <w14:schemeClr w14:val="tx1"/>
            </w14:solidFill>
          </w14:textFill>
        </w:rPr>
        <w:t>ế</w:t>
      </w:r>
      <w:r>
        <w:rPr>
          <w:rFonts w:ascii="Times New Roman" w:hAnsi="Times New Roman" w:eastAsia="Times New Roman"/>
          <w:b w:val="0"/>
          <w:color w:val="000000" w:themeColor="text1"/>
          <w14:textFill>
            <w14:solidFill>
              <w14:schemeClr w14:val="tx1"/>
            </w14:solidFill>
          </w14:textFill>
        </w:rPr>
        <w:t>u c</w:t>
      </w:r>
      <w:r>
        <w:rPr>
          <w:rFonts w:ascii="Times New Roman" w:hAnsi="Times New Roman" w:eastAsia="Times New Roman" w:cs="Courier New"/>
          <w:b w:val="0"/>
          <w:color w:val="000000" w:themeColor="text1"/>
          <w14:textFill>
            <w14:solidFill>
              <w14:schemeClr w14:val="tx1"/>
            </w14:solidFill>
          </w14:textFill>
        </w:rPr>
        <w:t>ấ</w:t>
      </w:r>
      <w:r>
        <w:rPr>
          <w:rFonts w:ascii="Times New Roman" w:hAnsi="Times New Roman" w:eastAsia="Times New Roman"/>
          <w:b w:val="0"/>
          <w:color w:val="000000" w:themeColor="text1"/>
          <w14:textFill>
            <w14:solidFill>
              <w14:schemeClr w14:val="tx1"/>
            </w14:solidFill>
          </w14:textFill>
        </w:rPr>
        <w:t xml:space="preserve">u hình không </w:t>
      </w:r>
      <w:r>
        <w:rPr>
          <w:rFonts w:ascii="Times New Roman" w:hAnsi="Times New Roman" w:eastAsia="Times New Roman" w:cs="Courier New"/>
          <w:b w:val="0"/>
          <w:color w:val="000000" w:themeColor="text1"/>
          <w14:textFill>
            <w14:solidFill>
              <w14:schemeClr w14:val="tx1"/>
            </w14:solidFill>
          </w14:textFill>
        </w:rPr>
        <w:t>đ</w:t>
      </w:r>
      <w:r>
        <w:rPr>
          <w:rFonts w:ascii="Times New Roman" w:hAnsi="Times New Roman" w:eastAsia="Times New Roman" w:cs="Device Font 10cpi"/>
          <w:b w:val="0"/>
          <w:color w:val="000000" w:themeColor="text1"/>
          <w14:textFill>
            <w14:solidFill>
              <w14:schemeClr w14:val="tx1"/>
            </w14:solidFill>
          </w14:textFill>
        </w:rPr>
        <w:t>ú</w:t>
      </w:r>
      <w:r>
        <w:rPr>
          <w:rFonts w:ascii="Times New Roman" w:hAnsi="Times New Roman" w:eastAsia="Times New Roman"/>
          <w:b w:val="0"/>
          <w:color w:val="000000" w:themeColor="text1"/>
          <w14:textFill>
            <w14:solidFill>
              <w14:schemeClr w14:val="tx1"/>
            </w14:solidFill>
          </w14:textFill>
        </w:rPr>
        <w:t>ng.</w:t>
      </w:r>
      <w:bookmarkEnd w:id="71"/>
      <w:bookmarkEnd w:id="72"/>
      <w:bookmarkEnd w:id="73"/>
    </w:p>
    <w:p w14:paraId="1CC42FBE">
      <w:pPr>
        <w:pStyle w:val="3"/>
        <w:keepNext w:val="0"/>
        <w:keepLines w:val="0"/>
        <w:spacing w:before="0" w:line="360" w:lineRule="auto"/>
        <w:rPr>
          <w:rFonts w:ascii="Times New Roman" w:hAnsi="Times New Roman" w:eastAsia="Times New Roman"/>
          <w:b w:val="0"/>
          <w:color w:val="000000" w:themeColor="text1"/>
          <w14:textFill>
            <w14:solidFill>
              <w14:schemeClr w14:val="tx1"/>
            </w14:solidFill>
          </w14:textFill>
        </w:rPr>
      </w:pPr>
      <w:bookmarkStart w:id="74" w:name="_Toc230805410"/>
      <w:bookmarkStart w:id="75" w:name="_Toc231198946"/>
      <w:bookmarkStart w:id="76" w:name="_Toc10052"/>
      <w:r>
        <w:rPr>
          <w:rFonts w:ascii="Times New Roman" w:hAnsi="Times New Roman" w:eastAsia="Times New Roman"/>
          <w:b w:val="0"/>
          <w:color w:val="000000" w:themeColor="text1"/>
          <w14:textFill>
            <w14:solidFill>
              <w14:schemeClr w14:val="tx1"/>
            </w14:solidFill>
          </w14:textFill>
        </w:rPr>
        <w:t>Ph</w:t>
      </w:r>
      <w:r>
        <w:rPr>
          <w:rFonts w:ascii="Times New Roman" w:hAnsi="Times New Roman" w:eastAsia="Times New Roman" w:cs="Courier New"/>
          <w:b w:val="0"/>
          <w:color w:val="000000" w:themeColor="text1"/>
          <w14:textFill>
            <w14:solidFill>
              <w14:schemeClr w14:val="tx1"/>
            </w14:solidFill>
          </w14:textFill>
        </w:rPr>
        <w:t>ụ</w:t>
      </w:r>
      <w:r>
        <w:rPr>
          <w:rFonts w:ascii="Times New Roman" w:hAnsi="Times New Roman" w:eastAsia="Times New Roman"/>
          <w:b w:val="0"/>
          <w:color w:val="000000" w:themeColor="text1"/>
          <w14:textFill>
            <w14:solidFill>
              <w14:schemeClr w14:val="tx1"/>
            </w14:solidFill>
          </w14:textFill>
        </w:rPr>
        <w:t xml:space="preserve"> thu</w:t>
      </w:r>
      <w:r>
        <w:rPr>
          <w:rFonts w:ascii="Times New Roman" w:hAnsi="Times New Roman" w:eastAsia="Times New Roman" w:cs="Courier New"/>
          <w:b w:val="0"/>
          <w:color w:val="000000" w:themeColor="text1"/>
          <w14:textFill>
            <w14:solidFill>
              <w14:schemeClr w14:val="tx1"/>
            </w14:solidFill>
          </w14:textFill>
        </w:rPr>
        <w:t>ộ</w:t>
      </w:r>
      <w:r>
        <w:rPr>
          <w:rFonts w:ascii="Times New Roman" w:hAnsi="Times New Roman" w:eastAsia="Times New Roman"/>
          <w:b w:val="0"/>
          <w:color w:val="000000" w:themeColor="text1"/>
          <w14:textFill>
            <w14:solidFill>
              <w14:schemeClr w14:val="tx1"/>
            </w14:solidFill>
          </w14:textFill>
        </w:rPr>
        <w:t>c vào môi tr</w:t>
      </w:r>
      <w:r>
        <w:rPr>
          <w:rFonts w:ascii="Times New Roman" w:hAnsi="Times New Roman" w:eastAsia="Times New Roman" w:cs="Courier New"/>
          <w:b w:val="0"/>
          <w:color w:val="000000" w:themeColor="text1"/>
          <w14:textFill>
            <w14:solidFill>
              <w14:schemeClr w14:val="tx1"/>
            </w14:solidFill>
          </w14:textFill>
        </w:rPr>
        <w:t>ườ</w:t>
      </w:r>
      <w:r>
        <w:rPr>
          <w:rFonts w:ascii="Times New Roman" w:hAnsi="Times New Roman" w:eastAsia="Times New Roman"/>
          <w:b w:val="0"/>
          <w:color w:val="000000" w:themeColor="text1"/>
          <w14:textFill>
            <w14:solidFill>
              <w14:schemeClr w14:val="tx1"/>
            </w14:solidFill>
          </w14:textFill>
        </w:rPr>
        <w:t>ng web và máy ch</w:t>
      </w:r>
      <w:r>
        <w:rPr>
          <w:rFonts w:ascii="Times New Roman" w:hAnsi="Times New Roman" w:eastAsia="Times New Roman" w:cs="Courier New"/>
          <w:b w:val="0"/>
          <w:color w:val="000000" w:themeColor="text1"/>
          <w14:textFill>
            <w14:solidFill>
              <w14:schemeClr w14:val="tx1"/>
            </w14:solidFill>
          </w14:textFill>
        </w:rPr>
        <w:t>ủ</w:t>
      </w:r>
      <w:r>
        <w:rPr>
          <w:rFonts w:ascii="Times New Roman" w:hAnsi="Times New Roman" w:eastAsia="Times New Roman"/>
          <w:b w:val="0"/>
          <w:color w:val="000000" w:themeColor="text1"/>
          <w14:textFill>
            <w14:solidFill>
              <w14:schemeClr w14:val="tx1"/>
            </w14:solidFill>
          </w14:textFill>
        </w:rPr>
        <w:t xml:space="preserve"> PHP.</w:t>
      </w:r>
      <w:bookmarkEnd w:id="74"/>
      <w:bookmarkEnd w:id="75"/>
      <w:bookmarkEnd w:id="76"/>
    </w:p>
    <w:p w14:paraId="3DBF36AE">
      <w:pPr>
        <w:pStyle w:val="3"/>
        <w:keepNext w:val="0"/>
        <w:keepLines w:val="0"/>
        <w:spacing w:before="0" w:line="360" w:lineRule="auto"/>
        <w:ind w:left="3"/>
        <w:rPr>
          <w:rFonts w:ascii="Times New Roman" w:hAnsi="Times New Roman" w:eastAsia="Times New Roman"/>
          <w:b w:val="0"/>
          <w:color w:val="000000" w:themeColor="text1"/>
          <w14:textFill>
            <w14:solidFill>
              <w14:schemeClr w14:val="tx1"/>
            </w14:solidFill>
          </w14:textFill>
        </w:rPr>
      </w:pPr>
      <w:bookmarkStart w:id="77" w:name="_Toc230805411"/>
      <w:bookmarkStart w:id="78" w:name="_Toc231198947"/>
      <w:bookmarkStart w:id="79" w:name="_Toc9034"/>
      <w:r>
        <w:rPr>
          <w:rFonts w:ascii="Times New Roman" w:hAnsi="Times New Roman" w:eastAsia="Times New Roman"/>
          <w:color w:val="000000" w:themeColor="text1"/>
          <w14:textFill>
            <w14:solidFill>
              <w14:schemeClr w14:val="tx1"/>
            </w14:solidFill>
          </w14:textFill>
        </w:rPr>
        <w:t>K</w:t>
      </w:r>
      <w:r>
        <w:rPr>
          <w:rFonts w:ascii="Times New Roman" w:hAnsi="Times New Roman" w:eastAsia="Times New Roman" w:cs="Courier New"/>
          <w:color w:val="000000" w:themeColor="text1"/>
          <w14:textFill>
            <w14:solidFill>
              <w14:schemeClr w14:val="tx1"/>
            </w14:solidFill>
          </w14:textFill>
        </w:rPr>
        <w:t>ế</w:t>
      </w:r>
      <w:r>
        <w:rPr>
          <w:rFonts w:ascii="Times New Roman" w:hAnsi="Times New Roman" w:eastAsia="Times New Roman"/>
          <w:color w:val="000000" w:themeColor="text1"/>
          <w14:textFill>
            <w14:solidFill>
              <w14:schemeClr w14:val="tx1"/>
            </w14:solidFill>
          </w14:textFill>
        </w:rPr>
        <w:t>t lu</w:t>
      </w:r>
      <w:r>
        <w:rPr>
          <w:rFonts w:ascii="Times New Roman" w:hAnsi="Times New Roman" w:eastAsia="Times New Roman" w:cs="Courier New"/>
          <w:color w:val="000000" w:themeColor="text1"/>
          <w14:textFill>
            <w14:solidFill>
              <w14:schemeClr w14:val="tx1"/>
            </w14:solidFill>
          </w14:textFill>
        </w:rPr>
        <w:t>ậ</w:t>
      </w:r>
      <w:r>
        <w:rPr>
          <w:rFonts w:ascii="Times New Roman" w:hAnsi="Times New Roman" w:eastAsia="Times New Roman"/>
          <w:color w:val="000000" w:themeColor="text1"/>
          <w14:textFill>
            <w14:solidFill>
              <w14:schemeClr w14:val="tx1"/>
            </w14:solidFill>
          </w14:textFill>
        </w:rPr>
        <w:t>n:</w:t>
      </w:r>
      <w:r>
        <w:rPr>
          <w:rFonts w:ascii="Times New Roman" w:hAnsi="Times New Roman" w:eastAsia="Times New Roman"/>
          <w:b w:val="0"/>
          <w:color w:val="000000" w:themeColor="text1"/>
          <w14:textFill>
            <w14:solidFill>
              <w14:schemeClr w14:val="tx1"/>
            </w14:solidFill>
          </w14:textFill>
        </w:rPr>
        <w:br w:type="textWrapping"/>
      </w:r>
      <w:r>
        <w:rPr>
          <w:rFonts w:ascii="Times New Roman" w:hAnsi="Times New Roman" w:eastAsia="Times New Roman"/>
          <w:b w:val="0"/>
          <w:color w:val="000000" w:themeColor="text1"/>
          <w14:textFill>
            <w14:solidFill>
              <w14:schemeClr w14:val="tx1"/>
            </w14:solidFill>
          </w14:textFill>
        </w:rPr>
        <w:t xml:space="preserve">          phpMyAdmin là công c</w:t>
      </w:r>
      <w:r>
        <w:rPr>
          <w:rFonts w:ascii="Times New Roman" w:hAnsi="Times New Roman" w:eastAsia="Times New Roman" w:cs="Courier New"/>
          <w:b w:val="0"/>
          <w:color w:val="000000" w:themeColor="text1"/>
          <w14:textFill>
            <w14:solidFill>
              <w14:schemeClr w14:val="tx1"/>
            </w14:solidFill>
          </w14:textFill>
        </w:rPr>
        <w:t>ụ</w:t>
      </w:r>
      <w:r>
        <w:rPr>
          <w:rFonts w:ascii="Times New Roman" w:hAnsi="Times New Roman" w:eastAsia="Times New Roman"/>
          <w:b w:val="0"/>
          <w:color w:val="000000" w:themeColor="text1"/>
          <w14:textFill>
            <w14:solidFill>
              <w14:schemeClr w14:val="tx1"/>
            </w14:solidFill>
          </w14:textFill>
        </w:rPr>
        <w:t xml:space="preserve"> h</w:t>
      </w:r>
      <w:r>
        <w:rPr>
          <w:rFonts w:ascii="Times New Roman" w:hAnsi="Times New Roman" w:eastAsia="Times New Roman" w:cs="Courier New"/>
          <w:b w:val="0"/>
          <w:color w:val="000000" w:themeColor="text1"/>
          <w14:textFill>
            <w14:solidFill>
              <w14:schemeClr w14:val="tx1"/>
            </w14:solidFill>
          </w14:textFill>
        </w:rPr>
        <w:t>ỗ</w:t>
      </w:r>
      <w:r>
        <w:rPr>
          <w:rFonts w:ascii="Times New Roman" w:hAnsi="Times New Roman" w:eastAsia="Times New Roman"/>
          <w:b w:val="0"/>
          <w:color w:val="000000" w:themeColor="text1"/>
          <w14:textFill>
            <w14:solidFill>
              <w14:schemeClr w14:val="tx1"/>
            </w14:solidFill>
          </w14:textFill>
        </w:rPr>
        <w:t xml:space="preserve"> tr</w:t>
      </w:r>
      <w:r>
        <w:rPr>
          <w:rFonts w:ascii="Times New Roman" w:hAnsi="Times New Roman" w:eastAsia="Times New Roman" w:cs="Courier New"/>
          <w:b w:val="0"/>
          <w:color w:val="000000" w:themeColor="text1"/>
          <w14:textFill>
            <w14:solidFill>
              <w14:schemeClr w14:val="tx1"/>
            </w14:solidFill>
          </w14:textFill>
        </w:rPr>
        <w:t>ợ</w:t>
      </w:r>
      <w:r>
        <w:rPr>
          <w:rFonts w:ascii="Times New Roman" w:hAnsi="Times New Roman" w:eastAsia="Times New Roman"/>
          <w:b w:val="0"/>
          <w:color w:val="000000" w:themeColor="text1"/>
          <w14:textFill>
            <w14:solidFill>
              <w14:schemeClr w14:val="tx1"/>
            </w14:solidFill>
          </w14:textFill>
        </w:rPr>
        <w:t xml:space="preserve">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lý c</w:t>
      </w:r>
      <w:r>
        <w:rPr>
          <w:rFonts w:ascii="Times New Roman" w:hAnsi="Times New Roman" w:eastAsia="Times New Roman" w:cs="Courier New"/>
          <w:b w:val="0"/>
          <w:color w:val="000000" w:themeColor="text1"/>
          <w14:textFill>
            <w14:solidFill>
              <w14:schemeClr w14:val="tx1"/>
            </w14:solidFill>
          </w14:textFill>
        </w:rPr>
        <w:t>ơ</w:t>
      </w:r>
      <w:r>
        <w:rPr>
          <w:rFonts w:ascii="Times New Roman" w:hAnsi="Times New Roman" w:eastAsia="Times New Roman"/>
          <w:b w:val="0"/>
          <w:color w:val="000000" w:themeColor="text1"/>
          <w14:textFill>
            <w14:solidFill>
              <w14:schemeClr w14:val="tx1"/>
            </w14:solidFill>
          </w14:textFill>
        </w:rPr>
        <w:t xml:space="preserve"> s</w:t>
      </w:r>
      <w:r>
        <w:rPr>
          <w:rFonts w:ascii="Times New Roman" w:hAnsi="Times New Roman" w:eastAsia="Times New Roman" w:cs="Courier New"/>
          <w:b w:val="0"/>
          <w:color w:val="000000" w:themeColor="text1"/>
          <w14:textFill>
            <w14:solidFill>
              <w14:schemeClr w14:val="tx1"/>
            </w14:solidFill>
          </w14:textFill>
        </w:rPr>
        <w:t>ở</w:t>
      </w:r>
      <w:r>
        <w:rPr>
          <w:rFonts w:ascii="Times New Roman" w:hAnsi="Times New Roman" w:eastAsia="Times New Roman"/>
          <w:b w:val="0"/>
          <w:color w:val="000000" w:themeColor="text1"/>
          <w14:textFill>
            <w14:solidFill>
              <w14:schemeClr w14:val="tx1"/>
            </w14:solidFill>
          </w14:textFill>
        </w:rPr>
        <w:t xml:space="preserve"> d</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 xml:space="preserve"> li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ph</w:t>
      </w:r>
      <w:r>
        <w:rPr>
          <w:rFonts w:ascii="Times New Roman" w:hAnsi="Times New Roman" w:eastAsia="Times New Roman" w:cs="Courier New"/>
          <w:b w:val="0"/>
          <w:color w:val="000000" w:themeColor="text1"/>
          <w14:textFill>
            <w14:solidFill>
              <w14:schemeClr w14:val="tx1"/>
            </w14:solidFill>
          </w14:textFill>
        </w:rPr>
        <w:t>ổ</w:t>
      </w:r>
      <w:r>
        <w:rPr>
          <w:rFonts w:ascii="Times New Roman" w:hAnsi="Times New Roman" w:eastAsia="Times New Roman"/>
          <w:b w:val="0"/>
          <w:color w:val="000000" w:themeColor="text1"/>
          <w14:textFill>
            <w14:solidFill>
              <w14:schemeClr w14:val="tx1"/>
            </w14:solidFill>
          </w14:textFill>
        </w:rPr>
        <w:t xml:space="preserve"> bi</w:t>
      </w:r>
      <w:r>
        <w:rPr>
          <w:rFonts w:ascii="Times New Roman" w:hAnsi="Times New Roman" w:eastAsia="Times New Roman" w:cs="Courier New"/>
          <w:b w:val="0"/>
          <w:color w:val="000000" w:themeColor="text1"/>
          <w14:textFill>
            <w14:solidFill>
              <w14:schemeClr w14:val="tx1"/>
            </w14:solidFill>
          </w14:textFill>
        </w:rPr>
        <w:t>ế</w:t>
      </w:r>
      <w:r>
        <w:rPr>
          <w:rFonts w:ascii="Times New Roman" w:hAnsi="Times New Roman" w:eastAsia="Times New Roman"/>
          <w:b w:val="0"/>
          <w:color w:val="000000" w:themeColor="text1"/>
          <w14:textFill>
            <w14:solidFill>
              <w14:schemeClr w14:val="tx1"/>
            </w14:solidFill>
          </w14:textFill>
        </w:rPr>
        <w:t>n trong phát tri</w:t>
      </w:r>
      <w:r>
        <w:rPr>
          <w:rFonts w:ascii="Times New Roman" w:hAnsi="Times New Roman" w:eastAsia="Times New Roman" w:cs="Courier New"/>
          <w:b w:val="0"/>
          <w:color w:val="000000" w:themeColor="text1"/>
          <w14:textFill>
            <w14:solidFill>
              <w14:schemeClr w14:val="tx1"/>
            </w14:solidFill>
          </w14:textFill>
        </w:rPr>
        <w:t>ể</w:t>
      </w:r>
      <w:r>
        <w:rPr>
          <w:rFonts w:ascii="Times New Roman" w:hAnsi="Times New Roman" w:eastAsia="Times New Roman"/>
          <w:b w:val="0"/>
          <w:color w:val="000000" w:themeColor="text1"/>
          <w14:textFill>
            <w14:solidFill>
              <w14:schemeClr w14:val="tx1"/>
            </w14:solidFill>
          </w14:textFill>
        </w:rPr>
        <w:t>n web b</w:t>
      </w:r>
      <w:r>
        <w:rPr>
          <w:rFonts w:ascii="Times New Roman" w:hAnsi="Times New Roman" w:eastAsia="Times New Roman" w:cs="Courier New"/>
          <w:b w:val="0"/>
          <w:color w:val="000000" w:themeColor="text1"/>
          <w14:textFill>
            <w14:solidFill>
              <w14:schemeClr w14:val="tx1"/>
            </w14:solidFill>
          </w14:textFill>
        </w:rPr>
        <w:t>ằ</w:t>
      </w:r>
      <w:r>
        <w:rPr>
          <w:rFonts w:ascii="Times New Roman" w:hAnsi="Times New Roman" w:eastAsia="Times New Roman"/>
          <w:b w:val="0"/>
          <w:color w:val="000000" w:themeColor="text1"/>
          <w14:textFill>
            <w14:solidFill>
              <w14:schemeClr w14:val="tx1"/>
            </w14:solidFill>
          </w14:textFill>
        </w:rPr>
        <w:t>ng PHP. Nh</w:t>
      </w:r>
      <w:r>
        <w:rPr>
          <w:rFonts w:ascii="Times New Roman" w:hAnsi="Times New Roman" w:eastAsia="Times New Roman" w:cs="Courier New"/>
          <w:b w:val="0"/>
          <w:color w:val="000000" w:themeColor="text1"/>
          <w14:textFill>
            <w14:solidFill>
              <w14:schemeClr w14:val="tx1"/>
            </w14:solidFill>
          </w14:textFill>
        </w:rPr>
        <w:t>ờ</w:t>
      </w:r>
      <w:r>
        <w:rPr>
          <w:rFonts w:ascii="Times New Roman" w:hAnsi="Times New Roman" w:eastAsia="Times New Roman"/>
          <w:b w:val="0"/>
          <w:color w:val="000000" w:themeColor="text1"/>
          <w14:textFill>
            <w14:solidFill>
              <w14:schemeClr w14:val="tx1"/>
            </w14:solidFill>
          </w14:textFill>
        </w:rPr>
        <w:t xml:space="preserve"> giao di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n tr</w:t>
      </w:r>
      <w:r>
        <w:rPr>
          <w:rFonts w:ascii="Times New Roman" w:hAnsi="Times New Roman" w:eastAsia="Times New Roman" w:cs="Courier New"/>
          <w:b w:val="0"/>
          <w:color w:val="000000" w:themeColor="text1"/>
          <w14:textFill>
            <w14:solidFill>
              <w14:schemeClr w14:val="tx1"/>
            </w14:solidFill>
          </w14:textFill>
        </w:rPr>
        <w:t>ự</w:t>
      </w:r>
      <w:r>
        <w:rPr>
          <w:rFonts w:ascii="Times New Roman" w:hAnsi="Times New Roman" w:eastAsia="Times New Roman"/>
          <w:b w:val="0"/>
          <w:color w:val="000000" w:themeColor="text1"/>
          <w14:textFill>
            <w14:solidFill>
              <w14:schemeClr w14:val="tx1"/>
            </w14:solidFill>
          </w14:textFill>
        </w:rPr>
        <w:t>c quan và các ch</w:t>
      </w:r>
      <w:r>
        <w:rPr>
          <w:rFonts w:ascii="Times New Roman" w:hAnsi="Times New Roman" w:eastAsia="Times New Roman" w:cs="Courier New"/>
          <w:b w:val="0"/>
          <w:color w:val="000000" w:themeColor="text1"/>
          <w14:textFill>
            <w14:solidFill>
              <w14:schemeClr w14:val="tx1"/>
            </w14:solidFill>
          </w14:textFill>
        </w:rPr>
        <w:t>ứ</w:t>
      </w:r>
      <w:r>
        <w:rPr>
          <w:rFonts w:ascii="Times New Roman" w:hAnsi="Times New Roman" w:eastAsia="Times New Roman"/>
          <w:b w:val="0"/>
          <w:color w:val="000000" w:themeColor="text1"/>
          <w14:textFill>
            <w14:solidFill>
              <w14:schemeClr w14:val="tx1"/>
            </w14:solidFill>
          </w14:textFill>
        </w:rPr>
        <w:t>c n</w:t>
      </w:r>
      <w:r>
        <w:rPr>
          <w:rFonts w:ascii="Times New Roman" w:hAnsi="Times New Roman" w:eastAsia="Times New Roman" w:cs="Courier New"/>
          <w:b w:val="0"/>
          <w:color w:val="000000" w:themeColor="text1"/>
          <w14:textFill>
            <w14:solidFill>
              <w14:schemeClr w14:val="tx1"/>
            </w14:solidFill>
          </w14:textFill>
        </w:rPr>
        <w:t>ă</w:t>
      </w:r>
      <w:r>
        <w:rPr>
          <w:rFonts w:ascii="Times New Roman" w:hAnsi="Times New Roman" w:eastAsia="Times New Roman"/>
          <w:b w:val="0"/>
          <w:color w:val="000000" w:themeColor="text1"/>
          <w14:textFill>
            <w14:solidFill>
              <w14:schemeClr w14:val="tx1"/>
            </w14:solidFill>
          </w14:textFill>
        </w:rPr>
        <w:t>ng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n lý m</w:t>
      </w:r>
      <w:r>
        <w:rPr>
          <w:rFonts w:ascii="Times New Roman" w:hAnsi="Times New Roman" w:eastAsia="Times New Roman" w:cs="Courier New"/>
          <w:b w:val="0"/>
          <w:color w:val="000000" w:themeColor="text1"/>
          <w14:textFill>
            <w14:solidFill>
              <w14:schemeClr w14:val="tx1"/>
            </w14:solidFill>
          </w14:textFill>
        </w:rPr>
        <w:t>ạ</w:t>
      </w:r>
      <w:r>
        <w:rPr>
          <w:rFonts w:ascii="Times New Roman" w:hAnsi="Times New Roman" w:eastAsia="Times New Roman"/>
          <w:b w:val="0"/>
          <w:color w:val="000000" w:themeColor="text1"/>
          <w14:textFill>
            <w14:solidFill>
              <w14:schemeClr w14:val="tx1"/>
            </w14:solidFill>
          </w14:textFill>
        </w:rPr>
        <w:t>nh m</w:t>
      </w:r>
      <w:r>
        <w:rPr>
          <w:rFonts w:ascii="Times New Roman" w:hAnsi="Times New Roman" w:eastAsia="Times New Roman" w:cs="Courier New"/>
          <w:b w:val="0"/>
          <w:color w:val="000000" w:themeColor="text1"/>
          <w14:textFill>
            <w14:solidFill>
              <w14:schemeClr w14:val="tx1"/>
            </w14:solidFill>
          </w14:textFill>
        </w:rPr>
        <w:t>ẽ</w:t>
      </w:r>
      <w:r>
        <w:rPr>
          <w:rFonts w:ascii="Times New Roman" w:hAnsi="Times New Roman" w:eastAsia="Times New Roman"/>
          <w:b w:val="0"/>
          <w:color w:val="000000" w:themeColor="text1"/>
          <w14:textFill>
            <w14:solidFill>
              <w14:schemeClr w14:val="tx1"/>
            </w14:solidFill>
          </w14:textFill>
        </w:rPr>
        <w:t>, phpMyAdmin giúp ng</w:t>
      </w:r>
      <w:r>
        <w:rPr>
          <w:rFonts w:ascii="Times New Roman" w:hAnsi="Times New Roman" w:eastAsia="Times New Roman" w:cs="Courier New"/>
          <w:b w:val="0"/>
          <w:color w:val="000000" w:themeColor="text1"/>
          <w14:textFill>
            <w14:solidFill>
              <w14:schemeClr w14:val="tx1"/>
            </w14:solidFill>
          </w14:textFill>
        </w:rPr>
        <w:t>ườ</w:t>
      </w:r>
      <w:r>
        <w:rPr>
          <w:rFonts w:ascii="Times New Roman" w:hAnsi="Times New Roman" w:eastAsia="Times New Roman"/>
          <w:b w:val="0"/>
          <w:color w:val="000000" w:themeColor="text1"/>
          <w14:textFill>
            <w14:solidFill>
              <w14:schemeClr w14:val="tx1"/>
            </w14:solidFill>
          </w14:textFill>
        </w:rPr>
        <w:t>i dùng thao tác v</w:t>
      </w:r>
      <w:r>
        <w:rPr>
          <w:rFonts w:ascii="Times New Roman" w:hAnsi="Times New Roman" w:eastAsia="Times New Roman" w:cs="Courier New"/>
          <w:b w:val="0"/>
          <w:color w:val="000000" w:themeColor="text1"/>
          <w14:textFill>
            <w14:solidFill>
              <w14:schemeClr w14:val="tx1"/>
            </w14:solidFill>
          </w14:textFill>
        </w:rPr>
        <w:t>ớ</w:t>
      </w:r>
      <w:r>
        <w:rPr>
          <w:rFonts w:ascii="Times New Roman" w:hAnsi="Times New Roman" w:eastAsia="Times New Roman"/>
          <w:b w:val="0"/>
          <w:color w:val="000000" w:themeColor="text1"/>
          <w14:textFill>
            <w14:solidFill>
              <w14:schemeClr w14:val="tx1"/>
            </w14:solidFill>
          </w14:textFill>
        </w:rPr>
        <w:t>i c</w:t>
      </w:r>
      <w:r>
        <w:rPr>
          <w:rFonts w:ascii="Times New Roman" w:hAnsi="Times New Roman" w:eastAsia="Times New Roman" w:cs="Courier New"/>
          <w:b w:val="0"/>
          <w:color w:val="000000" w:themeColor="text1"/>
          <w14:textFill>
            <w14:solidFill>
              <w14:schemeClr w14:val="tx1"/>
            </w14:solidFill>
          </w14:textFill>
        </w:rPr>
        <w:t>ơ</w:t>
      </w:r>
      <w:r>
        <w:rPr>
          <w:rFonts w:ascii="Times New Roman" w:hAnsi="Times New Roman" w:eastAsia="Times New Roman"/>
          <w:b w:val="0"/>
          <w:color w:val="000000" w:themeColor="text1"/>
          <w14:textFill>
            <w14:solidFill>
              <w14:schemeClr w14:val="tx1"/>
            </w14:solidFill>
          </w14:textFill>
        </w:rPr>
        <w:t xml:space="preserve"> s</w:t>
      </w:r>
      <w:r>
        <w:rPr>
          <w:rFonts w:ascii="Times New Roman" w:hAnsi="Times New Roman" w:eastAsia="Times New Roman" w:cs="Courier New"/>
          <w:b w:val="0"/>
          <w:color w:val="000000" w:themeColor="text1"/>
          <w14:textFill>
            <w14:solidFill>
              <w14:schemeClr w14:val="tx1"/>
            </w14:solidFill>
          </w14:textFill>
        </w:rPr>
        <w:t>ở</w:t>
      </w:r>
      <w:r>
        <w:rPr>
          <w:rFonts w:ascii="Times New Roman" w:hAnsi="Times New Roman" w:eastAsia="Times New Roman"/>
          <w:b w:val="0"/>
          <w:color w:val="000000" w:themeColor="text1"/>
          <w14:textFill>
            <w14:solidFill>
              <w14:schemeClr w14:val="tx1"/>
            </w14:solidFill>
          </w14:textFill>
        </w:rPr>
        <w:t xml:space="preserve"> d</w:t>
      </w:r>
      <w:r>
        <w:rPr>
          <w:rFonts w:ascii="Times New Roman" w:hAnsi="Times New Roman" w:eastAsia="Times New Roman" w:cs="Courier New"/>
          <w:b w:val="0"/>
          <w:color w:val="000000" w:themeColor="text1"/>
          <w14:textFill>
            <w14:solidFill>
              <w14:schemeClr w14:val="tx1"/>
            </w14:solidFill>
          </w14:textFill>
        </w:rPr>
        <w:t>ữ</w:t>
      </w:r>
      <w:r>
        <w:rPr>
          <w:rFonts w:ascii="Times New Roman" w:hAnsi="Times New Roman" w:eastAsia="Times New Roman"/>
          <w:b w:val="0"/>
          <w:color w:val="000000" w:themeColor="text1"/>
          <w14:textFill>
            <w14:solidFill>
              <w14:schemeClr w14:val="tx1"/>
            </w14:solidFill>
          </w14:textFill>
        </w:rPr>
        <w:t xml:space="preserve"> li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m</w:t>
      </w:r>
      <w:r>
        <w:rPr>
          <w:rFonts w:ascii="Times New Roman" w:hAnsi="Times New Roman" w:eastAsia="Times New Roman" w:cs="Courier New"/>
          <w:b w:val="0"/>
          <w:color w:val="000000" w:themeColor="text1"/>
          <w14:textFill>
            <w14:solidFill>
              <w14:schemeClr w14:val="tx1"/>
            </w14:solidFill>
          </w14:textFill>
        </w:rPr>
        <w:t>ộ</w:t>
      </w:r>
      <w:r>
        <w:rPr>
          <w:rFonts w:ascii="Times New Roman" w:hAnsi="Times New Roman" w:eastAsia="Times New Roman"/>
          <w:b w:val="0"/>
          <w:color w:val="000000" w:themeColor="text1"/>
          <w14:textFill>
            <w14:solidFill>
              <w14:schemeClr w14:val="tx1"/>
            </w14:solidFill>
          </w14:textFill>
        </w:rPr>
        <w:t>t cách d</w:t>
      </w:r>
      <w:r>
        <w:rPr>
          <w:rFonts w:ascii="Times New Roman" w:hAnsi="Times New Roman" w:eastAsia="Times New Roman" w:cs="Courier New"/>
          <w:b w:val="0"/>
          <w:color w:val="000000" w:themeColor="text1"/>
          <w14:textFill>
            <w14:solidFill>
              <w14:schemeClr w14:val="tx1"/>
            </w14:solidFill>
          </w14:textFill>
        </w:rPr>
        <w:t>ễ</w:t>
      </w:r>
      <w:r>
        <w:rPr>
          <w:rFonts w:ascii="Times New Roman" w:hAnsi="Times New Roman" w:eastAsia="Times New Roman"/>
          <w:b w:val="0"/>
          <w:color w:val="000000" w:themeColor="text1"/>
          <w14:textFill>
            <w14:solidFill>
              <w14:schemeClr w14:val="tx1"/>
            </w14:solidFill>
          </w14:textFill>
        </w:rPr>
        <w:t xml:space="preserve"> dàng, nhanh chóng và hi</w:t>
      </w:r>
      <w:r>
        <w:rPr>
          <w:rFonts w:ascii="Times New Roman" w:hAnsi="Times New Roman" w:eastAsia="Times New Roman" w:cs="Courier New"/>
          <w:b w:val="0"/>
          <w:color w:val="000000" w:themeColor="text1"/>
          <w14:textFill>
            <w14:solidFill>
              <w14:schemeClr w14:val="tx1"/>
            </w14:solidFill>
          </w14:textFill>
        </w:rPr>
        <w:t>ệ</w:t>
      </w:r>
      <w:r>
        <w:rPr>
          <w:rFonts w:ascii="Times New Roman" w:hAnsi="Times New Roman" w:eastAsia="Times New Roman"/>
          <w:b w:val="0"/>
          <w:color w:val="000000" w:themeColor="text1"/>
          <w14:textFill>
            <w14:solidFill>
              <w14:schemeClr w14:val="tx1"/>
            </w14:solidFill>
          </w14:textFill>
        </w:rPr>
        <w:t>u qu</w:t>
      </w:r>
      <w:r>
        <w:rPr>
          <w:rFonts w:ascii="Times New Roman" w:hAnsi="Times New Roman" w:eastAsia="Times New Roman" w:cs="Courier New"/>
          <w:b w:val="0"/>
          <w:color w:val="000000" w:themeColor="text1"/>
          <w14:textFill>
            <w14:solidFill>
              <w14:schemeClr w14:val="tx1"/>
            </w14:solidFill>
          </w14:textFill>
        </w:rPr>
        <w:t>ả</w:t>
      </w:r>
      <w:r>
        <w:rPr>
          <w:rFonts w:ascii="Times New Roman" w:hAnsi="Times New Roman" w:eastAsia="Times New Roman"/>
          <w:b w:val="0"/>
          <w:color w:val="000000" w:themeColor="text1"/>
          <w14:textFill>
            <w14:solidFill>
              <w14:schemeClr w14:val="tx1"/>
            </w14:solidFill>
          </w14:textFill>
        </w:rPr>
        <w:t>.</w:t>
      </w:r>
      <w:bookmarkEnd w:id="77"/>
      <w:bookmarkEnd w:id="78"/>
      <w:bookmarkEnd w:id="79"/>
    </w:p>
    <w:p w14:paraId="5D65B888">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80" w:name="_Toc231198948"/>
      <w:bookmarkStart w:id="81" w:name="_Toc230805412"/>
      <w:bookmarkStart w:id="82" w:name="_Toc16090"/>
      <w:r>
        <w:rPr>
          <w:rFonts w:ascii="Times New Roman" w:hAnsi="Times New Roman" w:cs="Times New Roman"/>
          <w:color w:val="auto"/>
          <w:sz w:val="40"/>
          <w:szCs w:val="40"/>
        </w:rPr>
        <w:t>2.Ngôn ngữ php.</w:t>
      </w:r>
      <w:bookmarkEnd w:id="80"/>
      <w:bookmarkEnd w:id="81"/>
      <w:bookmarkEnd w:id="82"/>
    </w:p>
    <w:p w14:paraId="06BB0BF1">
      <w:pPr>
        <w:spacing w:after="0" w:line="360" w:lineRule="auto"/>
        <w:ind w:left="3" w:firstLine="394"/>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 là 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trình k</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ch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ch</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y phía máy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(Server-side Scripting Language),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ph</w:t>
      </w:r>
      <w:r>
        <w:rPr>
          <w:rFonts w:cs="Courier New"/>
          <w:color w:val="000000" w:themeColor="text1"/>
          <w:sz w:val="26"/>
          <w:szCs w:val="26"/>
          <w14:textFill>
            <w14:solidFill>
              <w14:schemeClr w14:val="tx1"/>
            </w14:solidFill>
          </w14:textFill>
        </w:rPr>
        <w:t>ổ</w:t>
      </w:r>
      <w:r>
        <w:rPr>
          <w:color w:val="000000" w:themeColor="text1"/>
          <w:sz w:val="26"/>
          <w:szCs w:val="26"/>
          <w14:textFill>
            <w14:solidFill>
              <w14:schemeClr w14:val="tx1"/>
            </w14:solidFill>
          </w14:textFill>
        </w:rPr>
        <w:t xml:space="preserve"> bi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n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phát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n website và </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ng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ng web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w:t>
      </w:r>
    </w:p>
    <w:p w14:paraId="269D350F">
      <w:pPr>
        <w:spacing w:after="0" w:line="360" w:lineRule="auto"/>
        <w:ind w:left="625" w:hanging="1439" w:hangingChars="553"/>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PHP th</w:t>
      </w:r>
      <w:r>
        <w:rPr>
          <w:rFonts w:cs="Courier New"/>
          <w:b/>
          <w:color w:val="000000" w:themeColor="text1"/>
          <w:sz w:val="26"/>
          <w:szCs w:val="26"/>
          <w14:textFill>
            <w14:solidFill>
              <w14:schemeClr w14:val="tx1"/>
            </w14:solidFill>
          </w14:textFill>
        </w:rPr>
        <w:t>ườ</w:t>
      </w:r>
      <w:r>
        <w:rPr>
          <w:b/>
          <w:color w:val="000000" w:themeColor="text1"/>
          <w:sz w:val="26"/>
          <w:szCs w:val="26"/>
          <w14:textFill>
            <w14:solidFill>
              <w14:schemeClr w14:val="tx1"/>
            </w14:solidFill>
          </w14:textFill>
        </w:rPr>
        <w:t xml:space="preserve">ng </w:t>
      </w:r>
      <w:r>
        <w:rPr>
          <w:rFonts w:cs="Courier New"/>
          <w:b/>
          <w:color w:val="000000" w:themeColor="text1"/>
          <w:sz w:val="26"/>
          <w:szCs w:val="26"/>
          <w14:textFill>
            <w14:solidFill>
              <w14:schemeClr w14:val="tx1"/>
            </w14:solidFill>
          </w14:textFill>
        </w:rPr>
        <w:t>đượ</w:t>
      </w:r>
      <w:r>
        <w:rPr>
          <w:b/>
          <w:color w:val="000000" w:themeColor="text1"/>
          <w:sz w:val="26"/>
          <w:szCs w:val="26"/>
          <w14:textFill>
            <w14:solidFill>
              <w14:schemeClr w14:val="tx1"/>
            </w14:solidFill>
          </w14:textFill>
        </w:rPr>
        <w:t xml:space="preserve">c dùng </w:t>
      </w:r>
      <w:r>
        <w:rPr>
          <w:rFonts w:cs="Courier New"/>
          <w:b/>
          <w:color w:val="000000" w:themeColor="text1"/>
          <w:sz w:val="26"/>
          <w:szCs w:val="26"/>
          <w14:textFill>
            <w14:solidFill>
              <w14:schemeClr w14:val="tx1"/>
            </w14:solidFill>
          </w14:textFill>
        </w:rPr>
        <w:t>để</w:t>
      </w:r>
      <w:r>
        <w:rPr>
          <w:b/>
          <w:color w:val="000000" w:themeColor="text1"/>
          <w:sz w:val="26"/>
          <w:szCs w:val="26"/>
          <w14:textFill>
            <w14:solidFill>
              <w14:schemeClr w14:val="tx1"/>
            </w14:solidFill>
          </w14:textFill>
        </w:rPr>
        <w:t xml:space="preserve"> xây d</w:t>
      </w:r>
      <w:r>
        <w:rPr>
          <w:rFonts w:cs="Courier New"/>
          <w:b/>
          <w:color w:val="000000" w:themeColor="text1"/>
          <w:sz w:val="26"/>
          <w:szCs w:val="26"/>
          <w14:textFill>
            <w14:solidFill>
              <w14:schemeClr w14:val="tx1"/>
            </w14:solidFill>
          </w14:textFill>
        </w:rPr>
        <w:t>ự</w:t>
      </w:r>
      <w:r>
        <w:rPr>
          <w:b/>
          <w:color w:val="000000" w:themeColor="text1"/>
          <w:sz w:val="26"/>
          <w:szCs w:val="26"/>
          <w14:textFill>
            <w14:solidFill>
              <w14:schemeClr w14:val="tx1"/>
            </w14:solidFill>
          </w14:textFill>
        </w:rPr>
        <w:t>ng các ch</w:t>
      </w:r>
      <w:r>
        <w:rPr>
          <w:rFonts w:cs="Courier New"/>
          <w:b/>
          <w:color w:val="000000" w:themeColor="text1"/>
          <w:sz w:val="26"/>
          <w:szCs w:val="26"/>
          <w14:textFill>
            <w14:solidFill>
              <w14:schemeClr w14:val="tx1"/>
            </w14:solidFill>
          </w14:textFill>
        </w:rPr>
        <w:t>ứ</w:t>
      </w:r>
      <w:r>
        <w:rPr>
          <w:b/>
          <w:color w:val="000000" w:themeColor="text1"/>
          <w:sz w:val="26"/>
          <w:szCs w:val="26"/>
          <w14:textFill>
            <w14:solidFill>
              <w14:schemeClr w14:val="tx1"/>
            </w14:solidFill>
          </w14:textFill>
        </w:rPr>
        <w:t>c n</w:t>
      </w:r>
      <w:r>
        <w:rPr>
          <w:rFonts w:cs="Courier New"/>
          <w:b/>
          <w:color w:val="000000" w:themeColor="text1"/>
          <w:sz w:val="26"/>
          <w:szCs w:val="26"/>
          <w14:textFill>
            <w14:solidFill>
              <w14:schemeClr w14:val="tx1"/>
            </w14:solidFill>
          </w14:textFill>
        </w:rPr>
        <w:t>ă</w:t>
      </w:r>
      <w:r>
        <w:rPr>
          <w:b/>
          <w:color w:val="000000" w:themeColor="text1"/>
          <w:sz w:val="26"/>
          <w:szCs w:val="26"/>
          <w14:textFill>
            <w14:solidFill>
              <w14:schemeClr w14:val="tx1"/>
            </w14:solidFill>
          </w14:textFill>
        </w:rPr>
        <w:t>ng nh</w:t>
      </w:r>
      <w:r>
        <w:rPr>
          <w:rFonts w:cs="Courier New"/>
          <w:b/>
          <w:color w:val="000000" w:themeColor="text1"/>
          <w:sz w:val="26"/>
          <w:szCs w:val="26"/>
          <w14:textFill>
            <w14:solidFill>
              <w14:schemeClr w14:val="tx1"/>
            </w14:solidFill>
          </w14:textFill>
        </w:rPr>
        <w:t>ư</w:t>
      </w:r>
      <w:r>
        <w:rPr>
          <w:b/>
          <w:color w:val="000000" w:themeColor="text1"/>
          <w:sz w:val="26"/>
          <w:szCs w:val="26"/>
          <w14:textFill>
            <w14:solidFill>
              <w14:schemeClr w14:val="tx1"/>
            </w14:solidFill>
          </w14:textFill>
        </w:rPr>
        <w:t>:</w:t>
      </w:r>
    </w:p>
    <w:p w14:paraId="3EE2E771">
      <w:pPr>
        <w:pStyle w:val="62"/>
        <w:numPr>
          <w:ilvl w:val="0"/>
          <w:numId w:val="11"/>
        </w:numPr>
        <w:spacing w:after="0" w:line="360" w:lineRule="auto"/>
        <w:rPr>
          <w:color w:val="000000" w:themeColor="text1"/>
          <w:sz w:val="26"/>
          <w:szCs w:val="26"/>
          <w14:textFill>
            <w14:solidFill>
              <w14:schemeClr w14:val="tx1"/>
            </w14:solidFill>
          </w14:textFill>
        </w:rPr>
      </w:pPr>
      <w:r>
        <w:rPr>
          <w:rFonts w:cs="Courier New"/>
          <w:color w:val="000000" w:themeColor="text1"/>
          <w:sz w:val="26"/>
          <w:szCs w:val="26"/>
          <w14:textFill>
            <w14:solidFill>
              <w14:schemeClr w14:val="tx1"/>
            </w14:solidFill>
          </w14:textFill>
        </w:rPr>
        <w:t>Đă</w:t>
      </w:r>
      <w:r>
        <w:rPr>
          <w:color w:val="000000" w:themeColor="text1"/>
          <w:sz w:val="26"/>
          <w:szCs w:val="26"/>
          <w14:textFill>
            <w14:solidFill>
              <w14:schemeClr w14:val="tx1"/>
            </w14:solidFill>
          </w14:textFill>
        </w:rPr>
        <w:t>ng nh</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 xml:space="preserve">p, </w:t>
      </w:r>
      <w:r>
        <w:rPr>
          <w:rFonts w:cs="Courier New"/>
          <w:color w:val="000000" w:themeColor="text1"/>
          <w:sz w:val="26"/>
          <w:szCs w:val="26"/>
          <w14:textFill>
            <w14:solidFill>
              <w14:schemeClr w14:val="tx1"/>
            </w14:solidFill>
          </w14:textFill>
        </w:rPr>
        <w:t>đă</w:t>
      </w:r>
      <w:r>
        <w:rPr>
          <w:color w:val="000000" w:themeColor="text1"/>
          <w:sz w:val="26"/>
          <w:szCs w:val="26"/>
          <w14:textFill>
            <w14:solidFill>
              <w14:schemeClr w14:val="tx1"/>
            </w14:solidFill>
          </w14:textFill>
        </w:rPr>
        <w:t>ng k</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t</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i kho</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w:t>
      </w:r>
    </w:p>
    <w:p w14:paraId="5BBC4A9A">
      <w:pPr>
        <w:pStyle w:val="62"/>
        <w:numPr>
          <w:ilvl w:val="0"/>
          <w:numId w:val="11"/>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lý s</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ph</w:t>
      </w:r>
      <w:r>
        <w:rPr>
          <w:rFonts w:cs="Courier New"/>
          <w:color w:val="000000" w:themeColor="text1"/>
          <w:sz w:val="26"/>
          <w:szCs w:val="26"/>
          <w14:textFill>
            <w14:solidFill>
              <w14:schemeClr w14:val="tx1"/>
            </w14:solidFill>
          </w14:textFill>
        </w:rPr>
        <w:t>ẩ</w:t>
      </w:r>
      <w:r>
        <w:rPr>
          <w:color w:val="000000" w:themeColor="text1"/>
          <w:sz w:val="26"/>
          <w:szCs w:val="26"/>
          <w14:textFill>
            <w14:solidFill>
              <w14:schemeClr w14:val="tx1"/>
            </w14:solidFill>
          </w14:textFill>
        </w:rPr>
        <w:t>m.</w:t>
      </w:r>
    </w:p>
    <w:p w14:paraId="052F192B">
      <w:pPr>
        <w:pStyle w:val="62"/>
        <w:numPr>
          <w:ilvl w:val="0"/>
          <w:numId w:val="11"/>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w:t>
      </w:r>
      <w:r>
        <w:rPr>
          <w:rFonts w:cs="Courier New"/>
          <w:color w:val="000000" w:themeColor="text1"/>
          <w:sz w:val="26"/>
          <w:szCs w:val="26"/>
          <w14:textFill>
            <w14:solidFill>
              <w14:schemeClr w14:val="tx1"/>
            </w14:solidFill>
          </w14:textFill>
        </w:rPr>
        <w:t>ỏ</w:t>
      </w:r>
      <w:r>
        <w:rPr>
          <w:color w:val="000000" w:themeColor="text1"/>
          <w:sz w:val="26"/>
          <w:szCs w:val="26"/>
          <w14:textFill>
            <w14:solidFill>
              <w14:schemeClr w14:val="tx1"/>
            </w14:solidFill>
          </w14:textFill>
        </w:rPr>
        <w:t xml:space="preserve"> hàng và thanh toán.</w:t>
      </w:r>
    </w:p>
    <w:p w14:paraId="493EE6B8">
      <w:pPr>
        <w:pStyle w:val="62"/>
        <w:numPr>
          <w:ilvl w:val="0"/>
          <w:numId w:val="11"/>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n</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i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w:t>
      </w:r>
    </w:p>
    <w:p w14:paraId="2C1AB474">
      <w:pPr>
        <w:pStyle w:val="62"/>
        <w:numPr>
          <w:ilvl w:val="0"/>
          <w:numId w:val="11"/>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lý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t</w:t>
      </w:r>
      <w:r>
        <w:rPr>
          <w:rFonts w:cs="Courier New"/>
          <w:color w:val="000000" w:themeColor="text1"/>
          <w:sz w:val="26"/>
          <w:szCs w:val="26"/>
          <w14:textFill>
            <w14:solidFill>
              <w14:schemeClr w14:val="tx1"/>
            </w14:solidFill>
          </w14:textFill>
        </w:rPr>
        <w:t>ừ</w:t>
      </w:r>
      <w:r>
        <w:rPr>
          <w:color w:val="000000" w:themeColor="text1"/>
          <w:sz w:val="26"/>
          <w:szCs w:val="26"/>
          <w14:textFill>
            <w14:solidFill>
              <w14:schemeClr w14:val="tx1"/>
            </w14:solidFill>
          </w14:textFill>
        </w:rPr>
        <w:t xml:space="preserve"> bi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u m</w:t>
      </w:r>
      <w:r>
        <w:rPr>
          <w:rFonts w:cs="Courier New"/>
          <w:color w:val="000000" w:themeColor="text1"/>
          <w:sz w:val="26"/>
          <w:szCs w:val="26"/>
          <w14:textFill>
            <w14:solidFill>
              <w14:schemeClr w14:val="tx1"/>
            </w14:solidFill>
          </w14:textFill>
        </w:rPr>
        <w:t>ẫ</w:t>
      </w:r>
      <w:r>
        <w:rPr>
          <w:color w:val="000000" w:themeColor="text1"/>
          <w:sz w:val="26"/>
          <w:szCs w:val="26"/>
          <w14:textFill>
            <w14:solidFill>
              <w14:schemeClr w14:val="tx1"/>
            </w14:solidFill>
          </w14:textFill>
        </w:rPr>
        <w:t>u (form).</w:t>
      </w:r>
    </w:p>
    <w:p w14:paraId="05F419EC">
      <w:pPr>
        <w:spacing w:after="0" w:line="360" w:lineRule="auto"/>
        <w:rPr>
          <w:b/>
          <w:color w:val="000000" w:themeColor="text1"/>
          <w:sz w:val="26"/>
          <w:szCs w:val="26"/>
          <w14:textFill>
            <w14:solidFill>
              <w14:schemeClr w14:val="tx1"/>
            </w14:solidFill>
          </w14:textFill>
        </w:rPr>
      </w:pPr>
      <w:r>
        <w:rPr>
          <w:rFonts w:cs="Courier New"/>
          <w:b/>
          <w:color w:val="000000" w:themeColor="text1"/>
          <w:sz w:val="26"/>
          <w:szCs w:val="26"/>
          <w14:textFill>
            <w14:solidFill>
              <w14:schemeClr w14:val="tx1"/>
            </w14:solidFill>
          </w14:textFill>
        </w:rPr>
        <w:t>Đặ</w:t>
      </w:r>
      <w:r>
        <w:rPr>
          <w:b/>
          <w:color w:val="000000" w:themeColor="text1"/>
          <w:sz w:val="26"/>
          <w:szCs w:val="26"/>
          <w14:textFill>
            <w14:solidFill>
              <w14:schemeClr w14:val="tx1"/>
            </w14:solidFill>
          </w14:textFill>
        </w:rPr>
        <w:t xml:space="preserve">c </w:t>
      </w:r>
      <w:r>
        <w:rPr>
          <w:rFonts w:cs="Courier New"/>
          <w:b/>
          <w:color w:val="000000" w:themeColor="text1"/>
          <w:sz w:val="26"/>
          <w:szCs w:val="26"/>
          <w14:textFill>
            <w14:solidFill>
              <w14:schemeClr w14:val="tx1"/>
            </w14:solidFill>
          </w14:textFill>
        </w:rPr>
        <w:t>đ</w:t>
      </w:r>
      <w:r>
        <w:rPr>
          <w:b/>
          <w:color w:val="000000" w:themeColor="text1"/>
          <w:sz w:val="26"/>
          <w:szCs w:val="26"/>
          <w14:textFill>
            <w14:solidFill>
              <w14:schemeClr w14:val="tx1"/>
            </w14:solidFill>
          </w14:textFill>
        </w:rPr>
        <w:t>i</w:t>
      </w:r>
      <w:r>
        <w:rPr>
          <w:rFonts w:cs="Courier New"/>
          <w:b/>
          <w:color w:val="000000" w:themeColor="text1"/>
          <w:sz w:val="26"/>
          <w:szCs w:val="26"/>
          <w14:textFill>
            <w14:solidFill>
              <w14:schemeClr w14:val="tx1"/>
            </w14:solidFill>
          </w14:textFill>
        </w:rPr>
        <w:t>ể</w:t>
      </w:r>
      <w:r>
        <w:rPr>
          <w:b/>
          <w:color w:val="000000" w:themeColor="text1"/>
          <w:sz w:val="26"/>
          <w:szCs w:val="26"/>
          <w14:textFill>
            <w14:solidFill>
              <w14:schemeClr w14:val="tx1"/>
            </w14:solidFill>
          </w14:textFill>
        </w:rPr>
        <w:t>m c</w:t>
      </w:r>
      <w:r>
        <w:rPr>
          <w:rFonts w:cs="Courier New"/>
          <w:b/>
          <w:color w:val="000000" w:themeColor="text1"/>
          <w:sz w:val="26"/>
          <w:szCs w:val="26"/>
          <w14:textFill>
            <w14:solidFill>
              <w14:schemeClr w14:val="tx1"/>
            </w14:solidFill>
          </w14:textFill>
        </w:rPr>
        <w:t>ủ</w:t>
      </w:r>
      <w:r>
        <w:rPr>
          <w:b/>
          <w:color w:val="000000" w:themeColor="text1"/>
          <w:sz w:val="26"/>
          <w:szCs w:val="26"/>
          <w14:textFill>
            <w14:solidFill>
              <w14:schemeClr w14:val="tx1"/>
            </w14:solidFill>
          </w14:textFill>
        </w:rPr>
        <w:t>a PHP:</w:t>
      </w:r>
    </w:p>
    <w:p w14:paraId="31E2516D">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Là 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mã ngu</w:t>
      </w:r>
      <w:r>
        <w:rPr>
          <w:rFonts w:cs="Courier New"/>
          <w:color w:val="000000" w:themeColor="text1"/>
          <w:sz w:val="26"/>
          <w:szCs w:val="26"/>
          <w14:textFill>
            <w14:solidFill>
              <w14:schemeClr w14:val="tx1"/>
            </w14:solidFill>
          </w14:textFill>
        </w:rPr>
        <w:t>ồ</w:t>
      </w:r>
      <w:r>
        <w:rPr>
          <w:color w:val="000000" w:themeColor="text1"/>
          <w:sz w:val="26"/>
          <w:szCs w:val="26"/>
          <w14:textFill>
            <w14:solidFill>
              <w14:schemeClr w14:val="tx1"/>
            </w14:solidFill>
          </w14:textFill>
        </w:rPr>
        <w:t>n m</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và mi</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n phí.</w:t>
      </w:r>
    </w:p>
    <w:p w14:paraId="1ABA59C6">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Ho</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 xml:space="preserve">t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 trên nhi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w:t>
      </w:r>
      <w:r>
        <w:rPr>
          <w:color w:val="000000" w:themeColor="text1"/>
          <w:sz w:val="26"/>
          <w:szCs w:val="26"/>
          <w14:textFill>
            <w14:solidFill>
              <w14:schemeClr w14:val="tx1"/>
            </w14:solidFill>
          </w14:textFill>
        </w:rPr>
        <w:t>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hành nh</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 xml:space="preserve"> Windows, Linux.</w:t>
      </w:r>
    </w:p>
    <w:p w14:paraId="3CEFE8D0">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w:t>
      </w:r>
      <w:r>
        <w:rPr>
          <w:rFonts w:cs="Device Font 10cpi"/>
          <w:color w:val="000000" w:themeColor="text1"/>
          <w:sz w:val="26"/>
          <w:szCs w:val="26"/>
          <w14:textFill>
            <w14:solidFill>
              <w14:schemeClr w14:val="tx1"/>
            </w14:solidFill>
          </w14:textFill>
        </w:rPr>
        <w:t>ó</w:t>
      </w:r>
      <w:r>
        <w:rPr>
          <w:color w:val="000000" w:themeColor="text1"/>
          <w:sz w:val="26"/>
          <w:szCs w:val="26"/>
          <w14:textFill>
            <w14:solidFill>
              <w14:schemeClr w14:val="tx1"/>
            </w14:solidFill>
          </w14:textFill>
        </w:rPr>
        <w:t xml:space="preserve"> th</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 nhúng tr</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ti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p vào HTML.</w:t>
      </w:r>
    </w:p>
    <w:p w14:paraId="5A238BAF">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n</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i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nhi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tr</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nh</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 xml:space="preserve"> MySQL,</w:t>
      </w:r>
    </w:p>
    <w:p w14:paraId="6175EA69">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MariaDB.</w:t>
      </w:r>
    </w:p>
    <w:p w14:paraId="64CB7894">
      <w:pPr>
        <w:pStyle w:val="62"/>
        <w:numPr>
          <w:ilvl w:val="0"/>
          <w:numId w:val="12"/>
        </w:numPr>
        <w:spacing w:after="0" w:line="360" w:lineRule="auto"/>
        <w:rPr>
          <w:color w:val="000000" w:themeColor="text1"/>
          <w:sz w:val="26"/>
          <w:szCs w:val="26"/>
          <w14:textFill>
            <w14:solidFill>
              <w14:schemeClr w14:val="tx1"/>
            </w14:solidFill>
          </w14:textFill>
        </w:rPr>
      </w:pP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r</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ng rãi trong phát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web.</w:t>
      </w:r>
    </w:p>
    <w:p w14:paraId="2E997E59">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Nguyên lý ho</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 xml:space="preserve">t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a PHP:</w:t>
      </w:r>
    </w:p>
    <w:p w14:paraId="12B9007A">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Trình duy</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t g</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i yêu c</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 xml:space="preserve">u </w:t>
      </w:r>
      <w:r>
        <w:rPr>
          <w:rFonts w:cs="Courier New"/>
          <w:color w:val="000000" w:themeColor="text1"/>
          <w:sz w:val="26"/>
          <w:szCs w:val="26"/>
          <w14:textFill>
            <w14:solidFill>
              <w14:schemeClr w14:val="tx1"/>
            </w14:solidFill>
          </w14:textFill>
        </w:rPr>
        <w:t>đế</w:t>
      </w:r>
      <w:r>
        <w:rPr>
          <w:color w:val="000000" w:themeColor="text1"/>
          <w:sz w:val="26"/>
          <w:szCs w:val="26"/>
          <w14:textFill>
            <w14:solidFill>
              <w14:schemeClr w14:val="tx1"/>
            </w14:solidFill>
          </w14:textFill>
        </w:rPr>
        <w:t>n máy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w:t>
      </w:r>
    </w:p>
    <w:p w14:paraId="481F57FD">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Máy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ch</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y mã PHP.</w:t>
      </w:r>
    </w:p>
    <w:p w14:paraId="6B80F88A">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 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lý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và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n</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i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n</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u c</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w:t>
      </w:r>
    </w:p>
    <w:p w14:paraId="30BDC217">
      <w:pPr>
        <w:pStyle w:val="62"/>
        <w:numPr>
          <w:ilvl w:val="0"/>
          <w:numId w:val="12"/>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tr</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v</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ướ</w:t>
      </w:r>
      <w:r>
        <w:rPr>
          <w:color w:val="000000" w:themeColor="text1"/>
          <w:sz w:val="26"/>
          <w:szCs w:val="26"/>
          <w14:textFill>
            <w14:solidFill>
              <w14:schemeClr w14:val="tx1"/>
            </w14:solidFill>
          </w14:textFill>
        </w:rPr>
        <w:t>i d</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ng HTML cho trình duy</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t hi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th</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w:t>
      </w:r>
    </w:p>
    <w:p w14:paraId="516AEA73">
      <w:pPr>
        <w:spacing w:after="0" w:line="360"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Vai trò c</w:t>
      </w:r>
      <w:r>
        <w:rPr>
          <w:rFonts w:cs="Courier New"/>
          <w:b/>
          <w:color w:val="000000" w:themeColor="text1"/>
          <w:sz w:val="26"/>
          <w:szCs w:val="26"/>
          <w14:textFill>
            <w14:solidFill>
              <w14:schemeClr w14:val="tx1"/>
            </w14:solidFill>
          </w14:textFill>
        </w:rPr>
        <w:t>ủ</w:t>
      </w:r>
      <w:r>
        <w:rPr>
          <w:b/>
          <w:color w:val="000000" w:themeColor="text1"/>
          <w:sz w:val="26"/>
          <w:szCs w:val="26"/>
          <w14:textFill>
            <w14:solidFill>
              <w14:schemeClr w14:val="tx1"/>
            </w14:solidFill>
          </w14:textFill>
        </w:rPr>
        <w:t>a PHP trong website</w:t>
      </w:r>
      <w:r>
        <w:rPr>
          <w:color w:val="000000" w:themeColor="text1"/>
          <w:sz w:val="26"/>
          <w:szCs w:val="26"/>
          <w14:textFill>
            <w14:solidFill>
              <w14:schemeClr w14:val="tx1"/>
            </w14:solidFill>
          </w14:textFill>
        </w:rPr>
        <w:t>:</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PHP giúp website tr</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nên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 và có kh</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t</w:t>
      </w:r>
      <w:r>
        <w:rPr>
          <w:rFonts w:cs="Courier New"/>
          <w:color w:val="000000" w:themeColor="text1"/>
          <w:sz w:val="26"/>
          <w:szCs w:val="26"/>
          <w14:textFill>
            <w14:solidFill>
              <w14:schemeClr w14:val="tx1"/>
            </w14:solidFill>
          </w14:textFill>
        </w:rPr>
        <w:t>ươ</w:t>
      </w:r>
      <w:r>
        <w:rPr>
          <w:color w:val="000000" w:themeColor="text1"/>
          <w:sz w:val="26"/>
          <w:szCs w:val="26"/>
          <w14:textFill>
            <w14:solidFill>
              <w14:schemeClr w14:val="tx1"/>
            </w14:solidFill>
          </w14:textFill>
        </w:rPr>
        <w:t>ng t</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 xml:space="preserve">i dùng. </w:t>
      </w:r>
    </w:p>
    <w:p w14:paraId="079B2DC3">
      <w:p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Ví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w:t>
      </w:r>
    </w:p>
    <w:p w14:paraId="0281E8B3">
      <w:pPr>
        <w:pStyle w:val="62"/>
        <w:numPr>
          <w:ilvl w:val="0"/>
          <w:numId w:val="13"/>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u th</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ng tin t</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i kho</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w:t>
      </w:r>
    </w:p>
    <w:p w14:paraId="0208C5D0">
      <w:pPr>
        <w:pStyle w:val="62"/>
        <w:numPr>
          <w:ilvl w:val="0"/>
          <w:numId w:val="13"/>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th</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ph</w:t>
      </w:r>
      <w:r>
        <w:rPr>
          <w:rFonts w:cs="Courier New"/>
          <w:color w:val="000000" w:themeColor="text1"/>
          <w:sz w:val="26"/>
          <w:szCs w:val="26"/>
          <w14:textFill>
            <w14:solidFill>
              <w14:schemeClr w14:val="tx1"/>
            </w14:solidFill>
          </w14:textFill>
        </w:rPr>
        <w:t>ẩ</w:t>
      </w:r>
      <w:r>
        <w:rPr>
          <w:color w:val="000000" w:themeColor="text1"/>
          <w:sz w:val="26"/>
          <w:szCs w:val="26"/>
          <w14:textFill>
            <w14:solidFill>
              <w14:schemeClr w14:val="tx1"/>
            </w14:solidFill>
          </w14:textFill>
        </w:rPr>
        <w:t>m t</w:t>
      </w:r>
      <w:r>
        <w:rPr>
          <w:rFonts w:cs="Courier New"/>
          <w:color w:val="000000" w:themeColor="text1"/>
          <w:sz w:val="26"/>
          <w:szCs w:val="26"/>
          <w14:textFill>
            <w14:solidFill>
              <w14:schemeClr w14:val="tx1"/>
            </w14:solidFill>
          </w14:textFill>
        </w:rPr>
        <w:t>ừ</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w:t>
      </w:r>
    </w:p>
    <w:p w14:paraId="152D1A93">
      <w:pPr>
        <w:pStyle w:val="62"/>
        <w:numPr>
          <w:ilvl w:val="0"/>
          <w:numId w:val="13"/>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lý </w:t>
      </w:r>
      <w:r>
        <w:rPr>
          <w:rFonts w:cs="Courier New"/>
          <w:color w:val="000000" w:themeColor="text1"/>
          <w:sz w:val="26"/>
          <w:szCs w:val="26"/>
          <w14:textFill>
            <w14:solidFill>
              <w14:schemeClr w14:val="tx1"/>
            </w14:solidFill>
          </w14:textFill>
        </w:rPr>
        <w:t>đơ</w:t>
      </w:r>
      <w:r>
        <w:rPr>
          <w:color w:val="000000" w:themeColor="text1"/>
          <w:sz w:val="26"/>
          <w:szCs w:val="26"/>
          <w14:textFill>
            <w14:solidFill>
              <w14:schemeClr w14:val="tx1"/>
            </w14:solidFill>
          </w14:textFill>
        </w:rPr>
        <w:t>n h</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ng.</w:t>
      </w:r>
    </w:p>
    <w:p w14:paraId="3576C1D3">
      <w:pPr>
        <w:pStyle w:val="62"/>
        <w:numPr>
          <w:ilvl w:val="0"/>
          <w:numId w:val="13"/>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m ki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m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w:t>
      </w:r>
    </w:p>
    <w:p w14:paraId="4FFC921C">
      <w:pPr>
        <w:spacing w:after="0" w:line="360" w:lineRule="auto"/>
        <w:ind w:left="625" w:hanging="1439" w:hangingChars="553"/>
        <w:rPr>
          <w:b/>
          <w:color w:val="000000" w:themeColor="text1"/>
          <w:sz w:val="26"/>
          <w:szCs w:val="26"/>
          <w14:textFill>
            <w14:solidFill>
              <w14:schemeClr w14:val="tx1"/>
            </w14:solidFill>
          </w14:textFill>
        </w:rPr>
      </w:pPr>
      <w:r>
        <w:rPr>
          <w:rFonts w:cs="Courier New"/>
          <w:b/>
          <w:color w:val="000000" w:themeColor="text1"/>
          <w:sz w:val="26"/>
          <w:szCs w:val="26"/>
          <w14:textFill>
            <w14:solidFill>
              <w14:schemeClr w14:val="tx1"/>
            </w14:solidFill>
          </w14:textFill>
        </w:rPr>
        <w:t>Ư</w:t>
      </w:r>
      <w:r>
        <w:rPr>
          <w:b/>
          <w:color w:val="000000" w:themeColor="text1"/>
          <w:sz w:val="26"/>
          <w:szCs w:val="26"/>
          <w14:textFill>
            <w14:solidFill>
              <w14:schemeClr w14:val="tx1"/>
            </w14:solidFill>
          </w14:textFill>
        </w:rPr>
        <w:t xml:space="preserve">u </w:t>
      </w:r>
      <w:r>
        <w:rPr>
          <w:rFonts w:cs="Courier New"/>
          <w:b/>
          <w:color w:val="000000" w:themeColor="text1"/>
          <w:sz w:val="26"/>
          <w:szCs w:val="26"/>
          <w14:textFill>
            <w14:solidFill>
              <w14:schemeClr w14:val="tx1"/>
            </w14:solidFill>
          </w14:textFill>
        </w:rPr>
        <w:t>đ</w:t>
      </w:r>
      <w:r>
        <w:rPr>
          <w:b/>
          <w:color w:val="000000" w:themeColor="text1"/>
          <w:sz w:val="26"/>
          <w:szCs w:val="26"/>
          <w14:textFill>
            <w14:solidFill>
              <w14:schemeClr w14:val="tx1"/>
            </w14:solidFill>
          </w14:textFill>
        </w:rPr>
        <w:t>i</w:t>
      </w:r>
      <w:r>
        <w:rPr>
          <w:rFonts w:cs="Courier New"/>
          <w:b/>
          <w:color w:val="000000" w:themeColor="text1"/>
          <w:sz w:val="26"/>
          <w:szCs w:val="26"/>
          <w14:textFill>
            <w14:solidFill>
              <w14:schemeClr w14:val="tx1"/>
            </w14:solidFill>
          </w14:textFill>
        </w:rPr>
        <w:t>ể</w:t>
      </w:r>
      <w:r>
        <w:rPr>
          <w:b/>
          <w:color w:val="000000" w:themeColor="text1"/>
          <w:sz w:val="26"/>
          <w:szCs w:val="26"/>
          <w14:textFill>
            <w14:solidFill>
              <w14:schemeClr w14:val="tx1"/>
            </w14:solidFill>
          </w14:textFill>
        </w:rPr>
        <w:t>m c</w:t>
      </w:r>
      <w:r>
        <w:rPr>
          <w:rFonts w:cs="Courier New"/>
          <w:b/>
          <w:color w:val="000000" w:themeColor="text1"/>
          <w:sz w:val="26"/>
          <w:szCs w:val="26"/>
          <w14:textFill>
            <w14:solidFill>
              <w14:schemeClr w14:val="tx1"/>
            </w14:solidFill>
          </w14:textFill>
        </w:rPr>
        <w:t>ủ</w:t>
      </w:r>
      <w:r>
        <w:rPr>
          <w:b/>
          <w:color w:val="000000" w:themeColor="text1"/>
          <w:sz w:val="26"/>
          <w:szCs w:val="26"/>
          <w14:textFill>
            <w14:solidFill>
              <w14:schemeClr w14:val="tx1"/>
            </w14:solidFill>
          </w14:textFill>
        </w:rPr>
        <w:t>a PHP:</w:t>
      </w:r>
    </w:p>
    <w:p w14:paraId="12BA69A8">
      <w:pPr>
        <w:pStyle w:val="62"/>
        <w:numPr>
          <w:ilvl w:val="0"/>
          <w:numId w:val="14"/>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h</w:t>
      </w:r>
      <w:r>
        <w:rPr>
          <w:rFonts w:cs="Courier New"/>
          <w:color w:val="000000" w:themeColor="text1"/>
          <w:sz w:val="26"/>
          <w:szCs w:val="26"/>
          <w14:textFill>
            <w14:solidFill>
              <w14:schemeClr w14:val="tx1"/>
            </w14:solidFill>
          </w14:textFill>
        </w:rPr>
        <w:t>ọ</w:t>
      </w:r>
      <w:r>
        <w:rPr>
          <w:color w:val="000000" w:themeColor="text1"/>
          <w:sz w:val="26"/>
          <w:szCs w:val="26"/>
          <w14:textFill>
            <w14:solidFill>
              <w14:schemeClr w14:val="tx1"/>
            </w14:solidFill>
          </w14:textFill>
        </w:rPr>
        <w:t>c và 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w:t>
      </w:r>
    </w:p>
    <w:p w14:paraId="1201CC4E">
      <w:pPr>
        <w:pStyle w:val="62"/>
        <w:numPr>
          <w:ilvl w:val="0"/>
          <w:numId w:val="14"/>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Phù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cho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m</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b</w:t>
      </w:r>
      <w:r>
        <w:rPr>
          <w:rFonts w:cs="Courier New"/>
          <w:color w:val="000000" w:themeColor="text1"/>
          <w:sz w:val="26"/>
          <w:szCs w:val="26"/>
          <w14:textFill>
            <w14:solidFill>
              <w14:schemeClr w14:val="tx1"/>
            </w14:solidFill>
          </w14:textFill>
        </w:rPr>
        <w:t>ắ</w:t>
      </w:r>
      <w:r>
        <w:rPr>
          <w:color w:val="000000" w:themeColor="text1"/>
          <w:sz w:val="26"/>
          <w:szCs w:val="26"/>
          <w14:textFill>
            <w14:solidFill>
              <w14:schemeClr w14:val="tx1"/>
            </w14:solidFill>
          </w14:textFill>
        </w:rPr>
        <w:t xml:space="preserve">t </w:t>
      </w:r>
      <w:r>
        <w:rPr>
          <w:rFonts w:cs="Courier New"/>
          <w:color w:val="000000" w:themeColor="text1"/>
          <w:sz w:val="26"/>
          <w:szCs w:val="26"/>
          <w14:textFill>
            <w14:solidFill>
              <w14:schemeClr w14:val="tx1"/>
            </w14:solidFill>
          </w14:textFill>
        </w:rPr>
        <w:t>đầ</w:t>
      </w:r>
      <w:r>
        <w:rPr>
          <w:color w:val="000000" w:themeColor="text1"/>
          <w:sz w:val="26"/>
          <w:szCs w:val="26"/>
          <w14:textFill>
            <w14:solidFill>
              <w14:schemeClr w14:val="tx1"/>
            </w14:solidFill>
          </w14:textFill>
        </w:rPr>
        <w:t>u.</w:t>
      </w:r>
    </w:p>
    <w:p w14:paraId="6D96BD31">
      <w:pPr>
        <w:pStyle w:val="62"/>
        <w:numPr>
          <w:ilvl w:val="0"/>
          <w:numId w:val="14"/>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Có c</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đồ</w:t>
      </w:r>
      <w:r>
        <w:rPr>
          <w:color w:val="000000" w:themeColor="text1"/>
          <w:sz w:val="26"/>
          <w:szCs w:val="26"/>
          <w14:textFill>
            <w14:solidFill>
              <w14:schemeClr w14:val="tx1"/>
            </w14:solidFill>
          </w14:textFill>
        </w:rPr>
        <w:t>ng 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n.</w:t>
      </w:r>
    </w:p>
    <w:p w14:paraId="1E79ECBE">
      <w:pPr>
        <w:pStyle w:val="62"/>
        <w:numPr>
          <w:ilvl w:val="0"/>
          <w:numId w:val="14"/>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ươ</w:t>
      </w:r>
      <w:r>
        <w:rPr>
          <w:color w:val="000000" w:themeColor="text1"/>
          <w:sz w:val="26"/>
          <w:szCs w:val="26"/>
          <w14:textFill>
            <w14:solidFill>
              <w14:schemeClr w14:val="tx1"/>
            </w14:solidFill>
          </w14:textFill>
        </w:rPr>
        <w:t>ng th</w:t>
      </w:r>
      <w:r>
        <w:rPr>
          <w:rFonts w:cs="Device Font 10cpi"/>
          <w:color w:val="000000" w:themeColor="text1"/>
          <w:sz w:val="26"/>
          <w:szCs w:val="26"/>
          <w14:textFill>
            <w14:solidFill>
              <w14:schemeClr w14:val="tx1"/>
            </w14:solidFill>
          </w14:textFill>
        </w:rPr>
        <w:t>í</w:t>
      </w:r>
      <w:r>
        <w:rPr>
          <w:color w:val="000000" w:themeColor="text1"/>
          <w:sz w:val="26"/>
          <w:szCs w:val="26"/>
          <w14:textFill>
            <w14:solidFill>
              <w14:schemeClr w14:val="tx1"/>
            </w14:solidFill>
          </w14:textFill>
        </w:rPr>
        <w:t>ch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nhi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máy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web.</w:t>
      </w:r>
    </w:p>
    <w:p w14:paraId="2C090747">
      <w:pPr>
        <w:pStyle w:val="62"/>
        <w:numPr>
          <w:ilvl w:val="0"/>
          <w:numId w:val="14"/>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t</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t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MySQL.</w:t>
      </w:r>
    </w:p>
    <w:p w14:paraId="57B8DBF4">
      <w:pPr>
        <w:spacing w:after="0" w:line="360" w:lineRule="auto"/>
        <w:ind w:left="625" w:hanging="1439" w:hangingChars="553"/>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Nh</w:t>
      </w:r>
      <w:r>
        <w:rPr>
          <w:rFonts w:cs="Courier New"/>
          <w:b/>
          <w:color w:val="000000" w:themeColor="text1"/>
          <w:sz w:val="26"/>
          <w:szCs w:val="26"/>
          <w14:textFill>
            <w14:solidFill>
              <w14:schemeClr w14:val="tx1"/>
            </w14:solidFill>
          </w14:textFill>
        </w:rPr>
        <w:t>ượ</w:t>
      </w:r>
      <w:r>
        <w:rPr>
          <w:b/>
          <w:color w:val="000000" w:themeColor="text1"/>
          <w:sz w:val="26"/>
          <w:szCs w:val="26"/>
          <w14:textFill>
            <w14:solidFill>
              <w14:schemeClr w14:val="tx1"/>
            </w14:solidFill>
          </w14:textFill>
        </w:rPr>
        <w:t xml:space="preserve">c </w:t>
      </w:r>
      <w:r>
        <w:rPr>
          <w:rFonts w:cs="Courier New"/>
          <w:b/>
          <w:color w:val="000000" w:themeColor="text1"/>
          <w:sz w:val="26"/>
          <w:szCs w:val="26"/>
          <w14:textFill>
            <w14:solidFill>
              <w14:schemeClr w14:val="tx1"/>
            </w14:solidFill>
          </w14:textFill>
        </w:rPr>
        <w:t>đ</w:t>
      </w:r>
      <w:r>
        <w:rPr>
          <w:b/>
          <w:color w:val="000000" w:themeColor="text1"/>
          <w:sz w:val="26"/>
          <w:szCs w:val="26"/>
          <w14:textFill>
            <w14:solidFill>
              <w14:schemeClr w14:val="tx1"/>
            </w14:solidFill>
          </w14:textFill>
        </w:rPr>
        <w:t>i</w:t>
      </w:r>
      <w:r>
        <w:rPr>
          <w:rFonts w:cs="Courier New"/>
          <w:b/>
          <w:color w:val="000000" w:themeColor="text1"/>
          <w:sz w:val="26"/>
          <w:szCs w:val="26"/>
          <w14:textFill>
            <w14:solidFill>
              <w14:schemeClr w14:val="tx1"/>
            </w14:solidFill>
          </w14:textFill>
        </w:rPr>
        <w:t>ể</w:t>
      </w:r>
      <w:r>
        <w:rPr>
          <w:b/>
          <w:color w:val="000000" w:themeColor="text1"/>
          <w:sz w:val="26"/>
          <w:szCs w:val="26"/>
          <w14:textFill>
            <w14:solidFill>
              <w14:schemeClr w14:val="tx1"/>
            </w14:solidFill>
          </w14:textFill>
        </w:rPr>
        <w:t>m c</w:t>
      </w:r>
      <w:r>
        <w:rPr>
          <w:rFonts w:cs="Courier New"/>
          <w:b/>
          <w:color w:val="000000" w:themeColor="text1"/>
          <w:sz w:val="26"/>
          <w:szCs w:val="26"/>
          <w14:textFill>
            <w14:solidFill>
              <w14:schemeClr w14:val="tx1"/>
            </w14:solidFill>
          </w14:textFill>
        </w:rPr>
        <w:t>ủ</w:t>
      </w:r>
      <w:r>
        <w:rPr>
          <w:b/>
          <w:color w:val="000000" w:themeColor="text1"/>
          <w:sz w:val="26"/>
          <w:szCs w:val="26"/>
          <w14:textFill>
            <w14:solidFill>
              <w14:schemeClr w14:val="tx1"/>
            </w14:solidFill>
          </w14:textFill>
        </w:rPr>
        <w:t>a PHP:</w:t>
      </w:r>
    </w:p>
    <w:p w14:paraId="1CA1860F">
      <w:pPr>
        <w:pStyle w:val="62"/>
        <w:numPr>
          <w:ilvl w:val="0"/>
          <w:numId w:val="15"/>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su</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t có th</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 gi</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m n</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u code không t</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 xml:space="preserve">i </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u.</w:t>
      </w:r>
    </w:p>
    <w:p w14:paraId="6D8FF8D6">
      <w:pPr>
        <w:pStyle w:val="62"/>
        <w:numPr>
          <w:ilvl w:val="0"/>
          <w:numId w:val="15"/>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phát sinh l</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i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o m</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t khi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 xml:space="preserve">p trình không </w:t>
      </w:r>
      <w:r>
        <w:rPr>
          <w:rFonts w:cs="Courier New"/>
          <w:color w:val="000000" w:themeColor="text1"/>
          <w:sz w:val="26"/>
          <w:szCs w:val="26"/>
          <w14:textFill>
            <w14:solidFill>
              <w14:schemeClr w14:val="tx1"/>
            </w14:solidFill>
          </w14:textFill>
        </w:rPr>
        <w:t>đ</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ng c</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ch.</w:t>
      </w:r>
    </w:p>
    <w:p w14:paraId="2AEB02BB">
      <w:pPr>
        <w:pStyle w:val="62"/>
        <w:numPr>
          <w:ilvl w:val="0"/>
          <w:numId w:val="15"/>
        </w:numPr>
        <w:spacing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w:t>
      </w:r>
      <w:r>
        <w:rPr>
          <w:rFonts w:cs="Device Font 10cpi"/>
          <w:color w:val="000000" w:themeColor="text1"/>
          <w:sz w:val="26"/>
          <w:szCs w:val="26"/>
          <w14:textFill>
            <w14:solidFill>
              <w14:schemeClr w14:val="tx1"/>
            </w14:solidFill>
          </w14:textFill>
        </w:rPr>
        <w:t>ã</w:t>
      </w:r>
      <w:r>
        <w:rPr>
          <w:color w:val="000000" w:themeColor="text1"/>
          <w:sz w:val="26"/>
          <w:szCs w:val="26"/>
          <w14:textFill>
            <w14:solidFill>
              <w14:schemeClr w14:val="tx1"/>
            </w14:solidFill>
          </w14:textFill>
        </w:rPr>
        <w:t xml:space="preserve"> ngu</w:t>
      </w:r>
      <w:r>
        <w:rPr>
          <w:rFonts w:cs="Courier New"/>
          <w:color w:val="000000" w:themeColor="text1"/>
          <w:sz w:val="26"/>
          <w:szCs w:val="26"/>
          <w14:textFill>
            <w14:solidFill>
              <w14:schemeClr w14:val="tx1"/>
            </w14:solidFill>
          </w14:textFill>
        </w:rPr>
        <w:t>ồ</w:t>
      </w:r>
      <w:r>
        <w:rPr>
          <w:color w:val="000000" w:themeColor="text1"/>
          <w:sz w:val="26"/>
          <w:szCs w:val="26"/>
          <w14:textFill>
            <w14:solidFill>
              <w14:schemeClr w14:val="tx1"/>
            </w14:solidFill>
          </w14:textFill>
        </w:rPr>
        <w:t>n có th</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 khó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o trì n</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u vi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không có c</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u trúc.</w:t>
      </w:r>
    </w:p>
    <w:p w14:paraId="09CEB1A5">
      <w:pPr>
        <w:spacing w:after="0" w:line="360" w:lineRule="auto"/>
        <w:rPr>
          <w:rFonts w:ascii="Times New Roma" w:hAnsi="Times New Roma"/>
          <w:color w:val="000000" w:themeColor="text1"/>
          <w:szCs w:val="28"/>
          <w14:textFill>
            <w14:solidFill>
              <w14:schemeClr w14:val="tx1"/>
            </w14:solidFill>
          </w14:textFill>
        </w:rPr>
      </w:pPr>
      <w:r>
        <w:rPr>
          <w:b/>
          <w:color w:val="000000" w:themeColor="text1"/>
          <w:sz w:val="26"/>
          <w:szCs w:val="26"/>
          <w14:textFill>
            <w14:solidFill>
              <w14:schemeClr w14:val="tx1"/>
            </w14:solidFill>
          </w14:textFill>
        </w:rPr>
        <w:t>K</w:t>
      </w:r>
      <w:r>
        <w:rPr>
          <w:rFonts w:cs="Courier New"/>
          <w:b/>
          <w:color w:val="000000" w:themeColor="text1"/>
          <w:sz w:val="26"/>
          <w:szCs w:val="26"/>
          <w14:textFill>
            <w14:solidFill>
              <w14:schemeClr w14:val="tx1"/>
            </w14:solidFill>
          </w14:textFill>
        </w:rPr>
        <w:t>ế</w:t>
      </w:r>
      <w:r>
        <w:rPr>
          <w:b/>
          <w:color w:val="000000" w:themeColor="text1"/>
          <w:sz w:val="26"/>
          <w:szCs w:val="26"/>
          <w14:textFill>
            <w14:solidFill>
              <w14:schemeClr w14:val="tx1"/>
            </w14:solidFill>
          </w14:textFill>
        </w:rPr>
        <w:t>t lu</w:t>
      </w:r>
      <w:r>
        <w:rPr>
          <w:rFonts w:cs="Courier New"/>
          <w:b/>
          <w:color w:val="000000" w:themeColor="text1"/>
          <w:sz w:val="26"/>
          <w:szCs w:val="26"/>
          <w14:textFill>
            <w14:solidFill>
              <w14:schemeClr w14:val="tx1"/>
            </w14:solidFill>
          </w14:textFill>
        </w:rPr>
        <w:t>ậ</w:t>
      </w:r>
      <w:r>
        <w:rPr>
          <w:b/>
          <w:color w:val="000000" w:themeColor="text1"/>
          <w:sz w:val="26"/>
          <w:szCs w:val="26"/>
          <w14:textFill>
            <w14:solidFill>
              <w14:schemeClr w14:val="tx1"/>
            </w14:solidFill>
          </w14:textFill>
        </w:rPr>
        <w:t>n:</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PHP là m</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t trong nh</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ng 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trình web ph</w:t>
      </w:r>
      <w:r>
        <w:rPr>
          <w:rFonts w:cs="Courier New"/>
          <w:color w:val="000000" w:themeColor="text1"/>
          <w:sz w:val="26"/>
          <w:szCs w:val="26"/>
          <w14:textFill>
            <w14:solidFill>
              <w14:schemeClr w14:val="tx1"/>
            </w14:solidFill>
          </w14:textFill>
        </w:rPr>
        <w:t>ổ</w:t>
      </w:r>
      <w:r>
        <w:rPr>
          <w:color w:val="000000" w:themeColor="text1"/>
          <w:sz w:val="26"/>
          <w:szCs w:val="26"/>
          <w14:textFill>
            <w14:solidFill>
              <w14:schemeClr w14:val="tx1"/>
            </w14:solidFill>
          </w14:textFill>
        </w:rPr>
        <w:t xml:space="preserve"> bi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n nh</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t 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nay.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kh</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lý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m</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nh m</w:t>
      </w:r>
      <w:r>
        <w:rPr>
          <w:rFonts w:cs="Courier New"/>
          <w:color w:val="000000" w:themeColor="text1"/>
          <w:sz w:val="26"/>
          <w:szCs w:val="26"/>
          <w14:textFill>
            <w14:solidFill>
              <w14:schemeClr w14:val="tx1"/>
            </w14:solidFill>
          </w14:textFill>
        </w:rPr>
        <w:t>ẽ</w:t>
      </w:r>
      <w:r>
        <w:rPr>
          <w:color w:val="000000" w:themeColor="text1"/>
          <w:sz w:val="26"/>
          <w:szCs w:val="26"/>
          <w14:textFill>
            <w14:solidFill>
              <w14:schemeClr w14:val="tx1"/>
            </w14:solidFill>
          </w14:textFill>
        </w:rPr>
        <w:t xml:space="preserve"> và 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n</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i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PHP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r</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ng rãi trong vi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c xây d</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 xml:space="preserve">ng các website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 và 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th</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ng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lý tr</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tuy</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n.</w:t>
      </w:r>
      <w:r>
        <w:rPr>
          <w:color w:val="000000" w:themeColor="text1"/>
          <w:szCs w:val="28"/>
          <w14:textFill>
            <w14:solidFill>
              <w14:schemeClr w14:val="tx1"/>
            </w14:solidFill>
          </w14:textFill>
        </w:rPr>
        <w:br w:type="textWrapping"/>
      </w:r>
    </w:p>
    <w:p w14:paraId="605A039D">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83" w:name="_Toc231198949"/>
      <w:bookmarkStart w:id="84" w:name="_Toc230805413"/>
      <w:bookmarkStart w:id="85" w:name="_Toc5043"/>
      <w:r>
        <w:rPr>
          <w:rFonts w:ascii="Times New Roman" w:hAnsi="Times New Roman" w:cs="Times New Roman"/>
          <w:color w:val="auto"/>
          <w:sz w:val="40"/>
          <w:szCs w:val="40"/>
        </w:rPr>
        <w:t>3.XAMPP</w:t>
      </w:r>
      <w:bookmarkEnd w:id="83"/>
      <w:bookmarkEnd w:id="84"/>
      <w:bookmarkEnd w:id="85"/>
    </w:p>
    <w:p w14:paraId="0D69D0E0">
      <w:pPr>
        <w:spacing w:after="0" w:line="360" w:lineRule="auto"/>
        <w:ind w:left="3" w:firstLine="39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XAMPP là b</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 xml:space="preserve"> ph</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m</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m t</w:t>
      </w:r>
      <w:r>
        <w:rPr>
          <w:rFonts w:cs="Device Font 10cpi"/>
          <w:color w:val="000000" w:themeColor="text1"/>
          <w:sz w:val="26"/>
          <w:szCs w:val="26"/>
          <w14:textFill>
            <w14:solidFill>
              <w14:schemeClr w14:val="tx1"/>
            </w14:solidFill>
          </w14:textFill>
        </w:rPr>
        <w:t>í</w:t>
      </w:r>
      <w:r>
        <w:rPr>
          <w:color w:val="000000" w:themeColor="text1"/>
          <w:sz w:val="26"/>
          <w:szCs w:val="26"/>
          <w14:textFill>
            <w14:solidFill>
              <w14:schemeClr w14:val="tx1"/>
            </w14:solidFill>
          </w14:textFill>
        </w:rPr>
        <w:t>ch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m</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web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c b</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 xml:space="preserve"> (localhost)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m</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y t</w:t>
      </w:r>
      <w:r>
        <w:rPr>
          <w:rFonts w:cs="Device Font 10cpi"/>
          <w:color w:val="000000" w:themeColor="text1"/>
          <w:sz w:val="26"/>
          <w:szCs w:val="26"/>
          <w14:textFill>
            <w14:solidFill>
              <w14:schemeClr w14:val="tx1"/>
            </w14:solidFill>
          </w14:textFill>
        </w:rPr>
        <w:t>í</w:t>
      </w:r>
      <w:r>
        <w:rPr>
          <w:color w:val="000000" w:themeColor="text1"/>
          <w:sz w:val="26"/>
          <w:szCs w:val="26"/>
          <w14:textFill>
            <w14:solidFill>
              <w14:schemeClr w14:val="tx1"/>
            </w14:solidFill>
          </w14:textFill>
        </w:rPr>
        <w:t>nh, gi</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p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vi</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ph</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ki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m th</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website m</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kh</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 xml:space="preserve">n </w:t>
      </w:r>
      <w:r>
        <w:rPr>
          <w:rFonts w:cs="Courier New"/>
          <w:color w:val="000000" w:themeColor="text1"/>
          <w:sz w:val="26"/>
          <w:szCs w:val="26"/>
          <w14:textFill>
            <w14:solidFill>
              <w14:schemeClr w14:val="tx1"/>
            </w14:solidFill>
          </w14:textFill>
        </w:rPr>
        <w:t>đư</w:t>
      </w:r>
      <w:r>
        <w:rPr>
          <w:color w:val="000000" w:themeColor="text1"/>
          <w:sz w:val="26"/>
          <w:szCs w:val="26"/>
          <w14:textFill>
            <w14:solidFill>
              <w14:schemeClr w14:val="tx1"/>
            </w14:solidFill>
          </w14:textFill>
        </w:rPr>
        <w:t>a l</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internet.</w:t>
      </w:r>
    </w:p>
    <w:p w14:paraId="52E05D8A">
      <w:pPr>
        <w:spacing w:after="0" w:line="360" w:lineRule="auto"/>
        <w:ind w:left="625" w:hanging="1439" w:hangingChars="553"/>
        <w:rPr>
          <w:rFonts w:ascii="Times New Roma" w:hAnsi="Times New Roma"/>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Tên XAMPP </w:t>
      </w:r>
      <w:r>
        <w:rPr>
          <w:rFonts w:cs="Courier New"/>
          <w:b/>
          <w:color w:val="000000" w:themeColor="text1"/>
          <w:sz w:val="26"/>
          <w:szCs w:val="26"/>
          <w14:textFill>
            <w14:solidFill>
              <w14:schemeClr w14:val="tx1"/>
            </w14:solidFill>
          </w14:textFill>
        </w:rPr>
        <w:t>đượ</w:t>
      </w:r>
      <w:r>
        <w:rPr>
          <w:b/>
          <w:color w:val="000000" w:themeColor="text1"/>
          <w:sz w:val="26"/>
          <w:szCs w:val="26"/>
          <w14:textFill>
            <w14:solidFill>
              <w14:schemeClr w14:val="tx1"/>
            </w14:solidFill>
          </w14:textFill>
        </w:rPr>
        <w:t>c vi</w:t>
      </w:r>
      <w:r>
        <w:rPr>
          <w:rFonts w:cs="Courier New"/>
          <w:b/>
          <w:color w:val="000000" w:themeColor="text1"/>
          <w:sz w:val="26"/>
          <w:szCs w:val="26"/>
          <w14:textFill>
            <w14:solidFill>
              <w14:schemeClr w14:val="tx1"/>
            </w14:solidFill>
          </w14:textFill>
        </w:rPr>
        <w:t>ế</w:t>
      </w:r>
      <w:r>
        <w:rPr>
          <w:b/>
          <w:color w:val="000000" w:themeColor="text1"/>
          <w:sz w:val="26"/>
          <w:szCs w:val="26"/>
          <w14:textFill>
            <w14:solidFill>
              <w14:schemeClr w14:val="tx1"/>
            </w14:solidFill>
          </w14:textFill>
        </w:rPr>
        <w:t>t t</w:t>
      </w:r>
      <w:r>
        <w:rPr>
          <w:rFonts w:cs="Courier New"/>
          <w:b/>
          <w:color w:val="000000" w:themeColor="text1"/>
          <w:sz w:val="26"/>
          <w:szCs w:val="26"/>
          <w14:textFill>
            <w14:solidFill>
              <w14:schemeClr w14:val="tx1"/>
            </w14:solidFill>
          </w14:textFill>
        </w:rPr>
        <w:t>ắ</w:t>
      </w:r>
      <w:r>
        <w:rPr>
          <w:b/>
          <w:color w:val="000000" w:themeColor="text1"/>
          <w:sz w:val="26"/>
          <w:szCs w:val="26"/>
          <w14:textFill>
            <w14:solidFill>
              <w14:schemeClr w14:val="tx1"/>
            </w14:solidFill>
          </w14:textFill>
        </w:rPr>
        <w:t>t t</w:t>
      </w:r>
      <w:r>
        <w:rPr>
          <w:rFonts w:cs="Courier New"/>
          <w:b/>
          <w:color w:val="000000" w:themeColor="text1"/>
          <w:sz w:val="26"/>
          <w:szCs w:val="26"/>
          <w14:textFill>
            <w14:solidFill>
              <w14:schemeClr w14:val="tx1"/>
            </w14:solidFill>
          </w14:textFill>
        </w:rPr>
        <w:t>ừ</w:t>
      </w:r>
      <w:r>
        <w:rPr>
          <w:b/>
          <w:color w:val="000000" w:themeColor="text1"/>
          <w:sz w:val="26"/>
          <w:szCs w:val="26"/>
          <w14:textFill>
            <w14:solidFill>
              <w14:schemeClr w14:val="tx1"/>
            </w14:solidFill>
          </w14:textFill>
        </w:rPr>
        <w:t>:</w:t>
      </w:r>
    </w:p>
    <w:p w14:paraId="7F2D470D">
      <w:pPr>
        <w:pStyle w:val="62"/>
        <w:numPr>
          <w:ilvl w:val="0"/>
          <w:numId w:val="16"/>
        </w:numPr>
        <w:spacing w:after="0" w:line="360" w:lineRule="auto"/>
        <w:rPr>
          <w:rFonts w:ascii="Times New Roma" w:hAnsi="Times New Roma"/>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X</w:t>
      </w:r>
      <w:r>
        <w:rPr>
          <w:color w:val="000000" w:themeColor="text1"/>
          <w:sz w:val="26"/>
          <w:szCs w:val="26"/>
          <w14:textFill>
            <w14:solidFill>
              <w14:schemeClr w14:val="tx1"/>
            </w14:solidFill>
          </w14:textFill>
        </w:rPr>
        <w:t>: Cross-platform (h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nhi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w:t>
      </w:r>
      <w:r>
        <w:rPr>
          <w:color w:val="000000" w:themeColor="text1"/>
          <w:sz w:val="26"/>
          <w:szCs w:val="26"/>
          <w14:textFill>
            <w14:solidFill>
              <w14:schemeClr w14:val="tx1"/>
            </w14:solidFill>
          </w14:textFill>
        </w:rPr>
        <w:t>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h</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nh) </w:t>
      </w:r>
    </w:p>
    <w:p w14:paraId="2610AA67">
      <w:pPr>
        <w:pStyle w:val="62"/>
        <w:numPr>
          <w:ilvl w:val="0"/>
          <w:numId w:val="16"/>
        </w:numPr>
        <w:spacing w:after="0" w:line="360" w:lineRule="auto"/>
        <w:rPr>
          <w:rFonts w:ascii="Times New Roma" w:hAnsi="Times New Roma"/>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A</w:t>
      </w:r>
      <w:r>
        <w:rPr>
          <w:color w:val="000000" w:themeColor="text1"/>
          <w:sz w:val="26"/>
          <w:szCs w:val="26"/>
          <w14:textFill>
            <w14:solidFill>
              <w14:schemeClr w14:val="tx1"/>
            </w14:solidFill>
          </w14:textFill>
        </w:rPr>
        <w:t xml:space="preserve">: Apache </w:t>
      </w:r>
    </w:p>
    <w:p w14:paraId="0ABF9A8F">
      <w:pPr>
        <w:pStyle w:val="62"/>
        <w:numPr>
          <w:ilvl w:val="0"/>
          <w:numId w:val="16"/>
        </w:numPr>
        <w:spacing w:after="0" w:line="360" w:lineRule="auto"/>
        <w:rPr>
          <w:rFonts w:ascii="Times New Roma" w:hAnsi="Times New Roma"/>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M</w:t>
      </w:r>
      <w:r>
        <w:rPr>
          <w:color w:val="000000" w:themeColor="text1"/>
          <w:sz w:val="26"/>
          <w:szCs w:val="26"/>
          <w14:textFill>
            <w14:solidFill>
              <w14:schemeClr w14:val="tx1"/>
            </w14:solidFill>
          </w14:textFill>
        </w:rPr>
        <w:t xml:space="preserve">: MySQL/MariaDB </w:t>
      </w:r>
    </w:p>
    <w:p w14:paraId="736AE407">
      <w:pPr>
        <w:pStyle w:val="62"/>
        <w:numPr>
          <w:ilvl w:val="0"/>
          <w:numId w:val="16"/>
        </w:numPr>
        <w:spacing w:after="0" w:line="360" w:lineRule="auto"/>
        <w:rPr>
          <w:rFonts w:ascii="Times New Roma" w:hAnsi="Times New Roma"/>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P</w:t>
      </w:r>
      <w:r>
        <w:rPr>
          <w:color w:val="000000" w:themeColor="text1"/>
          <w:sz w:val="26"/>
          <w:szCs w:val="26"/>
          <w14:textFill>
            <w14:solidFill>
              <w14:schemeClr w14:val="tx1"/>
            </w14:solidFill>
          </w14:textFill>
        </w:rPr>
        <w:t xml:space="preserve">: PHP </w:t>
      </w:r>
    </w:p>
    <w:p w14:paraId="7E5FCE43">
      <w:pPr>
        <w:pStyle w:val="62"/>
        <w:numPr>
          <w:ilvl w:val="0"/>
          <w:numId w:val="16"/>
        </w:numPr>
        <w:spacing w:after="0" w:line="360" w:lineRule="auto"/>
        <w:rPr>
          <w:rFonts w:ascii="Times New Roma" w:hAnsi="Times New Roma"/>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P</w:t>
      </w:r>
      <w:r>
        <w:rPr>
          <w:color w:val="000000" w:themeColor="text1"/>
          <w:sz w:val="26"/>
          <w:szCs w:val="26"/>
          <w14:textFill>
            <w14:solidFill>
              <w14:schemeClr w14:val="tx1"/>
            </w14:solidFill>
          </w14:textFill>
        </w:rPr>
        <w:t xml:space="preserve">: Perl </w:t>
      </w:r>
    </w:p>
    <w:p w14:paraId="159FF29C">
      <w:pPr>
        <w:spacing w:after="0" w:line="360" w:lineRule="auto"/>
        <w:ind w:left="625" w:hanging="1439" w:hangingChars="553"/>
        <w:outlineLvl w:val="1"/>
        <w:rPr>
          <w:rFonts w:ascii="Times New Roma" w:hAnsi="Times New Roma"/>
          <w:b/>
          <w:bCs/>
          <w:color w:val="000000" w:themeColor="text1"/>
          <w:sz w:val="26"/>
          <w:szCs w:val="26"/>
          <w14:textFill>
            <w14:solidFill>
              <w14:schemeClr w14:val="tx1"/>
            </w14:solidFill>
          </w14:textFill>
        </w:rPr>
      </w:pPr>
      <w:bookmarkStart w:id="86" w:name="_Toc230805414"/>
      <w:bookmarkStart w:id="87" w:name="_Toc231198950"/>
      <w:bookmarkStart w:id="88" w:name="_Toc23362"/>
      <w:r>
        <w:rPr>
          <w:b/>
          <w:bCs/>
          <w:color w:val="000000" w:themeColor="text1"/>
          <w:sz w:val="26"/>
          <w:szCs w:val="26"/>
          <w14:textFill>
            <w14:solidFill>
              <w14:schemeClr w14:val="tx1"/>
            </w14:solidFill>
          </w14:textFill>
        </w:rPr>
        <w:t>Ch</w:t>
      </w:r>
      <w:r>
        <w:rPr>
          <w:rFonts w:cs="Courier New"/>
          <w:b/>
          <w:bCs/>
          <w:color w:val="000000" w:themeColor="text1"/>
          <w:sz w:val="26"/>
          <w:szCs w:val="26"/>
          <w14:textFill>
            <w14:solidFill>
              <w14:schemeClr w14:val="tx1"/>
            </w14:solidFill>
          </w14:textFill>
        </w:rPr>
        <w:t>ứ</w:t>
      </w:r>
      <w:r>
        <w:rPr>
          <w:b/>
          <w:bCs/>
          <w:color w:val="000000" w:themeColor="text1"/>
          <w:sz w:val="26"/>
          <w:szCs w:val="26"/>
          <w14:textFill>
            <w14:solidFill>
              <w14:schemeClr w14:val="tx1"/>
            </w14:solidFill>
          </w14:textFill>
        </w:rPr>
        <w:t>c n</w:t>
      </w:r>
      <w:r>
        <w:rPr>
          <w:rFonts w:cs="Courier New"/>
          <w:b/>
          <w:bCs/>
          <w:color w:val="000000" w:themeColor="text1"/>
          <w:sz w:val="26"/>
          <w:szCs w:val="26"/>
          <w14:textFill>
            <w14:solidFill>
              <w14:schemeClr w14:val="tx1"/>
            </w14:solidFill>
          </w14:textFill>
        </w:rPr>
        <w:t>ă</w:t>
      </w:r>
      <w:r>
        <w:rPr>
          <w:b/>
          <w:bCs/>
          <w:color w:val="000000" w:themeColor="text1"/>
          <w:sz w:val="26"/>
          <w:szCs w:val="26"/>
          <w14:textFill>
            <w14:solidFill>
              <w14:schemeClr w14:val="tx1"/>
            </w14:solidFill>
          </w14:textFill>
        </w:rPr>
        <w:t>ng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XAMPP</w:t>
      </w:r>
      <w:bookmarkEnd w:id="86"/>
      <w:bookmarkEnd w:id="87"/>
      <w:bookmarkEnd w:id="88"/>
    </w:p>
    <w:p w14:paraId="09A4BC01">
      <w:pPr>
        <w:spacing w:after="0" w:line="360" w:lineRule="auto"/>
        <w:ind w:left="614" w:hanging="1437" w:hangingChars="553"/>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XAMPP cung c</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p m</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i tr</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ng ho</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 ch</w:t>
      </w:r>
      <w:r>
        <w:rPr>
          <w:rFonts w:cs="Courier New"/>
          <w:color w:val="000000" w:themeColor="text1"/>
          <w:sz w:val="26"/>
          <w:szCs w:val="26"/>
          <w14:textFill>
            <w14:solidFill>
              <w14:schemeClr w14:val="tx1"/>
            </w14:solidFill>
          </w14:textFill>
        </w:rPr>
        <w:t>ỉ</w:t>
      </w:r>
      <w:r>
        <w:rPr>
          <w:color w:val="000000" w:themeColor="text1"/>
          <w:sz w:val="26"/>
          <w:szCs w:val="26"/>
          <w14:textFill>
            <w14:solidFill>
              <w14:schemeClr w14:val="tx1"/>
            </w14:solidFill>
          </w14:textFill>
        </w:rPr>
        <w:t xml:space="preserve">nh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ch</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y website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m</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y t</w:t>
      </w:r>
      <w:r>
        <w:rPr>
          <w:rFonts w:cs="Device Font 10cpi"/>
          <w:color w:val="000000" w:themeColor="text1"/>
          <w:sz w:val="26"/>
          <w:szCs w:val="26"/>
          <w14:textFill>
            <w14:solidFill>
              <w14:schemeClr w14:val="tx1"/>
            </w14:solidFill>
          </w14:textFill>
        </w:rPr>
        <w:t>í</w:t>
      </w:r>
      <w:r>
        <w:rPr>
          <w:color w:val="000000" w:themeColor="text1"/>
          <w:sz w:val="26"/>
          <w:szCs w:val="26"/>
          <w14:textFill>
            <w14:solidFill>
              <w14:schemeClr w14:val="tx1"/>
            </w14:solidFill>
          </w14:textFill>
        </w:rPr>
        <w:t>nh c</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 xml:space="preserve"> nh</w:t>
      </w:r>
      <w:r>
        <w:rPr>
          <w:rFonts w:cs="Device Font 10cpi"/>
          <w:color w:val="000000" w:themeColor="text1"/>
          <w:sz w:val="26"/>
          <w:szCs w:val="26"/>
          <w14:textFill>
            <w14:solidFill>
              <w14:schemeClr w14:val="tx1"/>
            </w14:solidFill>
          </w14:textFill>
        </w:rPr>
        <w:t>â</w:t>
      </w:r>
      <w:r>
        <w:rPr>
          <w:color w:val="000000" w:themeColor="text1"/>
          <w:sz w:val="26"/>
          <w:szCs w:val="26"/>
          <w14:textFill>
            <w14:solidFill>
              <w14:schemeClr w14:val="tx1"/>
            </w14:solidFill>
          </w14:textFill>
        </w:rPr>
        <w:t>n, bao g</w:t>
      </w:r>
      <w:r>
        <w:rPr>
          <w:rFonts w:cs="Courier New"/>
          <w:color w:val="000000" w:themeColor="text1"/>
          <w:sz w:val="26"/>
          <w:szCs w:val="26"/>
          <w14:textFill>
            <w14:solidFill>
              <w14:schemeClr w14:val="tx1"/>
            </w14:solidFill>
          </w14:textFill>
        </w:rPr>
        <w:t>ồ</w:t>
      </w:r>
      <w:r>
        <w:rPr>
          <w:color w:val="000000" w:themeColor="text1"/>
          <w:sz w:val="26"/>
          <w:szCs w:val="26"/>
          <w14:textFill>
            <w14:solidFill>
              <w14:schemeClr w14:val="tx1"/>
            </w14:solidFill>
          </w14:textFill>
        </w:rPr>
        <w:t>m:</w:t>
      </w:r>
    </w:p>
    <w:p w14:paraId="19BCCCE5">
      <w:pPr>
        <w:pStyle w:val="62"/>
        <w:numPr>
          <w:ilvl w:val="0"/>
          <w:numId w:val="17"/>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Máy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web Apache. </w:t>
      </w:r>
    </w:p>
    <w:p w14:paraId="49FD664E">
      <w:pPr>
        <w:pStyle w:val="62"/>
        <w:numPr>
          <w:ilvl w:val="0"/>
          <w:numId w:val="17"/>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tr</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u MySQL/MariaDB. </w:t>
      </w:r>
    </w:p>
    <w:p w14:paraId="194CE77A">
      <w:pPr>
        <w:pStyle w:val="62"/>
        <w:numPr>
          <w:ilvl w:val="0"/>
          <w:numId w:val="17"/>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 xml:space="preserve">nh PHP. </w:t>
      </w:r>
    </w:p>
    <w:p w14:paraId="09998210">
      <w:pPr>
        <w:pStyle w:val="62"/>
        <w:numPr>
          <w:ilvl w:val="0"/>
          <w:numId w:val="17"/>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Công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u phpMyAdmin. </w:t>
      </w:r>
    </w:p>
    <w:p w14:paraId="1F4D0236">
      <w:pPr>
        <w:spacing w:after="0" w:line="360" w:lineRule="auto"/>
        <w:ind w:left="625" w:hanging="1439" w:hangingChars="553"/>
        <w:outlineLvl w:val="1"/>
        <w:rPr>
          <w:rFonts w:ascii="Times New Roma" w:hAnsi="Times New Roma"/>
          <w:b/>
          <w:bCs/>
          <w:color w:val="000000" w:themeColor="text1"/>
          <w:sz w:val="26"/>
          <w:szCs w:val="26"/>
          <w14:textFill>
            <w14:solidFill>
              <w14:schemeClr w14:val="tx1"/>
            </w14:solidFill>
          </w14:textFill>
        </w:rPr>
      </w:pPr>
      <w:bookmarkStart w:id="89" w:name="_Toc231198951"/>
      <w:bookmarkStart w:id="90" w:name="_Toc230805415"/>
      <w:bookmarkStart w:id="91" w:name="_Toc15415"/>
      <w:r>
        <w:rPr>
          <w:b/>
          <w:bCs/>
          <w:color w:val="000000" w:themeColor="text1"/>
          <w:sz w:val="26"/>
          <w:szCs w:val="26"/>
          <w14:textFill>
            <w14:solidFill>
              <w14:schemeClr w14:val="tx1"/>
            </w14:solidFill>
          </w14:textFill>
        </w:rPr>
        <w:t>Vai trò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XAMPP trong ph</w:t>
      </w:r>
      <w:r>
        <w:rPr>
          <w:rFonts w:cs="Device Font 10cpi"/>
          <w:b/>
          <w:bCs/>
          <w:color w:val="000000" w:themeColor="text1"/>
          <w:sz w:val="26"/>
          <w:szCs w:val="26"/>
          <w14:textFill>
            <w14:solidFill>
              <w14:schemeClr w14:val="tx1"/>
            </w14:solidFill>
          </w14:textFill>
        </w:rPr>
        <w:t>á</w:t>
      </w:r>
      <w:r>
        <w:rPr>
          <w:b/>
          <w:bCs/>
          <w:color w:val="000000" w:themeColor="text1"/>
          <w:sz w:val="26"/>
          <w:szCs w:val="26"/>
          <w14:textFill>
            <w14:solidFill>
              <w14:schemeClr w14:val="tx1"/>
            </w14:solidFill>
          </w14:textFill>
        </w:rPr>
        <w:t>t tri</w:t>
      </w:r>
      <w:r>
        <w:rPr>
          <w:rFonts w:cs="Courier New"/>
          <w:b/>
          <w:bCs/>
          <w:color w:val="000000" w:themeColor="text1"/>
          <w:sz w:val="26"/>
          <w:szCs w:val="26"/>
          <w14:textFill>
            <w14:solidFill>
              <w14:schemeClr w14:val="tx1"/>
            </w14:solidFill>
          </w14:textFill>
        </w:rPr>
        <w:t>ể</w:t>
      </w:r>
      <w:r>
        <w:rPr>
          <w:b/>
          <w:bCs/>
          <w:color w:val="000000" w:themeColor="text1"/>
          <w:sz w:val="26"/>
          <w:szCs w:val="26"/>
          <w14:textFill>
            <w14:solidFill>
              <w14:schemeClr w14:val="tx1"/>
            </w14:solidFill>
          </w14:textFill>
        </w:rPr>
        <w:t>n web</w:t>
      </w:r>
      <w:bookmarkEnd w:id="89"/>
      <w:bookmarkEnd w:id="90"/>
      <w:bookmarkEnd w:id="91"/>
    </w:p>
    <w:p w14:paraId="4E31B30E">
      <w:pPr>
        <w:pStyle w:val="62"/>
        <w:numPr>
          <w:ilvl w:val="0"/>
          <w:numId w:val="1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XAMPP giúp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vi</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w:t>
      </w:r>
    </w:p>
    <w:p w14:paraId="6DD9E6F2">
      <w:pPr>
        <w:pStyle w:val="62"/>
        <w:numPr>
          <w:ilvl w:val="0"/>
          <w:numId w:val="1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y website PHP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 xml:space="preserve">n localhost. </w:t>
      </w:r>
    </w:p>
    <w:p w14:paraId="796FD34D">
      <w:pPr>
        <w:pStyle w:val="62"/>
        <w:numPr>
          <w:ilvl w:val="0"/>
          <w:numId w:val="1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m tra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a l</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i website. </w:t>
      </w:r>
    </w:p>
    <w:p w14:paraId="3ADDEAB4">
      <w:pPr>
        <w:pStyle w:val="62"/>
        <w:numPr>
          <w:ilvl w:val="0"/>
          <w:numId w:val="1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n</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i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u MySQL. </w:t>
      </w:r>
    </w:p>
    <w:p w14:paraId="12615D8F">
      <w:pPr>
        <w:pStyle w:val="62"/>
        <w:numPr>
          <w:ilvl w:val="0"/>
          <w:numId w:val="1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b</w:t>
      </w:r>
      <w:r>
        <w:rPr>
          <w:rFonts w:cs="Courier New"/>
          <w:color w:val="000000" w:themeColor="text1"/>
          <w:sz w:val="26"/>
          <w:szCs w:val="26"/>
          <w14:textFill>
            <w14:solidFill>
              <w14:schemeClr w14:val="tx1"/>
            </w14:solidFill>
          </w14:textFill>
        </w:rPr>
        <w:t>ằ</w:t>
      </w:r>
      <w:r>
        <w:rPr>
          <w:color w:val="000000" w:themeColor="text1"/>
          <w:sz w:val="26"/>
          <w:szCs w:val="26"/>
          <w14:textFill>
            <w14:solidFill>
              <w14:schemeClr w14:val="tx1"/>
            </w14:solidFill>
          </w14:textFill>
        </w:rPr>
        <w:t xml:space="preserve">ng phpMyAdmin. </w:t>
      </w:r>
    </w:p>
    <w:p w14:paraId="6A0AEC30">
      <w:pPr>
        <w:pStyle w:val="62"/>
        <w:numPr>
          <w:ilvl w:val="0"/>
          <w:numId w:val="1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Phát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website m</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kh</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hosting th</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 xml:space="preserve">t. </w:t>
      </w:r>
    </w:p>
    <w:p w14:paraId="68B8E175">
      <w:pPr>
        <w:spacing w:after="0" w:line="360" w:lineRule="auto"/>
        <w:ind w:left="625" w:hanging="1439" w:hangingChars="553"/>
        <w:outlineLvl w:val="1"/>
        <w:rPr>
          <w:rFonts w:ascii="Times New Roma" w:hAnsi="Times New Roma"/>
          <w:b/>
          <w:bCs/>
          <w:color w:val="000000" w:themeColor="text1"/>
          <w:sz w:val="26"/>
          <w:szCs w:val="26"/>
          <w14:textFill>
            <w14:solidFill>
              <w14:schemeClr w14:val="tx1"/>
            </w14:solidFill>
          </w14:textFill>
        </w:rPr>
      </w:pPr>
      <w:bookmarkStart w:id="92" w:name="_Toc230805416"/>
      <w:bookmarkStart w:id="93" w:name="_Toc231198952"/>
      <w:bookmarkStart w:id="94" w:name="_Toc5278"/>
      <w:r>
        <w:rPr>
          <w:b/>
          <w:bCs/>
          <w:color w:val="000000" w:themeColor="text1"/>
          <w:sz w:val="26"/>
          <w:szCs w:val="26"/>
          <w14:textFill>
            <w14:solidFill>
              <w14:schemeClr w14:val="tx1"/>
            </w14:solidFill>
          </w14:textFill>
        </w:rPr>
        <w:t>Thành ph</w:t>
      </w:r>
      <w:r>
        <w:rPr>
          <w:rFonts w:cs="Courier New"/>
          <w:b/>
          <w:bCs/>
          <w:color w:val="000000" w:themeColor="text1"/>
          <w:sz w:val="26"/>
          <w:szCs w:val="26"/>
          <w14:textFill>
            <w14:solidFill>
              <w14:schemeClr w14:val="tx1"/>
            </w14:solidFill>
          </w14:textFill>
        </w:rPr>
        <w:t>ầ</w:t>
      </w:r>
      <w:r>
        <w:rPr>
          <w:b/>
          <w:bCs/>
          <w:color w:val="000000" w:themeColor="text1"/>
          <w:sz w:val="26"/>
          <w:szCs w:val="26"/>
          <w14:textFill>
            <w14:solidFill>
              <w14:schemeClr w14:val="tx1"/>
            </w14:solidFill>
          </w14:textFill>
        </w:rPr>
        <w:t>n ch</w:t>
      </w:r>
      <w:r>
        <w:rPr>
          <w:rFonts w:cs="Device Font 10cpi"/>
          <w:b/>
          <w:bCs/>
          <w:color w:val="000000" w:themeColor="text1"/>
          <w:sz w:val="26"/>
          <w:szCs w:val="26"/>
          <w14:textFill>
            <w14:solidFill>
              <w14:schemeClr w14:val="tx1"/>
            </w14:solidFill>
          </w14:textFill>
        </w:rPr>
        <w:t>í</w:t>
      </w:r>
      <w:r>
        <w:rPr>
          <w:b/>
          <w:bCs/>
          <w:color w:val="000000" w:themeColor="text1"/>
          <w:sz w:val="26"/>
          <w:szCs w:val="26"/>
          <w14:textFill>
            <w14:solidFill>
              <w14:schemeClr w14:val="tx1"/>
            </w14:solidFill>
          </w14:textFill>
        </w:rPr>
        <w:t>nh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XAMPP</w:t>
      </w:r>
      <w:bookmarkEnd w:id="92"/>
      <w:bookmarkEnd w:id="93"/>
      <w:bookmarkEnd w:id="94"/>
    </w:p>
    <w:p w14:paraId="24FE424E">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95" w:name="_Toc230805417"/>
      <w:bookmarkStart w:id="96" w:name="_Toc231198953"/>
      <w:bookmarkStart w:id="97" w:name="_Toc29443"/>
      <w:r>
        <w:rPr>
          <w:b/>
          <w:bCs/>
          <w:color w:val="000000" w:themeColor="text1"/>
          <w:sz w:val="26"/>
          <w:szCs w:val="26"/>
          <w14:textFill>
            <w14:solidFill>
              <w14:schemeClr w14:val="tx1"/>
            </w14:solidFill>
          </w14:textFill>
        </w:rPr>
        <w:t>Apache</w:t>
      </w:r>
      <w:bookmarkEnd w:id="95"/>
      <w:bookmarkEnd w:id="96"/>
      <w:r>
        <w:rPr>
          <w:b/>
          <w:bCs/>
          <w:color w:val="000000" w:themeColor="text1"/>
          <w:sz w:val="26"/>
          <w:szCs w:val="26"/>
          <w14:textFill>
            <w14:solidFill>
              <w14:schemeClr w14:val="tx1"/>
            </w14:solidFill>
          </w14:textFill>
        </w:rPr>
        <w:t>:</w:t>
      </w:r>
      <w:bookmarkEnd w:id="97"/>
    </w:p>
    <w:p w14:paraId="112CC5FA">
      <w:pPr>
        <w:spacing w:after="0" w:line="360" w:lineRule="auto"/>
        <w:ind w:left="61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Là máy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web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ch</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y website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duy</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t.</w:t>
      </w:r>
    </w:p>
    <w:p w14:paraId="5EA5C15A">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98" w:name="_Toc230805418"/>
      <w:bookmarkStart w:id="99" w:name="_Toc231198954"/>
      <w:bookmarkStart w:id="100" w:name="_Toc21689"/>
      <w:r>
        <w:rPr>
          <w:b/>
          <w:bCs/>
          <w:color w:val="000000" w:themeColor="text1"/>
          <w:sz w:val="26"/>
          <w:szCs w:val="26"/>
          <w14:textFill>
            <w14:solidFill>
              <w14:schemeClr w14:val="tx1"/>
            </w14:solidFill>
          </w14:textFill>
        </w:rPr>
        <w:t>MySQL/MariaDB</w:t>
      </w:r>
      <w:bookmarkEnd w:id="98"/>
      <w:bookmarkEnd w:id="99"/>
      <w:r>
        <w:rPr>
          <w:b/>
          <w:bCs/>
          <w:color w:val="000000" w:themeColor="text1"/>
          <w:sz w:val="26"/>
          <w:szCs w:val="26"/>
          <w14:textFill>
            <w14:solidFill>
              <w14:schemeClr w14:val="tx1"/>
            </w14:solidFill>
          </w14:textFill>
        </w:rPr>
        <w:t>:</w:t>
      </w:r>
      <w:bookmarkEnd w:id="100"/>
    </w:p>
    <w:p w14:paraId="72D14573">
      <w:pPr>
        <w:spacing w:after="0" w:line="360" w:lineRule="auto"/>
        <w:ind w:left="61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Dùng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u tr</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website.</w:t>
      </w:r>
    </w:p>
    <w:p w14:paraId="24592F3B">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01" w:name="_Toc231198955"/>
      <w:bookmarkStart w:id="102" w:name="_Toc230805419"/>
      <w:bookmarkStart w:id="103" w:name="_Toc24024"/>
      <w:r>
        <w:rPr>
          <w:b/>
          <w:bCs/>
          <w:color w:val="000000" w:themeColor="text1"/>
          <w:sz w:val="26"/>
          <w:szCs w:val="26"/>
          <w14:textFill>
            <w14:solidFill>
              <w14:schemeClr w14:val="tx1"/>
            </w14:solidFill>
          </w14:textFill>
        </w:rPr>
        <w:t>PHP</w:t>
      </w:r>
      <w:bookmarkEnd w:id="101"/>
      <w:bookmarkEnd w:id="102"/>
      <w:r>
        <w:rPr>
          <w:b/>
          <w:bCs/>
          <w:color w:val="000000" w:themeColor="text1"/>
          <w:sz w:val="26"/>
          <w:szCs w:val="26"/>
          <w14:textFill>
            <w14:solidFill>
              <w14:schemeClr w14:val="tx1"/>
            </w14:solidFill>
          </w14:textFill>
        </w:rPr>
        <w:t>:</w:t>
      </w:r>
      <w:bookmarkEnd w:id="103"/>
    </w:p>
    <w:p w14:paraId="41683A84">
      <w:pPr>
        <w:spacing w:after="0" w:line="360" w:lineRule="auto"/>
        <w:ind w:left="61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trình 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ch</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c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a website.</w:t>
      </w:r>
    </w:p>
    <w:p w14:paraId="52EB77A2">
      <w:pPr>
        <w:spacing w:after="0" w:line="360" w:lineRule="auto"/>
        <w:ind w:left="614" w:hanging="1437" w:hangingChars="553"/>
        <w:outlineLvl w:val="2"/>
        <w:rPr>
          <w:rFonts w:ascii="Times New Roma" w:hAnsi="Times New Roma"/>
          <w:bCs/>
          <w:color w:val="000000" w:themeColor="text1"/>
          <w:sz w:val="26"/>
          <w:szCs w:val="26"/>
          <w14:textFill>
            <w14:solidFill>
              <w14:schemeClr w14:val="tx1"/>
            </w14:solidFill>
          </w14:textFill>
        </w:rPr>
      </w:pPr>
      <w:bookmarkStart w:id="104" w:name="_Toc230805420"/>
      <w:bookmarkStart w:id="105" w:name="_Toc231198956"/>
      <w:bookmarkStart w:id="106" w:name="_Toc2277"/>
      <w:r>
        <w:rPr>
          <w:bCs/>
          <w:color w:val="000000" w:themeColor="text1"/>
          <w:sz w:val="26"/>
          <w:szCs w:val="26"/>
          <w14:textFill>
            <w14:solidFill>
              <w14:schemeClr w14:val="tx1"/>
            </w14:solidFill>
          </w14:textFill>
        </w:rPr>
        <w:t>phpMyAdmin</w:t>
      </w:r>
      <w:bookmarkEnd w:id="104"/>
      <w:bookmarkEnd w:id="105"/>
      <w:bookmarkEnd w:id="106"/>
    </w:p>
    <w:p w14:paraId="1F0E34EC">
      <w:pPr>
        <w:spacing w:after="0" w:line="360" w:lineRule="auto"/>
        <w:ind w:left="61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Công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 qu</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b</w:t>
      </w:r>
      <w:r>
        <w:rPr>
          <w:rFonts w:cs="Courier New"/>
          <w:color w:val="000000" w:themeColor="text1"/>
          <w:sz w:val="26"/>
          <w:szCs w:val="26"/>
          <w14:textFill>
            <w14:solidFill>
              <w14:schemeClr w14:val="tx1"/>
            </w14:solidFill>
          </w14:textFill>
        </w:rPr>
        <w:t>ằ</w:t>
      </w:r>
      <w:r>
        <w:rPr>
          <w:color w:val="000000" w:themeColor="text1"/>
          <w:sz w:val="26"/>
          <w:szCs w:val="26"/>
          <w14:textFill>
            <w14:solidFill>
              <w14:schemeClr w14:val="tx1"/>
            </w14:solidFill>
          </w14:textFill>
        </w:rPr>
        <w:t>ng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web.</w:t>
      </w:r>
    </w:p>
    <w:p w14:paraId="2FE779CB">
      <w:pPr>
        <w:spacing w:after="0" w:line="360" w:lineRule="auto"/>
        <w:ind w:left="625" w:hanging="1439" w:hangingChars="553"/>
        <w:outlineLvl w:val="1"/>
        <w:rPr>
          <w:rFonts w:ascii="Times New Roma" w:hAnsi="Times New Roma"/>
          <w:b/>
          <w:bCs/>
          <w:color w:val="000000" w:themeColor="text1"/>
          <w:sz w:val="26"/>
          <w:szCs w:val="26"/>
          <w14:textFill>
            <w14:solidFill>
              <w14:schemeClr w14:val="tx1"/>
            </w14:solidFill>
          </w14:textFill>
        </w:rPr>
      </w:pPr>
      <w:bookmarkStart w:id="107" w:name="_Toc230805421"/>
      <w:bookmarkStart w:id="108" w:name="_Toc231198957"/>
      <w:bookmarkStart w:id="109" w:name="_Toc244"/>
      <w:r>
        <w:rPr>
          <w:rFonts w:cs="Courier New"/>
          <w:b/>
          <w:bCs/>
          <w:color w:val="000000" w:themeColor="text1"/>
          <w:sz w:val="26"/>
          <w:szCs w:val="26"/>
          <w14:textFill>
            <w14:solidFill>
              <w14:schemeClr w14:val="tx1"/>
            </w14:solidFill>
          </w14:textFill>
        </w:rPr>
        <w:t>Đặ</w:t>
      </w:r>
      <w:r>
        <w:rPr>
          <w:b/>
          <w:bCs/>
          <w:color w:val="000000" w:themeColor="text1"/>
          <w:sz w:val="26"/>
          <w:szCs w:val="26"/>
          <w14:textFill>
            <w14:solidFill>
              <w14:schemeClr w14:val="tx1"/>
            </w14:solidFill>
          </w14:textFill>
        </w:rPr>
        <w:t xml:space="preserve">c </w:t>
      </w:r>
      <w:r>
        <w:rPr>
          <w:rFonts w:cs="Courier New"/>
          <w:b/>
          <w:bCs/>
          <w:color w:val="000000" w:themeColor="text1"/>
          <w:sz w:val="26"/>
          <w:szCs w:val="26"/>
          <w14:textFill>
            <w14:solidFill>
              <w14:schemeClr w14:val="tx1"/>
            </w14:solidFill>
          </w14:textFill>
        </w:rPr>
        <w:t>đ</w:t>
      </w:r>
      <w:r>
        <w:rPr>
          <w:b/>
          <w:bCs/>
          <w:color w:val="000000" w:themeColor="text1"/>
          <w:sz w:val="26"/>
          <w:szCs w:val="26"/>
          <w14:textFill>
            <w14:solidFill>
              <w14:schemeClr w14:val="tx1"/>
            </w14:solidFill>
          </w14:textFill>
        </w:rPr>
        <w:t>i</w:t>
      </w:r>
      <w:r>
        <w:rPr>
          <w:rFonts w:cs="Courier New"/>
          <w:b/>
          <w:bCs/>
          <w:color w:val="000000" w:themeColor="text1"/>
          <w:sz w:val="26"/>
          <w:szCs w:val="26"/>
          <w14:textFill>
            <w14:solidFill>
              <w14:schemeClr w14:val="tx1"/>
            </w14:solidFill>
          </w14:textFill>
        </w:rPr>
        <w:t>ể</w:t>
      </w:r>
      <w:r>
        <w:rPr>
          <w:b/>
          <w:bCs/>
          <w:color w:val="000000" w:themeColor="text1"/>
          <w:sz w:val="26"/>
          <w:szCs w:val="26"/>
          <w14:textFill>
            <w14:solidFill>
              <w14:schemeClr w14:val="tx1"/>
            </w14:solidFill>
          </w14:textFill>
        </w:rPr>
        <w:t>m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XAMPP</w:t>
      </w:r>
      <w:bookmarkEnd w:id="107"/>
      <w:bookmarkEnd w:id="108"/>
      <w:bookmarkEnd w:id="109"/>
    </w:p>
    <w:p w14:paraId="0C09B1A8">
      <w:pPr>
        <w:pStyle w:val="62"/>
        <w:numPr>
          <w:ilvl w:val="0"/>
          <w:numId w:val="19"/>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Mi</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n ph</w:t>
      </w:r>
      <w:r>
        <w:rPr>
          <w:rFonts w:cs="Device Font 10cpi"/>
          <w:color w:val="000000" w:themeColor="text1"/>
          <w:sz w:val="26"/>
          <w:szCs w:val="26"/>
          <w14:textFill>
            <w14:solidFill>
              <w14:schemeClr w14:val="tx1"/>
            </w14:solidFill>
          </w14:textFill>
        </w:rPr>
        <w:t>í</w:t>
      </w:r>
      <w:r>
        <w:rPr>
          <w:color w:val="000000" w:themeColor="text1"/>
          <w:sz w:val="26"/>
          <w:szCs w:val="26"/>
          <w14:textFill>
            <w14:solidFill>
              <w14:schemeClr w14:val="tx1"/>
            </w14:solidFill>
          </w14:textFill>
        </w:rPr>
        <w:t xml:space="preserve">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m</w:t>
      </w:r>
      <w:r>
        <w:rPr>
          <w:rFonts w:cs="Device Font 10cpi"/>
          <w:color w:val="000000" w:themeColor="text1"/>
          <w:sz w:val="26"/>
          <w:szCs w:val="26"/>
          <w14:textFill>
            <w14:solidFill>
              <w14:schemeClr w14:val="tx1"/>
            </w14:solidFill>
          </w14:textFill>
        </w:rPr>
        <w:t>ã</w:t>
      </w:r>
      <w:r>
        <w:rPr>
          <w:color w:val="000000" w:themeColor="text1"/>
          <w:sz w:val="26"/>
          <w:szCs w:val="26"/>
          <w14:textFill>
            <w14:solidFill>
              <w14:schemeClr w14:val="tx1"/>
            </w14:solidFill>
          </w14:textFill>
        </w:rPr>
        <w:t xml:space="preserve"> ngu</w:t>
      </w:r>
      <w:r>
        <w:rPr>
          <w:rFonts w:cs="Courier New"/>
          <w:color w:val="000000" w:themeColor="text1"/>
          <w:sz w:val="26"/>
          <w:szCs w:val="26"/>
          <w14:textFill>
            <w14:solidFill>
              <w14:schemeClr w14:val="tx1"/>
            </w14:solidFill>
          </w14:textFill>
        </w:rPr>
        <w:t>ồ</w:t>
      </w:r>
      <w:r>
        <w:rPr>
          <w:color w:val="000000" w:themeColor="text1"/>
          <w:sz w:val="26"/>
          <w:szCs w:val="26"/>
          <w14:textFill>
            <w14:solidFill>
              <w14:schemeClr w14:val="tx1"/>
            </w14:solidFill>
          </w14:textFill>
        </w:rPr>
        <w:t>n m</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w:t>
      </w:r>
    </w:p>
    <w:p w14:paraId="6C46C76E">
      <w:pPr>
        <w:pStyle w:val="62"/>
        <w:numPr>
          <w:ilvl w:val="0"/>
          <w:numId w:val="19"/>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c</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i </w:t>
      </w:r>
      <w:r>
        <w:rPr>
          <w:rFonts w:cs="Courier New"/>
          <w:color w:val="000000" w:themeColor="text1"/>
          <w:sz w:val="26"/>
          <w:szCs w:val="26"/>
          <w14:textFill>
            <w14:solidFill>
              <w14:schemeClr w14:val="tx1"/>
            </w14:solidFill>
          </w14:textFill>
        </w:rPr>
        <w:t>đặ</w:t>
      </w:r>
      <w:r>
        <w:rPr>
          <w:color w:val="000000" w:themeColor="text1"/>
          <w:sz w:val="26"/>
          <w:szCs w:val="26"/>
          <w14:textFill>
            <w14:solidFill>
              <w14:schemeClr w14:val="tx1"/>
            </w14:solidFill>
          </w14:textFill>
        </w:rPr>
        <w:t>t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ng. </w:t>
      </w:r>
    </w:p>
    <w:p w14:paraId="6E2FE5FE">
      <w:pPr>
        <w:pStyle w:val="62"/>
        <w:numPr>
          <w:ilvl w:val="0"/>
          <w:numId w:val="19"/>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Windows, Linux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macOS. </w:t>
      </w:r>
    </w:p>
    <w:p w14:paraId="7107E8BB">
      <w:pPr>
        <w:pStyle w:val="62"/>
        <w:numPr>
          <w:ilvl w:val="0"/>
          <w:numId w:val="19"/>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Phù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cho h</w:t>
      </w:r>
      <w:r>
        <w:rPr>
          <w:rFonts w:cs="Courier New"/>
          <w:color w:val="000000" w:themeColor="text1"/>
          <w:sz w:val="26"/>
          <w:szCs w:val="26"/>
          <w14:textFill>
            <w14:solidFill>
              <w14:schemeClr w14:val="tx1"/>
            </w14:solidFill>
          </w14:textFill>
        </w:rPr>
        <w:t>ọ</w:t>
      </w:r>
      <w:r>
        <w:rPr>
          <w:color w:val="000000" w:themeColor="text1"/>
          <w:sz w:val="26"/>
          <w:szCs w:val="26"/>
          <w14:textFill>
            <w14:solidFill>
              <w14:schemeClr w14:val="tx1"/>
            </w14:solidFill>
          </w14:textFill>
        </w:rPr>
        <w:t>c t</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ph</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n website. </w:t>
      </w:r>
    </w:p>
    <w:p w14:paraId="677DFCE1">
      <w:pPr>
        <w:spacing w:after="0" w:line="360" w:lineRule="auto"/>
        <w:ind w:left="625" w:hanging="1439" w:hangingChars="553"/>
        <w:outlineLvl w:val="1"/>
        <w:rPr>
          <w:rFonts w:ascii="Times New Roma" w:hAnsi="Times New Roma"/>
          <w:b/>
          <w:bCs/>
          <w:color w:val="000000" w:themeColor="text1"/>
          <w:sz w:val="26"/>
          <w:szCs w:val="26"/>
          <w14:textFill>
            <w14:solidFill>
              <w14:schemeClr w14:val="tx1"/>
            </w14:solidFill>
          </w14:textFill>
        </w:rPr>
      </w:pPr>
      <w:bookmarkStart w:id="110" w:name="_Toc231198958"/>
      <w:bookmarkStart w:id="111" w:name="_Toc230805422"/>
      <w:bookmarkStart w:id="112" w:name="_Toc2001"/>
      <w:r>
        <w:rPr>
          <w:rFonts w:cs="Courier New"/>
          <w:b/>
          <w:bCs/>
          <w:color w:val="000000" w:themeColor="text1"/>
          <w:sz w:val="26"/>
          <w:szCs w:val="26"/>
          <w14:textFill>
            <w14:solidFill>
              <w14:schemeClr w14:val="tx1"/>
            </w14:solidFill>
          </w14:textFill>
        </w:rPr>
        <w:t>Ư</w:t>
      </w:r>
      <w:r>
        <w:rPr>
          <w:b/>
          <w:bCs/>
          <w:color w:val="000000" w:themeColor="text1"/>
          <w:sz w:val="26"/>
          <w:szCs w:val="26"/>
          <w14:textFill>
            <w14:solidFill>
              <w14:schemeClr w14:val="tx1"/>
            </w14:solidFill>
          </w14:textFill>
        </w:rPr>
        <w:t xml:space="preserve">u </w:t>
      </w:r>
      <w:r>
        <w:rPr>
          <w:rFonts w:cs="Courier New"/>
          <w:b/>
          <w:bCs/>
          <w:color w:val="000000" w:themeColor="text1"/>
          <w:sz w:val="26"/>
          <w:szCs w:val="26"/>
          <w14:textFill>
            <w14:solidFill>
              <w14:schemeClr w14:val="tx1"/>
            </w14:solidFill>
          </w14:textFill>
        </w:rPr>
        <w:t>đ</w:t>
      </w:r>
      <w:r>
        <w:rPr>
          <w:b/>
          <w:bCs/>
          <w:color w:val="000000" w:themeColor="text1"/>
          <w:sz w:val="26"/>
          <w:szCs w:val="26"/>
          <w14:textFill>
            <w14:solidFill>
              <w14:schemeClr w14:val="tx1"/>
            </w14:solidFill>
          </w14:textFill>
        </w:rPr>
        <w:t>i</w:t>
      </w:r>
      <w:r>
        <w:rPr>
          <w:rFonts w:cs="Courier New"/>
          <w:b/>
          <w:bCs/>
          <w:color w:val="000000" w:themeColor="text1"/>
          <w:sz w:val="26"/>
          <w:szCs w:val="26"/>
          <w14:textFill>
            <w14:solidFill>
              <w14:schemeClr w14:val="tx1"/>
            </w14:solidFill>
          </w14:textFill>
        </w:rPr>
        <w:t>ể</w:t>
      </w:r>
      <w:r>
        <w:rPr>
          <w:b/>
          <w:bCs/>
          <w:color w:val="000000" w:themeColor="text1"/>
          <w:sz w:val="26"/>
          <w:szCs w:val="26"/>
          <w14:textFill>
            <w14:solidFill>
              <w14:schemeClr w14:val="tx1"/>
            </w14:solidFill>
          </w14:textFill>
        </w:rPr>
        <w:t>m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XAMPP:</w:t>
      </w:r>
      <w:bookmarkEnd w:id="110"/>
      <w:bookmarkEnd w:id="111"/>
      <w:bookmarkEnd w:id="112"/>
    </w:p>
    <w:p w14:paraId="31140D06">
      <w:pPr>
        <w:pStyle w:val="62"/>
        <w:numPr>
          <w:ilvl w:val="0"/>
          <w:numId w:val="20"/>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Cài </w:t>
      </w:r>
      <w:r>
        <w:rPr>
          <w:rFonts w:cs="Courier New"/>
          <w:color w:val="000000" w:themeColor="text1"/>
          <w:sz w:val="26"/>
          <w:szCs w:val="26"/>
          <w14:textFill>
            <w14:solidFill>
              <w14:schemeClr w14:val="tx1"/>
            </w14:solidFill>
          </w14:textFill>
        </w:rPr>
        <w:t>đặ</w:t>
      </w:r>
      <w:r>
        <w:rPr>
          <w:color w:val="000000" w:themeColor="text1"/>
          <w:sz w:val="26"/>
          <w:szCs w:val="26"/>
          <w14:textFill>
            <w14:solidFill>
              <w14:schemeClr w14:val="tx1"/>
            </w14:solidFill>
          </w14:textFill>
        </w:rPr>
        <w:t>t nhanh ch</w:t>
      </w:r>
      <w:r>
        <w:rPr>
          <w:rFonts w:cs="Device Font 10cpi"/>
          <w:color w:val="000000" w:themeColor="text1"/>
          <w:sz w:val="26"/>
          <w:szCs w:val="26"/>
          <w14:textFill>
            <w14:solidFill>
              <w14:schemeClr w14:val="tx1"/>
            </w14:solidFill>
          </w14:textFill>
        </w:rPr>
        <w:t>ó</w:t>
      </w:r>
      <w:r>
        <w:rPr>
          <w:color w:val="000000" w:themeColor="text1"/>
          <w:sz w:val="26"/>
          <w:szCs w:val="26"/>
          <w14:textFill>
            <w14:solidFill>
              <w14:schemeClr w14:val="tx1"/>
            </w14:solidFill>
          </w14:textFill>
        </w:rPr>
        <w:t xml:space="preserve">ng. </w:t>
      </w:r>
    </w:p>
    <w:p w14:paraId="34D67937">
      <w:pPr>
        <w:pStyle w:val="62"/>
        <w:numPr>
          <w:ilvl w:val="0"/>
          <w:numId w:val="20"/>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Tích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s</w:t>
      </w:r>
      <w:r>
        <w:rPr>
          <w:rFonts w:cs="Courier New"/>
          <w:color w:val="000000" w:themeColor="text1"/>
          <w:sz w:val="26"/>
          <w:szCs w:val="26"/>
          <w14:textFill>
            <w14:solidFill>
              <w14:schemeClr w14:val="tx1"/>
            </w14:solidFill>
          </w14:textFill>
        </w:rPr>
        <w:t>ẵ</w:t>
      </w:r>
      <w:r>
        <w:rPr>
          <w:color w:val="000000" w:themeColor="text1"/>
          <w:sz w:val="26"/>
          <w:szCs w:val="26"/>
          <w14:textFill>
            <w14:solidFill>
              <w14:schemeClr w14:val="tx1"/>
            </w14:solidFill>
          </w14:textFill>
        </w:rPr>
        <w:t>n nhi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c</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thi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t. </w:t>
      </w:r>
    </w:p>
    <w:p w14:paraId="55C772C9">
      <w:pPr>
        <w:pStyle w:val="62"/>
        <w:numPr>
          <w:ilvl w:val="0"/>
          <w:numId w:val="20"/>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PHP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MySQL 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d</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ng. </w:t>
      </w:r>
    </w:p>
    <w:p w14:paraId="7A1F759C">
      <w:pPr>
        <w:pStyle w:val="62"/>
        <w:numPr>
          <w:ilvl w:val="0"/>
          <w:numId w:val="20"/>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Thích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cho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m</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h</w:t>
      </w:r>
      <w:r>
        <w:rPr>
          <w:rFonts w:cs="Courier New"/>
          <w:color w:val="000000" w:themeColor="text1"/>
          <w:sz w:val="26"/>
          <w:szCs w:val="26"/>
          <w14:textFill>
            <w14:solidFill>
              <w14:schemeClr w14:val="tx1"/>
            </w14:solidFill>
          </w14:textFill>
        </w:rPr>
        <w:t>ọ</w:t>
      </w:r>
      <w:r>
        <w:rPr>
          <w:color w:val="000000" w:themeColor="text1"/>
          <w:sz w:val="26"/>
          <w:szCs w:val="26"/>
          <w14:textFill>
            <w14:solidFill>
              <w14:schemeClr w14:val="tx1"/>
            </w14:solidFill>
          </w14:textFill>
        </w:rPr>
        <w:t>c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 xml:space="preserve">nh web. </w:t>
      </w:r>
    </w:p>
    <w:p w14:paraId="125B8033">
      <w:pPr>
        <w:spacing w:after="0" w:line="360" w:lineRule="auto"/>
        <w:ind w:left="625" w:hanging="1439" w:hangingChars="553"/>
        <w:outlineLvl w:val="1"/>
        <w:rPr>
          <w:rFonts w:ascii="Times New Roma" w:hAnsi="Times New Roma"/>
          <w:b/>
          <w:bCs/>
          <w:color w:val="000000" w:themeColor="text1"/>
          <w:sz w:val="26"/>
          <w:szCs w:val="26"/>
          <w14:textFill>
            <w14:solidFill>
              <w14:schemeClr w14:val="tx1"/>
            </w14:solidFill>
          </w14:textFill>
        </w:rPr>
      </w:pPr>
      <w:bookmarkStart w:id="113" w:name="_Toc230805423"/>
      <w:bookmarkStart w:id="114" w:name="_Toc231198959"/>
      <w:bookmarkStart w:id="115" w:name="_Toc22025"/>
      <w:r>
        <w:rPr>
          <w:b/>
          <w:bCs/>
          <w:color w:val="000000" w:themeColor="text1"/>
          <w:sz w:val="26"/>
          <w:szCs w:val="26"/>
          <w14:textFill>
            <w14:solidFill>
              <w14:schemeClr w14:val="tx1"/>
            </w14:solidFill>
          </w14:textFill>
        </w:rPr>
        <w:t>Nh</w:t>
      </w:r>
      <w:r>
        <w:rPr>
          <w:rFonts w:cs="Courier New"/>
          <w:b/>
          <w:bCs/>
          <w:color w:val="000000" w:themeColor="text1"/>
          <w:sz w:val="26"/>
          <w:szCs w:val="26"/>
          <w14:textFill>
            <w14:solidFill>
              <w14:schemeClr w14:val="tx1"/>
            </w14:solidFill>
          </w14:textFill>
        </w:rPr>
        <w:t>ượ</w:t>
      </w:r>
      <w:r>
        <w:rPr>
          <w:b/>
          <w:bCs/>
          <w:color w:val="000000" w:themeColor="text1"/>
          <w:sz w:val="26"/>
          <w:szCs w:val="26"/>
          <w14:textFill>
            <w14:solidFill>
              <w14:schemeClr w14:val="tx1"/>
            </w14:solidFill>
          </w14:textFill>
        </w:rPr>
        <w:t xml:space="preserve">c </w:t>
      </w:r>
      <w:r>
        <w:rPr>
          <w:rFonts w:cs="Courier New"/>
          <w:b/>
          <w:bCs/>
          <w:color w:val="000000" w:themeColor="text1"/>
          <w:sz w:val="26"/>
          <w:szCs w:val="26"/>
          <w14:textFill>
            <w14:solidFill>
              <w14:schemeClr w14:val="tx1"/>
            </w14:solidFill>
          </w14:textFill>
        </w:rPr>
        <w:t>đ</w:t>
      </w:r>
      <w:r>
        <w:rPr>
          <w:b/>
          <w:bCs/>
          <w:color w:val="000000" w:themeColor="text1"/>
          <w:sz w:val="26"/>
          <w:szCs w:val="26"/>
          <w14:textFill>
            <w14:solidFill>
              <w14:schemeClr w14:val="tx1"/>
            </w14:solidFill>
          </w14:textFill>
        </w:rPr>
        <w:t>i</w:t>
      </w:r>
      <w:r>
        <w:rPr>
          <w:rFonts w:cs="Courier New"/>
          <w:b/>
          <w:bCs/>
          <w:color w:val="000000" w:themeColor="text1"/>
          <w:sz w:val="26"/>
          <w:szCs w:val="26"/>
          <w14:textFill>
            <w14:solidFill>
              <w14:schemeClr w14:val="tx1"/>
            </w14:solidFill>
          </w14:textFill>
        </w:rPr>
        <w:t>ể</w:t>
      </w:r>
      <w:r>
        <w:rPr>
          <w:b/>
          <w:bCs/>
          <w:color w:val="000000" w:themeColor="text1"/>
          <w:sz w:val="26"/>
          <w:szCs w:val="26"/>
          <w14:textFill>
            <w14:solidFill>
              <w14:schemeClr w14:val="tx1"/>
            </w14:solidFill>
          </w14:textFill>
        </w:rPr>
        <w:t>m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XAMPP:</w:t>
      </w:r>
      <w:bookmarkEnd w:id="113"/>
      <w:bookmarkEnd w:id="114"/>
      <w:bookmarkEnd w:id="115"/>
    </w:p>
    <w:p w14:paraId="41B0DA76">
      <w:pPr>
        <w:pStyle w:val="62"/>
        <w:numPr>
          <w:ilvl w:val="0"/>
          <w:numId w:val="21"/>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Không phù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cho m</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i tr</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ng m</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th</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t</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 xml:space="preserve">n. </w:t>
      </w:r>
    </w:p>
    <w:p w14:paraId="76ECEFBF">
      <w:pPr>
        <w:pStyle w:val="62"/>
        <w:numPr>
          <w:ilvl w:val="0"/>
          <w:numId w:val="21"/>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Có th</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 g</w:t>
      </w:r>
      <w:r>
        <w:rPr>
          <w:rFonts w:cs="Courier New"/>
          <w:color w:val="000000" w:themeColor="text1"/>
          <w:sz w:val="26"/>
          <w:szCs w:val="26"/>
          <w14:textFill>
            <w14:solidFill>
              <w14:schemeClr w14:val="tx1"/>
            </w14:solidFill>
          </w14:textFill>
        </w:rPr>
        <w:t>ặ</w:t>
      </w:r>
      <w:r>
        <w:rPr>
          <w:color w:val="000000" w:themeColor="text1"/>
          <w:sz w:val="26"/>
          <w:szCs w:val="26"/>
          <w14:textFill>
            <w14:solidFill>
              <w14:schemeClr w14:val="tx1"/>
            </w14:solidFill>
          </w14:textFill>
        </w:rPr>
        <w:t>p r</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i ro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o m</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t n</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u c</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 xml:space="preserve">u hình sai. </w:t>
      </w:r>
    </w:p>
    <w:p w14:paraId="316E1EF7">
      <w:pPr>
        <w:pStyle w:val="62"/>
        <w:numPr>
          <w:ilvl w:val="0"/>
          <w:numId w:val="21"/>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su</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t kh</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ng cao nh</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 xml:space="preserve"> server chuy</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nghi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p. </w:t>
      </w:r>
    </w:p>
    <w:p w14:paraId="02A718D3">
      <w:pPr>
        <w:spacing w:after="0" w:line="360" w:lineRule="auto"/>
        <w:ind w:left="442" w:hanging="1992" w:hangingChars="553"/>
        <w:outlineLvl w:val="1"/>
        <w:rPr>
          <w:rFonts w:ascii="Times New Roma" w:hAnsi="Times New Roma"/>
          <w:b/>
          <w:bCs/>
          <w:color w:val="000000" w:themeColor="text1"/>
          <w:sz w:val="36"/>
          <w:szCs w:val="36"/>
          <w14:textFill>
            <w14:solidFill>
              <w14:schemeClr w14:val="tx1"/>
            </w14:solidFill>
          </w14:textFill>
        </w:rPr>
      </w:pPr>
      <w:bookmarkStart w:id="116" w:name="_Toc230805424"/>
      <w:bookmarkStart w:id="117" w:name="_Toc231198960"/>
      <w:bookmarkStart w:id="118" w:name="_Toc29479"/>
      <w:r>
        <w:rPr>
          <w:b/>
          <w:bCs/>
          <w:color w:val="000000" w:themeColor="text1"/>
          <w:sz w:val="36"/>
          <w:szCs w:val="36"/>
          <w14:textFill>
            <w14:solidFill>
              <w14:schemeClr w14:val="tx1"/>
            </w14:solidFill>
          </w14:textFill>
        </w:rPr>
        <w:t>K</w:t>
      </w:r>
      <w:r>
        <w:rPr>
          <w:rFonts w:cs="Courier New"/>
          <w:b/>
          <w:bCs/>
          <w:color w:val="000000" w:themeColor="text1"/>
          <w:sz w:val="36"/>
          <w:szCs w:val="36"/>
          <w14:textFill>
            <w14:solidFill>
              <w14:schemeClr w14:val="tx1"/>
            </w14:solidFill>
          </w14:textFill>
        </w:rPr>
        <w:t>ế</w:t>
      </w:r>
      <w:r>
        <w:rPr>
          <w:b/>
          <w:bCs/>
          <w:color w:val="000000" w:themeColor="text1"/>
          <w:sz w:val="36"/>
          <w:szCs w:val="36"/>
          <w14:textFill>
            <w14:solidFill>
              <w14:schemeClr w14:val="tx1"/>
            </w14:solidFill>
          </w14:textFill>
        </w:rPr>
        <w:t>t lu</w:t>
      </w:r>
      <w:r>
        <w:rPr>
          <w:rFonts w:cs="Courier New"/>
          <w:b/>
          <w:bCs/>
          <w:color w:val="000000" w:themeColor="text1"/>
          <w:sz w:val="36"/>
          <w:szCs w:val="36"/>
          <w14:textFill>
            <w14:solidFill>
              <w14:schemeClr w14:val="tx1"/>
            </w14:solidFill>
          </w14:textFill>
        </w:rPr>
        <w:t>ậ</w:t>
      </w:r>
      <w:r>
        <w:rPr>
          <w:b/>
          <w:bCs/>
          <w:color w:val="000000" w:themeColor="text1"/>
          <w:sz w:val="36"/>
          <w:szCs w:val="36"/>
          <w14:textFill>
            <w14:solidFill>
              <w14:schemeClr w14:val="tx1"/>
            </w14:solidFill>
          </w14:textFill>
        </w:rPr>
        <w:t>n</w:t>
      </w:r>
      <w:bookmarkEnd w:id="116"/>
      <w:bookmarkEnd w:id="117"/>
      <w:bookmarkEnd w:id="118"/>
    </w:p>
    <w:p w14:paraId="0423E0B4">
      <w:pPr>
        <w:spacing w:after="0" w:line="360" w:lineRule="auto"/>
        <w:ind w:firstLine="397"/>
        <w:outlineLvl w:val="1"/>
        <w:rPr>
          <w:rFonts w:ascii="Times New Roma" w:hAnsi="Times New Roma"/>
          <w:bCs/>
          <w:color w:val="000000" w:themeColor="text1"/>
          <w:sz w:val="26"/>
          <w:szCs w:val="26"/>
          <w14:textFill>
            <w14:solidFill>
              <w14:schemeClr w14:val="tx1"/>
            </w14:solidFill>
          </w14:textFill>
        </w:rPr>
      </w:pPr>
      <w:bookmarkStart w:id="119" w:name="_Toc231198961"/>
      <w:bookmarkStart w:id="120" w:name="_Toc230805425"/>
      <w:bookmarkStart w:id="121" w:name="_Toc13293"/>
      <w:r>
        <w:rPr>
          <w:color w:val="000000" w:themeColor="text1"/>
          <w:sz w:val="26"/>
          <w:szCs w:val="26"/>
          <w14:textFill>
            <w14:solidFill>
              <w14:schemeClr w14:val="tx1"/>
            </w14:solidFill>
          </w14:textFill>
        </w:rPr>
        <w:t>XAMPP là b</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 xml:space="preserve"> c</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 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ph</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web ph</w:t>
      </w:r>
      <w:r>
        <w:rPr>
          <w:rFonts w:cs="Courier New"/>
          <w:color w:val="000000" w:themeColor="text1"/>
          <w:sz w:val="26"/>
          <w:szCs w:val="26"/>
          <w14:textFill>
            <w14:solidFill>
              <w14:schemeClr w14:val="tx1"/>
            </w14:solidFill>
          </w14:textFill>
        </w:rPr>
        <w:t>ổ</w:t>
      </w:r>
      <w:r>
        <w:rPr>
          <w:color w:val="000000" w:themeColor="text1"/>
          <w:sz w:val="26"/>
          <w:szCs w:val="26"/>
          <w14:textFill>
            <w14:solidFill>
              <w14:schemeClr w14:val="tx1"/>
            </w14:solidFill>
          </w14:textFill>
        </w:rPr>
        <w:t xml:space="preserve"> bi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n, gi</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p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ng 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m</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i tr</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ng m</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y ch</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c b</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ki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m th</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website PHP m</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t c</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ch 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d</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ng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thu</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n ti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t</w:t>
      </w:r>
      <w:r>
        <w:rPr>
          <w:rFonts w:cs="Device Font 10cpi"/>
          <w:color w:val="000000" w:themeColor="text1"/>
          <w:sz w:val="26"/>
          <w:szCs w:val="26"/>
          <w14:textFill>
            <w14:solidFill>
              <w14:schemeClr w14:val="tx1"/>
            </w14:solidFill>
          </w14:textFill>
        </w:rPr>
        <w:t>í</w:t>
      </w:r>
      <w:r>
        <w:rPr>
          <w:color w:val="000000" w:themeColor="text1"/>
          <w:sz w:val="26"/>
          <w:szCs w:val="26"/>
          <w14:textFill>
            <w14:solidFill>
              <w14:schemeClr w14:val="tx1"/>
            </w14:solidFill>
          </w14:textFill>
        </w:rPr>
        <w:t xml:space="preserve">nh </w:t>
      </w:r>
      <w:r>
        <w:rPr>
          <w:rFonts w:cs="Courier New"/>
          <w:color w:val="000000" w:themeColor="text1"/>
          <w:sz w:val="26"/>
          <w:szCs w:val="26"/>
          <w14:textFill>
            <w14:solidFill>
              <w14:schemeClr w14:val="tx1"/>
            </w14:solidFill>
          </w14:textFill>
        </w:rPr>
        <w:t>đơ</w:t>
      </w:r>
      <w:r>
        <w:rPr>
          <w:color w:val="000000" w:themeColor="text1"/>
          <w:sz w:val="26"/>
          <w:szCs w:val="26"/>
          <w14:textFill>
            <w14:solidFill>
              <w14:schemeClr w14:val="tx1"/>
            </w14:solidFill>
          </w14:textFill>
        </w:rPr>
        <w:t>n gi</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đầ</w:t>
      </w:r>
      <w:r>
        <w:rPr>
          <w:color w:val="000000" w:themeColor="text1"/>
          <w:sz w:val="26"/>
          <w:szCs w:val="26"/>
          <w14:textFill>
            <w14:solidFill>
              <w14:schemeClr w14:val="tx1"/>
            </w14:solidFill>
          </w14:textFill>
        </w:rPr>
        <w:t xml:space="preserve">y </w:t>
      </w:r>
      <w:r>
        <w:rPr>
          <w:rFonts w:cs="Courier New"/>
          <w:color w:val="000000" w:themeColor="text1"/>
          <w:sz w:val="26"/>
          <w:szCs w:val="26"/>
          <w14:textFill>
            <w14:solidFill>
              <w14:schemeClr w14:val="tx1"/>
            </w14:solidFill>
          </w14:textFill>
        </w:rPr>
        <w:t>đủ</w:t>
      </w:r>
      <w:r>
        <w:rPr>
          <w:color w:val="000000" w:themeColor="text1"/>
          <w:sz w:val="26"/>
          <w:szCs w:val="26"/>
          <w14:textFill>
            <w14:solidFill>
              <w14:schemeClr w14:val="tx1"/>
            </w14:solidFill>
          </w14:textFill>
        </w:rPr>
        <w:t xml:space="preserve"> ch</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c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 xml:space="preserve">ng, XAMPP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r</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ng r</w:t>
      </w:r>
      <w:r>
        <w:rPr>
          <w:rFonts w:cs="Device Font 10cpi"/>
          <w:color w:val="000000" w:themeColor="text1"/>
          <w:sz w:val="26"/>
          <w:szCs w:val="26"/>
          <w14:textFill>
            <w14:solidFill>
              <w14:schemeClr w14:val="tx1"/>
            </w14:solidFill>
          </w14:textFill>
        </w:rPr>
        <w:t>ã</w:t>
      </w:r>
      <w:r>
        <w:rPr>
          <w:color w:val="000000" w:themeColor="text1"/>
          <w:sz w:val="26"/>
          <w:szCs w:val="26"/>
          <w14:textFill>
            <w14:solidFill>
              <w14:schemeClr w14:val="tx1"/>
            </w14:solidFill>
          </w14:textFill>
        </w:rPr>
        <w:t>i trong h</w:t>
      </w:r>
      <w:r>
        <w:rPr>
          <w:rFonts w:cs="Courier New"/>
          <w:color w:val="000000" w:themeColor="text1"/>
          <w:sz w:val="26"/>
          <w:szCs w:val="26"/>
          <w14:textFill>
            <w14:solidFill>
              <w14:schemeClr w14:val="tx1"/>
            </w14:solidFill>
          </w14:textFill>
        </w:rPr>
        <w:t>ọ</w:t>
      </w:r>
      <w:r>
        <w:rPr>
          <w:color w:val="000000" w:themeColor="text1"/>
          <w:sz w:val="26"/>
          <w:szCs w:val="26"/>
          <w14:textFill>
            <w14:solidFill>
              <w14:schemeClr w14:val="tx1"/>
            </w14:solidFill>
          </w14:textFill>
        </w:rPr>
        <w:t>c t</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ph</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 xml:space="preserve">n </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ng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web.</w:t>
      </w:r>
      <w:bookmarkEnd w:id="119"/>
      <w:bookmarkEnd w:id="120"/>
      <w:bookmarkEnd w:id="121"/>
    </w:p>
    <w:p w14:paraId="54C5EF19">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122" w:name="_Toc230805426"/>
      <w:bookmarkStart w:id="123" w:name="_Toc23274"/>
      <w:r>
        <w:rPr>
          <w:rFonts w:ascii="Times New Roman" w:hAnsi="Times New Roman" w:cs="Times New Roman"/>
          <w:color w:val="auto"/>
          <w:sz w:val="40"/>
          <w:szCs w:val="40"/>
        </w:rPr>
        <w:t>4.CSS, HTML, JAVASCRIPT</w:t>
      </w:r>
      <w:bookmarkEnd w:id="122"/>
      <w:bookmarkEnd w:id="123"/>
    </w:p>
    <w:p w14:paraId="6A5C6AF4">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124" w:name="_Toc230805427"/>
      <w:bookmarkStart w:id="125" w:name="_Toc21753"/>
      <w:r>
        <w:rPr>
          <w:rFonts w:ascii="Times New Roman" w:hAnsi="Times New Roman" w:cs="Times New Roman"/>
          <w:color w:val="auto"/>
          <w:sz w:val="26"/>
          <w:szCs w:val="26"/>
        </w:rPr>
        <w:t>4.1.HTML</w:t>
      </w:r>
      <w:bookmarkEnd w:id="124"/>
      <w:bookmarkEnd w:id="125"/>
    </w:p>
    <w:p w14:paraId="5D976227">
      <w:pPr>
        <w:spacing w:after="0" w:line="360" w:lineRule="auto"/>
        <w:ind w:left="3" w:firstLine="622"/>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HTML là 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nh d</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u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x</w:t>
      </w:r>
      <w:r>
        <w:rPr>
          <w:rFonts w:cs="Device Font 10cpi"/>
          <w:color w:val="000000" w:themeColor="text1"/>
          <w:sz w:val="26"/>
          <w:szCs w:val="26"/>
          <w14:textFill>
            <w14:solidFill>
              <w14:schemeClr w14:val="tx1"/>
            </w14:solidFill>
          </w14:textFill>
        </w:rPr>
        <w:t>â</w:t>
      </w:r>
      <w:r>
        <w:rPr>
          <w:color w:val="000000" w:themeColor="text1"/>
          <w:sz w:val="26"/>
          <w:szCs w:val="26"/>
          <w14:textFill>
            <w14:solidFill>
              <w14:schemeClr w14:val="tx1"/>
            </w14:solidFill>
          </w14:textFill>
        </w:rPr>
        <w:t>y d</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u tr</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c c</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a trang web. HTML gi</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p 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c</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 th</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nh ph</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nh</w:t>
      </w:r>
      <w:r>
        <w:rPr>
          <w:rFonts w:cs="Courier New"/>
          <w:color w:val="000000" w:themeColor="text1"/>
          <w:sz w:val="26"/>
          <w:szCs w:val="26"/>
          <w14:textFill>
            <w14:solidFill>
              <w14:schemeClr w14:val="tx1"/>
            </w14:solidFill>
          </w14:textFill>
        </w:rPr>
        <w:t>ư</w:t>
      </w:r>
      <w:r>
        <w:rPr>
          <w:color w:val="000000" w:themeColor="text1"/>
          <w:sz w:val="26"/>
          <w:szCs w:val="26"/>
          <w14:textFill>
            <w14:solidFill>
              <w14:schemeClr w14:val="tx1"/>
            </w14:solidFill>
          </w14:textFill>
        </w:rPr>
        <w:t xml:space="preserve"> ti</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 xml:space="preserve">u </w:t>
      </w:r>
      <w:r>
        <w:rPr>
          <w:rFonts w:cs="Courier New"/>
          <w:color w:val="000000" w:themeColor="text1"/>
          <w:sz w:val="26"/>
          <w:szCs w:val="26"/>
          <w14:textFill>
            <w14:solidFill>
              <w14:schemeClr w14:val="tx1"/>
            </w14:solidFill>
          </w14:textFill>
        </w:rPr>
        <w:t>đề</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w:t>
      </w:r>
      <w:r>
        <w:rPr>
          <w:color w:val="000000" w:themeColor="text1"/>
          <w:sz w:val="26"/>
          <w:szCs w:val="26"/>
          <w14:textFill>
            <w14:solidFill>
              <w14:schemeClr w14:val="tx1"/>
            </w14:solidFill>
          </w14:textFill>
        </w:rPr>
        <w:t>o</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n v</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 h</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 xml:space="preserve">nh </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nh,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ng bi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u, liên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bi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u m</w:t>
      </w:r>
      <w:r>
        <w:rPr>
          <w:rFonts w:cs="Courier New"/>
          <w:color w:val="000000" w:themeColor="text1"/>
          <w:sz w:val="26"/>
          <w:szCs w:val="26"/>
          <w14:textFill>
            <w14:solidFill>
              <w14:schemeClr w14:val="tx1"/>
            </w14:solidFill>
          </w14:textFill>
        </w:rPr>
        <w:t>ẫ</w:t>
      </w:r>
      <w:r>
        <w:rPr>
          <w:color w:val="000000" w:themeColor="text1"/>
          <w:sz w:val="26"/>
          <w:szCs w:val="26"/>
          <w14:textFill>
            <w14:solidFill>
              <w14:schemeClr w14:val="tx1"/>
            </w14:solidFill>
          </w14:textFill>
        </w:rPr>
        <w:t>u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website.</w:t>
      </w:r>
    </w:p>
    <w:p w14:paraId="641B3EA7">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26" w:name="_Toc231198964"/>
      <w:bookmarkStart w:id="127" w:name="_Toc230805428"/>
      <w:bookmarkStart w:id="128" w:name="_Toc22762"/>
      <w:r>
        <w:rPr>
          <w:b/>
          <w:bCs/>
          <w:color w:val="000000" w:themeColor="text1"/>
          <w:sz w:val="26"/>
          <w:szCs w:val="26"/>
          <w14:textFill>
            <w14:solidFill>
              <w14:schemeClr w14:val="tx1"/>
            </w14:solidFill>
          </w14:textFill>
        </w:rPr>
        <w:t>Ch</w:t>
      </w:r>
      <w:r>
        <w:rPr>
          <w:rFonts w:cs="Courier New"/>
          <w:b/>
          <w:bCs/>
          <w:color w:val="000000" w:themeColor="text1"/>
          <w:sz w:val="26"/>
          <w:szCs w:val="26"/>
          <w14:textFill>
            <w14:solidFill>
              <w14:schemeClr w14:val="tx1"/>
            </w14:solidFill>
          </w14:textFill>
        </w:rPr>
        <w:t>ứ</w:t>
      </w:r>
      <w:r>
        <w:rPr>
          <w:b/>
          <w:bCs/>
          <w:color w:val="000000" w:themeColor="text1"/>
          <w:sz w:val="26"/>
          <w:szCs w:val="26"/>
          <w14:textFill>
            <w14:solidFill>
              <w14:schemeClr w14:val="tx1"/>
            </w14:solidFill>
          </w14:textFill>
        </w:rPr>
        <w:t>c n</w:t>
      </w:r>
      <w:r>
        <w:rPr>
          <w:rFonts w:cs="Courier New"/>
          <w:b/>
          <w:bCs/>
          <w:color w:val="000000" w:themeColor="text1"/>
          <w:sz w:val="26"/>
          <w:szCs w:val="26"/>
          <w14:textFill>
            <w14:solidFill>
              <w14:schemeClr w14:val="tx1"/>
            </w14:solidFill>
          </w14:textFill>
        </w:rPr>
        <w:t>ă</w:t>
      </w:r>
      <w:r>
        <w:rPr>
          <w:b/>
          <w:bCs/>
          <w:color w:val="000000" w:themeColor="text1"/>
          <w:sz w:val="26"/>
          <w:szCs w:val="26"/>
          <w14:textFill>
            <w14:solidFill>
              <w14:schemeClr w14:val="tx1"/>
            </w14:solidFill>
          </w14:textFill>
        </w:rPr>
        <w:t>ng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HTML:</w:t>
      </w:r>
      <w:bookmarkEnd w:id="126"/>
      <w:bookmarkEnd w:id="127"/>
      <w:bookmarkEnd w:id="128"/>
    </w:p>
    <w:p w14:paraId="7FCB3BA1">
      <w:pPr>
        <w:pStyle w:val="62"/>
        <w:numPr>
          <w:ilvl w:val="0"/>
          <w:numId w:val="22"/>
        </w:numPr>
        <w:spacing w:after="0" w:line="360" w:lineRule="auto"/>
        <w:jc w:val="both"/>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c</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u tr</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 xml:space="preserve">c cho website. </w:t>
      </w:r>
    </w:p>
    <w:p w14:paraId="7091B25B">
      <w:pPr>
        <w:pStyle w:val="62"/>
        <w:numPr>
          <w:ilvl w:val="0"/>
          <w:numId w:val="22"/>
        </w:numPr>
        <w:spacing w:after="0" w:line="360" w:lineRule="auto"/>
        <w:jc w:val="both"/>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th</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n</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i dung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duy</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t. </w:t>
      </w:r>
    </w:p>
    <w:p w14:paraId="47EA187B">
      <w:pPr>
        <w:pStyle w:val="62"/>
        <w:numPr>
          <w:ilvl w:val="0"/>
          <w:numId w:val="22"/>
        </w:numPr>
        <w:spacing w:after="0" w:line="360" w:lineRule="auto"/>
        <w:jc w:val="both"/>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Chèn hình </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nh, video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li</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t. </w:t>
      </w:r>
    </w:p>
    <w:p w14:paraId="792656C2">
      <w:pPr>
        <w:pStyle w:val="62"/>
        <w:numPr>
          <w:ilvl w:val="0"/>
          <w:numId w:val="22"/>
        </w:numPr>
        <w:spacing w:after="0" w:line="360" w:lineRule="auto"/>
        <w:jc w:val="both"/>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bi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u m</w:t>
      </w:r>
      <w:r>
        <w:rPr>
          <w:rFonts w:cs="Courier New"/>
          <w:color w:val="000000" w:themeColor="text1"/>
          <w:sz w:val="26"/>
          <w:szCs w:val="26"/>
          <w14:textFill>
            <w14:solidFill>
              <w14:schemeClr w14:val="tx1"/>
            </w14:solidFill>
          </w14:textFill>
        </w:rPr>
        <w:t>ẫ</w:t>
      </w:r>
      <w:r>
        <w:rPr>
          <w:color w:val="000000" w:themeColor="text1"/>
          <w:sz w:val="26"/>
          <w:szCs w:val="26"/>
          <w14:textFill>
            <w14:solidFill>
              <w14:schemeClr w14:val="tx1"/>
            </w14:solidFill>
          </w14:textFill>
        </w:rPr>
        <w:t>u nh</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u. </w:t>
      </w:r>
    </w:p>
    <w:p w14:paraId="4640007A">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29" w:name="_Toc231198965"/>
      <w:bookmarkStart w:id="130" w:name="_Toc230805429"/>
      <w:bookmarkStart w:id="131" w:name="_Toc31020"/>
      <w:r>
        <w:rPr>
          <w:rFonts w:cs="Courier New"/>
          <w:b/>
          <w:bCs/>
          <w:color w:val="000000" w:themeColor="text1"/>
          <w:sz w:val="26"/>
          <w:szCs w:val="26"/>
          <w14:textFill>
            <w14:solidFill>
              <w14:schemeClr w14:val="tx1"/>
            </w14:solidFill>
          </w14:textFill>
        </w:rPr>
        <w:t>Đặ</w:t>
      </w:r>
      <w:r>
        <w:rPr>
          <w:b/>
          <w:bCs/>
          <w:color w:val="000000" w:themeColor="text1"/>
          <w:sz w:val="26"/>
          <w:szCs w:val="26"/>
          <w14:textFill>
            <w14:solidFill>
              <w14:schemeClr w14:val="tx1"/>
            </w14:solidFill>
          </w14:textFill>
        </w:rPr>
        <w:t xml:space="preserve">c </w:t>
      </w:r>
      <w:r>
        <w:rPr>
          <w:rFonts w:cs="Courier New"/>
          <w:b/>
          <w:bCs/>
          <w:color w:val="000000" w:themeColor="text1"/>
          <w:sz w:val="26"/>
          <w:szCs w:val="26"/>
          <w14:textFill>
            <w14:solidFill>
              <w14:schemeClr w14:val="tx1"/>
            </w14:solidFill>
          </w14:textFill>
        </w:rPr>
        <w:t>đ</w:t>
      </w:r>
      <w:r>
        <w:rPr>
          <w:b/>
          <w:bCs/>
          <w:color w:val="000000" w:themeColor="text1"/>
          <w:sz w:val="26"/>
          <w:szCs w:val="26"/>
          <w14:textFill>
            <w14:solidFill>
              <w14:schemeClr w14:val="tx1"/>
            </w14:solidFill>
          </w14:textFill>
        </w:rPr>
        <w:t>i</w:t>
      </w:r>
      <w:r>
        <w:rPr>
          <w:rFonts w:cs="Courier New"/>
          <w:b/>
          <w:bCs/>
          <w:color w:val="000000" w:themeColor="text1"/>
          <w:sz w:val="26"/>
          <w:szCs w:val="26"/>
          <w14:textFill>
            <w14:solidFill>
              <w14:schemeClr w14:val="tx1"/>
            </w14:solidFill>
          </w14:textFill>
        </w:rPr>
        <w:t>ể</w:t>
      </w:r>
      <w:r>
        <w:rPr>
          <w:b/>
          <w:bCs/>
          <w:color w:val="000000" w:themeColor="text1"/>
          <w:sz w:val="26"/>
          <w:szCs w:val="26"/>
          <w14:textFill>
            <w14:solidFill>
              <w14:schemeClr w14:val="tx1"/>
            </w14:solidFill>
          </w14:textFill>
        </w:rPr>
        <w:t>m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HTML</w:t>
      </w:r>
      <w:bookmarkEnd w:id="129"/>
      <w:bookmarkEnd w:id="130"/>
      <w:bookmarkEnd w:id="131"/>
    </w:p>
    <w:p w14:paraId="59EAF515">
      <w:pPr>
        <w:pStyle w:val="62"/>
        <w:numPr>
          <w:ilvl w:val="0"/>
          <w:numId w:val="23"/>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h</w:t>
      </w:r>
      <w:r>
        <w:rPr>
          <w:rFonts w:cs="Courier New"/>
          <w:color w:val="000000" w:themeColor="text1"/>
          <w:sz w:val="26"/>
          <w:szCs w:val="26"/>
          <w14:textFill>
            <w14:solidFill>
              <w14:schemeClr w14:val="tx1"/>
            </w14:solidFill>
          </w14:textFill>
        </w:rPr>
        <w:t>ọ</w:t>
      </w:r>
      <w:r>
        <w:rPr>
          <w:color w:val="000000" w:themeColor="text1"/>
          <w:sz w:val="26"/>
          <w:szCs w:val="26"/>
          <w14:textFill>
            <w14:solidFill>
              <w14:schemeClr w14:val="tx1"/>
            </w14:solidFill>
          </w14:textFill>
        </w:rPr>
        <w:t>c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ng. </w:t>
      </w:r>
    </w:p>
    <w:p w14:paraId="0F08EB0B">
      <w:pPr>
        <w:pStyle w:val="62"/>
        <w:numPr>
          <w:ilvl w:val="0"/>
          <w:numId w:val="23"/>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Ho</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 xml:space="preserve">t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m</w:t>
      </w:r>
      <w:r>
        <w:rPr>
          <w:rFonts w:cs="Courier New"/>
          <w:color w:val="000000" w:themeColor="text1"/>
          <w:sz w:val="26"/>
          <w:szCs w:val="26"/>
          <w14:textFill>
            <w14:solidFill>
              <w14:schemeClr w14:val="tx1"/>
            </w14:solidFill>
          </w14:textFill>
        </w:rPr>
        <w:t>ọ</w:t>
      </w:r>
      <w:r>
        <w:rPr>
          <w:color w:val="000000" w:themeColor="text1"/>
          <w:sz w:val="26"/>
          <w:szCs w:val="26"/>
          <w14:textFill>
            <w14:solidFill>
              <w14:schemeClr w14:val="tx1"/>
            </w14:solidFill>
          </w14:textFill>
        </w:rPr>
        <w:t>i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duy</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t web. </w:t>
      </w:r>
    </w:p>
    <w:p w14:paraId="3F3C001E">
      <w:pPr>
        <w:pStyle w:val="62"/>
        <w:numPr>
          <w:ilvl w:val="0"/>
          <w:numId w:val="23"/>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Là n</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n t</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c</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 xml:space="preserve">a website. </w:t>
      </w:r>
    </w:p>
    <w:p w14:paraId="0CDE75BE">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32" w:name="_Toc231198966"/>
      <w:bookmarkStart w:id="133" w:name="_Toc230805430"/>
      <w:bookmarkStart w:id="134" w:name="_Toc19666"/>
      <w:r>
        <w:rPr>
          <w:b/>
          <w:bCs/>
          <w:color w:val="000000" w:themeColor="text1"/>
          <w:sz w:val="26"/>
          <w:szCs w:val="26"/>
          <w14:textFill>
            <w14:solidFill>
              <w14:schemeClr w14:val="tx1"/>
            </w14:solidFill>
          </w14:textFill>
        </w:rPr>
        <w:t>Vai trò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HTML:</w:t>
      </w:r>
      <w:bookmarkEnd w:id="132"/>
      <w:bookmarkEnd w:id="133"/>
      <w:bookmarkEnd w:id="134"/>
    </w:p>
    <w:p w14:paraId="6117193A">
      <w:pPr>
        <w:spacing w:after="0" w:line="360" w:lineRule="auto"/>
        <w:ind w:left="3" w:firstLine="622"/>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HTML </w:t>
      </w:r>
      <w:r>
        <w:rPr>
          <w:rFonts w:cs="Courier New"/>
          <w:color w:val="000000" w:themeColor="text1"/>
          <w:sz w:val="26"/>
          <w:szCs w:val="26"/>
          <w14:textFill>
            <w14:solidFill>
              <w14:schemeClr w14:val="tx1"/>
            </w14:solidFill>
          </w14:textFill>
        </w:rPr>
        <w:t>đ</w:t>
      </w:r>
      <w:r>
        <w:rPr>
          <w:rFonts w:cs="Device Font 10cpi"/>
          <w:color w:val="000000" w:themeColor="text1"/>
          <w:sz w:val="26"/>
          <w:szCs w:val="26"/>
          <w14:textFill>
            <w14:solidFill>
              <w14:schemeClr w14:val="tx1"/>
            </w14:solidFill>
          </w14:textFill>
        </w:rPr>
        <w:t>ó</w:t>
      </w:r>
      <w:r>
        <w:rPr>
          <w:color w:val="000000" w:themeColor="text1"/>
          <w:sz w:val="26"/>
          <w:szCs w:val="26"/>
          <w14:textFill>
            <w14:solidFill>
              <w14:schemeClr w14:val="tx1"/>
            </w14:solidFill>
          </w14:textFill>
        </w:rPr>
        <w:t>ng vai tr</w:t>
      </w:r>
      <w:r>
        <w:rPr>
          <w:rFonts w:cs="Device Font 10cpi"/>
          <w:color w:val="000000" w:themeColor="text1"/>
          <w:sz w:val="26"/>
          <w:szCs w:val="26"/>
          <w14:textFill>
            <w14:solidFill>
              <w14:schemeClr w14:val="tx1"/>
            </w14:solidFill>
          </w14:textFill>
        </w:rPr>
        <w:t>ò</w:t>
      </w:r>
      <w:r>
        <w:rPr>
          <w:color w:val="000000" w:themeColor="text1"/>
          <w:sz w:val="26"/>
          <w:szCs w:val="26"/>
          <w14:textFill>
            <w14:solidFill>
              <w14:schemeClr w14:val="tx1"/>
            </w14:solidFill>
          </w14:textFill>
        </w:rPr>
        <w:t xml:space="preserve"> x</w:t>
      </w:r>
      <w:r>
        <w:rPr>
          <w:rFonts w:cs="Device Font 10cpi"/>
          <w:color w:val="000000" w:themeColor="text1"/>
          <w:sz w:val="26"/>
          <w:szCs w:val="26"/>
          <w14:textFill>
            <w14:solidFill>
              <w14:schemeClr w14:val="tx1"/>
            </w14:solidFill>
          </w14:textFill>
        </w:rPr>
        <w:t>â</w:t>
      </w:r>
      <w:r>
        <w:rPr>
          <w:color w:val="000000" w:themeColor="text1"/>
          <w:sz w:val="26"/>
          <w:szCs w:val="26"/>
          <w14:textFill>
            <w14:solidFill>
              <w14:schemeClr w14:val="tx1"/>
            </w14:solidFill>
          </w14:textFill>
        </w:rPr>
        <w:t>y d</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ng khung s</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n c</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a trang web, gi</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duy</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t hi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u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hi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th</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n</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i dung cho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ng.</w:t>
      </w:r>
    </w:p>
    <w:p w14:paraId="5681C64C">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135" w:name="_Toc230805431"/>
      <w:bookmarkStart w:id="136" w:name="_Toc19083"/>
      <w:r>
        <w:rPr>
          <w:rFonts w:ascii="Times New Roman" w:hAnsi="Times New Roman" w:cs="Times New Roman"/>
          <w:color w:val="auto"/>
          <w:sz w:val="26"/>
          <w:szCs w:val="26"/>
        </w:rPr>
        <w:t>4.2.CSS</w:t>
      </w:r>
      <w:bookmarkEnd w:id="135"/>
      <w:bookmarkEnd w:id="136"/>
    </w:p>
    <w:p w14:paraId="3DF89F7F">
      <w:pPr>
        <w:spacing w:after="0" w:line="360" w:lineRule="auto"/>
        <w:ind w:left="614"/>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CSS là 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thi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đị</w:t>
      </w:r>
      <w:r>
        <w:rPr>
          <w:color w:val="000000" w:themeColor="text1"/>
          <w:sz w:val="26"/>
          <w:szCs w:val="26"/>
          <w14:textFill>
            <w14:solidFill>
              <w14:schemeClr w14:val="tx1"/>
            </w14:solidFill>
          </w14:textFill>
        </w:rPr>
        <w:t>nh d</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ng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website. CSS gi</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p</w:t>
      </w:r>
    </w:p>
    <w:p w14:paraId="63427635">
      <w:pPr>
        <w:spacing w:after="0" w:line="360" w:lineRule="auto"/>
        <w:ind w:left="614" w:hanging="1437" w:hangingChars="553"/>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thay </w:t>
      </w:r>
      <w:r>
        <w:rPr>
          <w:rFonts w:cs="Courier New"/>
          <w:color w:val="000000" w:themeColor="text1"/>
          <w:sz w:val="26"/>
          <w:szCs w:val="26"/>
          <w14:textFill>
            <w14:solidFill>
              <w14:schemeClr w14:val="tx1"/>
            </w14:solidFill>
          </w14:textFill>
        </w:rPr>
        <w:t>đổ</w:t>
      </w:r>
      <w:r>
        <w:rPr>
          <w:color w:val="000000" w:themeColor="text1"/>
          <w:sz w:val="26"/>
          <w:szCs w:val="26"/>
          <w14:textFill>
            <w14:solidFill>
              <w14:schemeClr w14:val="tx1"/>
            </w14:solidFill>
          </w14:textFill>
        </w:rPr>
        <w:t>i m</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u s</w:t>
      </w:r>
      <w:r>
        <w:rPr>
          <w:rFonts w:cs="Courier New"/>
          <w:color w:val="000000" w:themeColor="text1"/>
          <w:sz w:val="26"/>
          <w:szCs w:val="26"/>
          <w14:textFill>
            <w14:solidFill>
              <w14:schemeClr w14:val="tx1"/>
            </w14:solidFill>
          </w14:textFill>
        </w:rPr>
        <w:t>ắ</w:t>
      </w:r>
      <w:r>
        <w:rPr>
          <w:color w:val="000000" w:themeColor="text1"/>
          <w:sz w:val="26"/>
          <w:szCs w:val="26"/>
          <w14:textFill>
            <w14:solidFill>
              <w14:schemeClr w14:val="tx1"/>
            </w14:solidFill>
          </w14:textFill>
        </w:rPr>
        <w:t>c, font ch</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k</w:t>
      </w:r>
      <w:r>
        <w:rPr>
          <w:rFonts w:cs="Device Font 10cpi"/>
          <w:color w:val="000000" w:themeColor="text1"/>
          <w:sz w:val="26"/>
          <w:szCs w:val="26"/>
          <w14:textFill>
            <w14:solidFill>
              <w14:schemeClr w14:val="tx1"/>
            </w14:solidFill>
          </w14:textFill>
        </w:rPr>
        <w:t>í</w:t>
      </w:r>
      <w:r>
        <w:rPr>
          <w:color w:val="000000" w:themeColor="text1"/>
          <w:sz w:val="26"/>
          <w:szCs w:val="26"/>
          <w14:textFill>
            <w14:solidFill>
              <w14:schemeClr w14:val="tx1"/>
            </w14:solidFill>
          </w14:textFill>
        </w:rPr>
        <w:t>ch th</w:t>
      </w:r>
      <w:r>
        <w:rPr>
          <w:rFonts w:cs="Courier New"/>
          <w:color w:val="000000" w:themeColor="text1"/>
          <w:sz w:val="26"/>
          <w:szCs w:val="26"/>
          <w14:textFill>
            <w14:solidFill>
              <w14:schemeClr w14:val="tx1"/>
            </w14:solidFill>
          </w14:textFill>
        </w:rPr>
        <w:t>ướ</w:t>
      </w:r>
      <w:r>
        <w:rPr>
          <w:color w:val="000000" w:themeColor="text1"/>
          <w:sz w:val="26"/>
          <w:szCs w:val="26"/>
          <w14:textFill>
            <w14:solidFill>
              <w14:schemeClr w14:val="tx1"/>
            </w14:solidFill>
          </w14:textFill>
        </w:rPr>
        <w:t>c, b</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c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u </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ng c</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a trang web.</w:t>
      </w:r>
    </w:p>
    <w:p w14:paraId="7497587B">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37" w:name="_Toc231198968"/>
      <w:bookmarkStart w:id="138" w:name="_Toc230805432"/>
      <w:bookmarkStart w:id="139" w:name="_Toc26003"/>
      <w:r>
        <w:rPr>
          <w:b/>
          <w:bCs/>
          <w:color w:val="000000" w:themeColor="text1"/>
          <w:sz w:val="26"/>
          <w:szCs w:val="26"/>
          <w14:textFill>
            <w14:solidFill>
              <w14:schemeClr w14:val="tx1"/>
            </w14:solidFill>
          </w14:textFill>
        </w:rPr>
        <w:t>Ch</w:t>
      </w:r>
      <w:r>
        <w:rPr>
          <w:rFonts w:cs="Courier New"/>
          <w:b/>
          <w:bCs/>
          <w:color w:val="000000" w:themeColor="text1"/>
          <w:sz w:val="26"/>
          <w:szCs w:val="26"/>
          <w14:textFill>
            <w14:solidFill>
              <w14:schemeClr w14:val="tx1"/>
            </w14:solidFill>
          </w14:textFill>
        </w:rPr>
        <w:t>ứ</w:t>
      </w:r>
      <w:r>
        <w:rPr>
          <w:b/>
          <w:bCs/>
          <w:color w:val="000000" w:themeColor="text1"/>
          <w:sz w:val="26"/>
          <w:szCs w:val="26"/>
          <w14:textFill>
            <w14:solidFill>
              <w14:schemeClr w14:val="tx1"/>
            </w14:solidFill>
          </w14:textFill>
        </w:rPr>
        <w:t>c n</w:t>
      </w:r>
      <w:r>
        <w:rPr>
          <w:rFonts w:cs="Courier New"/>
          <w:b/>
          <w:bCs/>
          <w:color w:val="000000" w:themeColor="text1"/>
          <w:sz w:val="26"/>
          <w:szCs w:val="26"/>
          <w14:textFill>
            <w14:solidFill>
              <w14:schemeClr w14:val="tx1"/>
            </w14:solidFill>
          </w14:textFill>
        </w:rPr>
        <w:t>ă</w:t>
      </w:r>
      <w:r>
        <w:rPr>
          <w:b/>
          <w:bCs/>
          <w:color w:val="000000" w:themeColor="text1"/>
          <w:sz w:val="26"/>
          <w:szCs w:val="26"/>
          <w14:textFill>
            <w14:solidFill>
              <w14:schemeClr w14:val="tx1"/>
            </w14:solidFill>
          </w14:textFill>
        </w:rPr>
        <w:t>ng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CSS:</w:t>
      </w:r>
      <w:bookmarkEnd w:id="137"/>
      <w:bookmarkEnd w:id="138"/>
      <w:bookmarkEnd w:id="139"/>
    </w:p>
    <w:p w14:paraId="563A66ED">
      <w:pPr>
        <w:pStyle w:val="62"/>
        <w:numPr>
          <w:ilvl w:val="0"/>
          <w:numId w:val="24"/>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Trang trí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n website. </w:t>
      </w:r>
    </w:p>
    <w:p w14:paraId="0AA25077">
      <w:pPr>
        <w:pStyle w:val="62"/>
        <w:numPr>
          <w:ilvl w:val="0"/>
          <w:numId w:val="24"/>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 b</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 xml:space="preserve">c trang web. </w:t>
      </w:r>
    </w:p>
    <w:p w14:paraId="75985B4D">
      <w:pPr>
        <w:pStyle w:val="62"/>
        <w:numPr>
          <w:ilvl w:val="0"/>
          <w:numId w:val="24"/>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u </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ng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m</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u s</w:t>
      </w:r>
      <w:r>
        <w:rPr>
          <w:rFonts w:cs="Courier New"/>
          <w:color w:val="000000" w:themeColor="text1"/>
          <w:sz w:val="26"/>
          <w:szCs w:val="26"/>
          <w14:textFill>
            <w14:solidFill>
              <w14:schemeClr w14:val="tx1"/>
            </w14:solidFill>
          </w14:textFill>
        </w:rPr>
        <w:t>ắ</w:t>
      </w:r>
      <w:r>
        <w:rPr>
          <w:color w:val="000000" w:themeColor="text1"/>
          <w:sz w:val="26"/>
          <w:szCs w:val="26"/>
          <w14:textFill>
            <w14:solidFill>
              <w14:schemeClr w14:val="tx1"/>
            </w14:solidFill>
          </w14:textFill>
        </w:rPr>
        <w:t xml:space="preserve">c. </w:t>
      </w:r>
    </w:p>
    <w:p w14:paraId="029BC1F4">
      <w:pPr>
        <w:pStyle w:val="62"/>
        <w:numPr>
          <w:ilvl w:val="0"/>
          <w:numId w:val="24"/>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Giúp website hi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th</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w:t>
      </w:r>
      <w:r>
        <w:rPr>
          <w:rFonts w:cs="Courier New"/>
          <w:color w:val="000000" w:themeColor="text1"/>
          <w:sz w:val="26"/>
          <w:szCs w:val="26"/>
          <w14:textFill>
            <w14:solidFill>
              <w14:schemeClr w14:val="tx1"/>
            </w14:solidFill>
          </w14:textFill>
        </w:rPr>
        <w:t>đẹ</w:t>
      </w:r>
      <w:r>
        <w:rPr>
          <w:color w:val="000000" w:themeColor="text1"/>
          <w:sz w:val="26"/>
          <w:szCs w:val="26"/>
          <w14:textFill>
            <w14:solidFill>
              <w14:schemeClr w14:val="tx1"/>
            </w14:solidFill>
          </w14:textFill>
        </w:rPr>
        <w:t>p h</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n. </w:t>
      </w:r>
    </w:p>
    <w:p w14:paraId="0C5551FF">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40" w:name="_Toc230805433"/>
      <w:bookmarkStart w:id="141" w:name="_Toc231198969"/>
      <w:bookmarkStart w:id="142" w:name="_Toc7507"/>
      <w:r>
        <w:rPr>
          <w:rFonts w:cs="Courier New"/>
          <w:b/>
          <w:bCs/>
          <w:color w:val="000000" w:themeColor="text1"/>
          <w:sz w:val="26"/>
          <w:szCs w:val="26"/>
          <w14:textFill>
            <w14:solidFill>
              <w14:schemeClr w14:val="tx1"/>
            </w14:solidFill>
          </w14:textFill>
        </w:rPr>
        <w:t>Đặ</w:t>
      </w:r>
      <w:r>
        <w:rPr>
          <w:b/>
          <w:bCs/>
          <w:color w:val="000000" w:themeColor="text1"/>
          <w:sz w:val="26"/>
          <w:szCs w:val="26"/>
          <w14:textFill>
            <w14:solidFill>
              <w14:schemeClr w14:val="tx1"/>
            </w14:solidFill>
          </w14:textFill>
        </w:rPr>
        <w:t xml:space="preserve">c </w:t>
      </w:r>
      <w:r>
        <w:rPr>
          <w:rFonts w:cs="Courier New"/>
          <w:b/>
          <w:bCs/>
          <w:color w:val="000000" w:themeColor="text1"/>
          <w:sz w:val="26"/>
          <w:szCs w:val="26"/>
          <w14:textFill>
            <w14:solidFill>
              <w14:schemeClr w14:val="tx1"/>
            </w14:solidFill>
          </w14:textFill>
        </w:rPr>
        <w:t>đ</w:t>
      </w:r>
      <w:r>
        <w:rPr>
          <w:b/>
          <w:bCs/>
          <w:color w:val="000000" w:themeColor="text1"/>
          <w:sz w:val="26"/>
          <w:szCs w:val="26"/>
          <w14:textFill>
            <w14:solidFill>
              <w14:schemeClr w14:val="tx1"/>
            </w14:solidFill>
          </w14:textFill>
        </w:rPr>
        <w:t>i</w:t>
      </w:r>
      <w:r>
        <w:rPr>
          <w:rFonts w:cs="Courier New"/>
          <w:b/>
          <w:bCs/>
          <w:color w:val="000000" w:themeColor="text1"/>
          <w:sz w:val="26"/>
          <w:szCs w:val="26"/>
          <w14:textFill>
            <w14:solidFill>
              <w14:schemeClr w14:val="tx1"/>
            </w14:solidFill>
          </w14:textFill>
        </w:rPr>
        <w:t>ể</w:t>
      </w:r>
      <w:r>
        <w:rPr>
          <w:b/>
          <w:bCs/>
          <w:color w:val="000000" w:themeColor="text1"/>
          <w:sz w:val="26"/>
          <w:szCs w:val="26"/>
          <w14:textFill>
            <w14:solidFill>
              <w14:schemeClr w14:val="tx1"/>
            </w14:solidFill>
          </w14:textFill>
        </w:rPr>
        <w:t>m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CSS:</w:t>
      </w:r>
      <w:bookmarkEnd w:id="140"/>
      <w:bookmarkEnd w:id="141"/>
      <w:bookmarkEnd w:id="142"/>
    </w:p>
    <w:p w14:paraId="12439D09">
      <w:pPr>
        <w:pStyle w:val="62"/>
        <w:numPr>
          <w:ilvl w:val="0"/>
          <w:numId w:val="25"/>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Giúp tách ph</w:t>
      </w:r>
      <w:r>
        <w:rPr>
          <w:rFonts w:cs="Courier New"/>
          <w:color w:val="000000" w:themeColor="text1"/>
          <w:sz w:val="26"/>
          <w:szCs w:val="26"/>
          <w14:textFill>
            <w14:solidFill>
              <w14:schemeClr w14:val="tx1"/>
            </w14:solidFill>
          </w14:textFill>
        </w:rPr>
        <w:t>ầ</w:t>
      </w:r>
      <w:r>
        <w:rPr>
          <w:color w:val="000000" w:themeColor="text1"/>
          <w:sz w:val="26"/>
          <w:szCs w:val="26"/>
          <w14:textFill>
            <w14:solidFill>
              <w14:schemeClr w14:val="tx1"/>
            </w14:solidFill>
          </w14:textFill>
        </w:rPr>
        <w:t>n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kh</w:t>
      </w:r>
      <w:r>
        <w:rPr>
          <w:rFonts w:cs="Courier New"/>
          <w:color w:val="000000" w:themeColor="text1"/>
          <w:sz w:val="26"/>
          <w:szCs w:val="26"/>
          <w14:textFill>
            <w14:solidFill>
              <w14:schemeClr w14:val="tx1"/>
            </w14:solidFill>
          </w14:textFill>
        </w:rPr>
        <w:t>ỏ</w:t>
      </w:r>
      <w:r>
        <w:rPr>
          <w:color w:val="000000" w:themeColor="text1"/>
          <w:sz w:val="26"/>
          <w:szCs w:val="26"/>
          <w14:textFill>
            <w14:solidFill>
              <w14:schemeClr w14:val="tx1"/>
            </w14:solidFill>
          </w14:textFill>
        </w:rPr>
        <w:t>i n</w:t>
      </w:r>
      <w:r>
        <w:rPr>
          <w:rFonts w:cs="Courier New"/>
          <w:color w:val="000000" w:themeColor="text1"/>
          <w:sz w:val="26"/>
          <w:szCs w:val="26"/>
          <w14:textFill>
            <w14:solidFill>
              <w14:schemeClr w14:val="tx1"/>
            </w14:solidFill>
          </w14:textFill>
        </w:rPr>
        <w:t>ộ</w:t>
      </w:r>
      <w:r>
        <w:rPr>
          <w:color w:val="000000" w:themeColor="text1"/>
          <w:sz w:val="26"/>
          <w:szCs w:val="26"/>
          <w14:textFill>
            <w14:solidFill>
              <w14:schemeClr w14:val="tx1"/>
            </w14:solidFill>
          </w14:textFill>
        </w:rPr>
        <w:t xml:space="preserve">i dung HTML. </w:t>
      </w:r>
    </w:p>
    <w:p w14:paraId="0F8256DC">
      <w:pPr>
        <w:pStyle w:val="62"/>
        <w:numPr>
          <w:ilvl w:val="0"/>
          <w:numId w:val="25"/>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w:t>
      </w:r>
      <w:r>
        <w:rPr>
          <w:rFonts w:cs="Courier New"/>
          <w:color w:val="000000" w:themeColor="text1"/>
          <w:sz w:val="26"/>
          <w:szCs w:val="26"/>
          <w14:textFill>
            <w14:solidFill>
              <w14:schemeClr w14:val="tx1"/>
            </w14:solidFill>
          </w14:textFill>
        </w:rPr>
        <w:t>ỗ</w:t>
      </w:r>
      <w:r>
        <w:rPr>
          <w:color w:val="000000" w:themeColor="text1"/>
          <w:sz w:val="26"/>
          <w:szCs w:val="26"/>
          <w14:textFill>
            <w14:solidFill>
              <w14:schemeClr w14:val="tx1"/>
            </w14:solidFill>
          </w14:textFill>
        </w:rPr>
        <w:t xml:space="preserve"> tr</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 xml:space="preserve"> thi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 responsive cho nhi</w:t>
      </w:r>
      <w:r>
        <w:rPr>
          <w:rFonts w:cs="Courier New"/>
          <w:color w:val="000000" w:themeColor="text1"/>
          <w:sz w:val="26"/>
          <w:szCs w:val="26"/>
          <w14:textFill>
            <w14:solidFill>
              <w14:schemeClr w14:val="tx1"/>
            </w14:solidFill>
          </w14:textFill>
        </w:rPr>
        <w:t>ề</w:t>
      </w:r>
      <w:r>
        <w:rPr>
          <w:color w:val="000000" w:themeColor="text1"/>
          <w:sz w:val="26"/>
          <w:szCs w:val="26"/>
          <w14:textFill>
            <w14:solidFill>
              <w14:schemeClr w14:val="tx1"/>
            </w14:solidFill>
          </w14:textFill>
        </w:rPr>
        <w:t>u thi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b</w:t>
      </w:r>
      <w:r>
        <w:rPr>
          <w:rFonts w:cs="Courier New"/>
          <w:color w:val="000000" w:themeColor="text1"/>
          <w:sz w:val="26"/>
          <w:szCs w:val="26"/>
          <w14:textFill>
            <w14:solidFill>
              <w14:schemeClr w14:val="tx1"/>
            </w14:solidFill>
          </w14:textFill>
        </w:rPr>
        <w:t>ị</w:t>
      </w:r>
      <w:r>
        <w:rPr>
          <w:color w:val="000000" w:themeColor="text1"/>
          <w:sz w:val="26"/>
          <w:szCs w:val="26"/>
          <w14:textFill>
            <w14:solidFill>
              <w14:schemeClr w14:val="tx1"/>
            </w14:solidFill>
          </w14:textFill>
        </w:rPr>
        <w:t xml:space="preserve">. </w:t>
      </w:r>
    </w:p>
    <w:p w14:paraId="1FADAB35">
      <w:pPr>
        <w:pStyle w:val="62"/>
        <w:numPr>
          <w:ilvl w:val="0"/>
          <w:numId w:val="25"/>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w:t>
      </w:r>
      <w:r>
        <w:rPr>
          <w:rFonts w:cs="Courier New"/>
          <w:color w:val="000000" w:themeColor="text1"/>
          <w:sz w:val="26"/>
          <w:szCs w:val="26"/>
          <w14:textFill>
            <w14:solidFill>
              <w14:schemeClr w14:val="tx1"/>
            </w14:solidFill>
          </w14:textFill>
        </w:rPr>
        <w:t>ễ</w:t>
      </w:r>
      <w:r>
        <w:rPr>
          <w:color w:val="000000" w:themeColor="text1"/>
          <w:sz w:val="26"/>
          <w:szCs w:val="26"/>
          <w14:textFill>
            <w14:solidFill>
              <w14:schemeClr w14:val="tx1"/>
            </w14:solidFill>
          </w14:textFill>
        </w:rPr>
        <w:t xml:space="preserve"> d</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ng ch</w:t>
      </w:r>
      <w:r>
        <w:rPr>
          <w:rFonts w:cs="Courier New"/>
          <w:color w:val="000000" w:themeColor="text1"/>
          <w:sz w:val="26"/>
          <w:szCs w:val="26"/>
          <w14:textFill>
            <w14:solidFill>
              <w14:schemeClr w14:val="tx1"/>
            </w14:solidFill>
          </w14:textFill>
        </w:rPr>
        <w:t>ỉ</w:t>
      </w:r>
      <w:r>
        <w:rPr>
          <w:color w:val="000000" w:themeColor="text1"/>
          <w:sz w:val="26"/>
          <w:szCs w:val="26"/>
          <w14:textFill>
            <w14:solidFill>
              <w14:schemeClr w14:val="tx1"/>
            </w14:solidFill>
          </w14:textFill>
        </w:rPr>
        <w:t>nh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a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n. </w:t>
      </w:r>
    </w:p>
    <w:p w14:paraId="47D709F2">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43" w:name="_Toc231198970"/>
      <w:bookmarkStart w:id="144" w:name="_Toc230805434"/>
      <w:bookmarkStart w:id="145" w:name="_Toc19259"/>
      <w:r>
        <w:rPr>
          <w:b/>
          <w:bCs/>
          <w:color w:val="000000" w:themeColor="text1"/>
          <w:sz w:val="26"/>
          <w:szCs w:val="26"/>
          <w14:textFill>
            <w14:solidFill>
              <w14:schemeClr w14:val="tx1"/>
            </w14:solidFill>
          </w14:textFill>
        </w:rPr>
        <w:t>Vai trò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CSS:</w:t>
      </w:r>
      <w:bookmarkEnd w:id="143"/>
      <w:bookmarkEnd w:id="144"/>
      <w:bookmarkEnd w:id="145"/>
    </w:p>
    <w:p w14:paraId="00CB8D0A">
      <w:pPr>
        <w:spacing w:after="0" w:line="360" w:lineRule="auto"/>
        <w:ind w:firstLine="61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CSS giúp website </w:t>
      </w:r>
      <w:r>
        <w:rPr>
          <w:rFonts w:cs="Courier New"/>
          <w:color w:val="000000" w:themeColor="text1"/>
          <w:sz w:val="26"/>
          <w:szCs w:val="26"/>
          <w14:textFill>
            <w14:solidFill>
              <w14:schemeClr w14:val="tx1"/>
            </w14:solidFill>
          </w14:textFill>
        </w:rPr>
        <w:t>đị</w:t>
      </w:r>
      <w:r>
        <w:rPr>
          <w:color w:val="000000" w:themeColor="text1"/>
          <w:sz w:val="26"/>
          <w:szCs w:val="26"/>
          <w14:textFill>
            <w14:solidFill>
              <w14:schemeClr w14:val="tx1"/>
            </w14:solidFill>
          </w14:textFill>
        </w:rPr>
        <w:t>nh h</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n,giúp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chuy</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nghi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p, tr</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quan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thu h</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t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ng h</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n.</w:t>
      </w:r>
    </w:p>
    <w:p w14:paraId="62C67BF7">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146" w:name="_Toc230805435"/>
      <w:bookmarkStart w:id="147" w:name="_Toc13052"/>
      <w:r>
        <w:rPr>
          <w:rFonts w:ascii="Times New Roman" w:hAnsi="Times New Roman" w:cs="Times New Roman"/>
          <w:color w:val="auto"/>
          <w:sz w:val="26"/>
          <w:szCs w:val="26"/>
        </w:rPr>
        <w:t>4.3.JavaScript</w:t>
      </w:r>
      <w:bookmarkEnd w:id="146"/>
      <w:bookmarkEnd w:id="147"/>
    </w:p>
    <w:p w14:paraId="7BA83870">
      <w:pPr>
        <w:spacing w:after="0" w:line="360" w:lineRule="auto"/>
        <w:ind w:left="3" w:firstLine="622"/>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JavaScript là ngôn ng</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w:t>
      </w:r>
      <w:r>
        <w:rPr>
          <w:rFonts w:cs="Courier New"/>
          <w:color w:val="000000" w:themeColor="text1"/>
          <w:sz w:val="26"/>
          <w:szCs w:val="26"/>
          <w14:textFill>
            <w14:solidFill>
              <w14:schemeClr w14:val="tx1"/>
            </w14:solidFill>
          </w14:textFill>
        </w:rPr>
        <w:t>ậ</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để</w:t>
      </w:r>
      <w:r>
        <w:rPr>
          <w:color w:val="000000" w:themeColor="text1"/>
          <w:sz w:val="26"/>
          <w:szCs w:val="26"/>
          <w14:textFill>
            <w14:solidFill>
              <w14:schemeClr w14:val="tx1"/>
            </w14:solidFill>
          </w14:textFill>
        </w:rPr>
        <w:t xml:space="preserve"> 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s</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 xml:space="preserve"> t</w:t>
      </w:r>
      <w:r>
        <w:rPr>
          <w:rFonts w:cs="Courier New"/>
          <w:color w:val="000000" w:themeColor="text1"/>
          <w:sz w:val="26"/>
          <w:szCs w:val="26"/>
          <w14:textFill>
            <w14:solidFill>
              <w14:schemeClr w14:val="tx1"/>
            </w14:solidFill>
          </w14:textFill>
        </w:rPr>
        <w:t>ươ</w:t>
      </w:r>
      <w:r>
        <w:rPr>
          <w:color w:val="000000" w:themeColor="text1"/>
          <w:sz w:val="26"/>
          <w:szCs w:val="26"/>
          <w14:textFill>
            <w14:solidFill>
              <w14:schemeClr w14:val="tx1"/>
            </w14:solidFill>
          </w14:textFill>
        </w:rPr>
        <w:t>ng t</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ch</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c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website.</w:t>
      </w:r>
    </w:p>
    <w:p w14:paraId="7E540E77">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48" w:name="_Toc231198972"/>
      <w:bookmarkStart w:id="149" w:name="_Toc230805436"/>
      <w:bookmarkStart w:id="150" w:name="_Toc5244"/>
      <w:r>
        <w:rPr>
          <w:b/>
          <w:bCs/>
          <w:color w:val="000000" w:themeColor="text1"/>
          <w:sz w:val="26"/>
          <w:szCs w:val="26"/>
          <w14:textFill>
            <w14:solidFill>
              <w14:schemeClr w14:val="tx1"/>
            </w14:solidFill>
          </w14:textFill>
        </w:rPr>
        <w:t>Ch</w:t>
      </w:r>
      <w:r>
        <w:rPr>
          <w:rFonts w:cs="Courier New"/>
          <w:b/>
          <w:bCs/>
          <w:color w:val="000000" w:themeColor="text1"/>
          <w:sz w:val="26"/>
          <w:szCs w:val="26"/>
          <w14:textFill>
            <w14:solidFill>
              <w14:schemeClr w14:val="tx1"/>
            </w14:solidFill>
          </w14:textFill>
        </w:rPr>
        <w:t>ứ</w:t>
      </w:r>
      <w:r>
        <w:rPr>
          <w:b/>
          <w:bCs/>
          <w:color w:val="000000" w:themeColor="text1"/>
          <w:sz w:val="26"/>
          <w:szCs w:val="26"/>
          <w14:textFill>
            <w14:solidFill>
              <w14:schemeClr w14:val="tx1"/>
            </w14:solidFill>
          </w14:textFill>
        </w:rPr>
        <w:t>c n</w:t>
      </w:r>
      <w:r>
        <w:rPr>
          <w:rFonts w:cs="Courier New"/>
          <w:b/>
          <w:bCs/>
          <w:color w:val="000000" w:themeColor="text1"/>
          <w:sz w:val="26"/>
          <w:szCs w:val="26"/>
          <w14:textFill>
            <w14:solidFill>
              <w14:schemeClr w14:val="tx1"/>
            </w14:solidFill>
          </w14:textFill>
        </w:rPr>
        <w:t>ă</w:t>
      </w:r>
      <w:r>
        <w:rPr>
          <w:b/>
          <w:bCs/>
          <w:color w:val="000000" w:themeColor="text1"/>
          <w:sz w:val="26"/>
          <w:szCs w:val="26"/>
          <w14:textFill>
            <w14:solidFill>
              <w14:schemeClr w14:val="tx1"/>
            </w14:solidFill>
          </w14:textFill>
        </w:rPr>
        <w:t>ng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JavaScript:</w:t>
      </w:r>
      <w:bookmarkEnd w:id="148"/>
      <w:bookmarkEnd w:id="149"/>
      <w:bookmarkEnd w:id="150"/>
    </w:p>
    <w:p w14:paraId="590F4B13">
      <w:pPr>
        <w:pStyle w:val="62"/>
        <w:numPr>
          <w:ilvl w:val="0"/>
          <w:numId w:val="26"/>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hi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u </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 xml:space="preserve">ng. </w:t>
      </w:r>
    </w:p>
    <w:p w14:paraId="20538BA2">
      <w:pPr>
        <w:pStyle w:val="62"/>
        <w:numPr>
          <w:ilvl w:val="0"/>
          <w:numId w:val="26"/>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m tra d</w:t>
      </w:r>
      <w:r>
        <w:rPr>
          <w:rFonts w:cs="Courier New"/>
          <w:color w:val="000000" w:themeColor="text1"/>
          <w:sz w:val="26"/>
          <w:szCs w:val="26"/>
          <w14:textFill>
            <w14:solidFill>
              <w14:schemeClr w14:val="tx1"/>
            </w14:solidFill>
          </w14:textFill>
        </w:rPr>
        <w:t>ữ</w:t>
      </w:r>
      <w:r>
        <w:rPr>
          <w:color w:val="000000" w:themeColor="text1"/>
          <w:sz w:val="26"/>
          <w:szCs w:val="26"/>
          <w14:textFill>
            <w14:solidFill>
              <w14:schemeClr w14:val="tx1"/>
            </w14:solidFill>
          </w14:textFill>
        </w:rPr>
        <w:t xml:space="preserve"> li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u bi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u m</w:t>
      </w:r>
      <w:r>
        <w:rPr>
          <w:rFonts w:cs="Courier New"/>
          <w:color w:val="000000" w:themeColor="text1"/>
          <w:sz w:val="26"/>
          <w:szCs w:val="26"/>
          <w14:textFill>
            <w14:solidFill>
              <w14:schemeClr w14:val="tx1"/>
            </w14:solidFill>
          </w14:textFill>
        </w:rPr>
        <w:t>ẫ</w:t>
      </w:r>
      <w:r>
        <w:rPr>
          <w:color w:val="000000" w:themeColor="text1"/>
          <w:sz w:val="26"/>
          <w:szCs w:val="26"/>
          <w14:textFill>
            <w14:solidFill>
              <w14:schemeClr w14:val="tx1"/>
            </w14:solidFill>
          </w14:textFill>
        </w:rPr>
        <w:t xml:space="preserve">u. </w:t>
      </w:r>
    </w:p>
    <w:p w14:paraId="28A3FCC4">
      <w:pPr>
        <w:pStyle w:val="62"/>
        <w:numPr>
          <w:ilvl w:val="0"/>
          <w:numId w:val="26"/>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s</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 xml:space="preserve"> ki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n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 xml:space="preserve">n trang web. </w:t>
      </w:r>
    </w:p>
    <w:p w14:paraId="0DE96DD5">
      <w:pPr>
        <w:pStyle w:val="62"/>
        <w:numPr>
          <w:ilvl w:val="0"/>
          <w:numId w:val="26"/>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 xml:space="preserve">o menu, slideshow, popup. </w:t>
      </w:r>
    </w:p>
    <w:p w14:paraId="722D5995">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51" w:name="_Toc230805437"/>
      <w:bookmarkStart w:id="152" w:name="_Toc231198973"/>
      <w:bookmarkStart w:id="153" w:name="_Toc7715"/>
      <w:r>
        <w:rPr>
          <w:rFonts w:cs="Courier New"/>
          <w:b/>
          <w:bCs/>
          <w:color w:val="000000" w:themeColor="text1"/>
          <w:sz w:val="26"/>
          <w:szCs w:val="26"/>
          <w14:textFill>
            <w14:solidFill>
              <w14:schemeClr w14:val="tx1"/>
            </w14:solidFill>
          </w14:textFill>
        </w:rPr>
        <w:t>Đặ</w:t>
      </w:r>
      <w:r>
        <w:rPr>
          <w:b/>
          <w:bCs/>
          <w:color w:val="000000" w:themeColor="text1"/>
          <w:sz w:val="26"/>
          <w:szCs w:val="26"/>
          <w14:textFill>
            <w14:solidFill>
              <w14:schemeClr w14:val="tx1"/>
            </w14:solidFill>
          </w14:textFill>
        </w:rPr>
        <w:t xml:space="preserve">c </w:t>
      </w:r>
      <w:r>
        <w:rPr>
          <w:rFonts w:cs="Courier New"/>
          <w:b/>
          <w:bCs/>
          <w:color w:val="000000" w:themeColor="text1"/>
          <w:sz w:val="26"/>
          <w:szCs w:val="26"/>
          <w14:textFill>
            <w14:solidFill>
              <w14:schemeClr w14:val="tx1"/>
            </w14:solidFill>
          </w14:textFill>
        </w:rPr>
        <w:t>đ</w:t>
      </w:r>
      <w:r>
        <w:rPr>
          <w:b/>
          <w:bCs/>
          <w:color w:val="000000" w:themeColor="text1"/>
          <w:sz w:val="26"/>
          <w:szCs w:val="26"/>
          <w14:textFill>
            <w14:solidFill>
              <w14:schemeClr w14:val="tx1"/>
            </w14:solidFill>
          </w14:textFill>
        </w:rPr>
        <w:t>i</w:t>
      </w:r>
      <w:r>
        <w:rPr>
          <w:rFonts w:cs="Courier New"/>
          <w:b/>
          <w:bCs/>
          <w:color w:val="000000" w:themeColor="text1"/>
          <w:sz w:val="26"/>
          <w:szCs w:val="26"/>
          <w14:textFill>
            <w14:solidFill>
              <w14:schemeClr w14:val="tx1"/>
            </w14:solidFill>
          </w14:textFill>
        </w:rPr>
        <w:t>ể</w:t>
      </w:r>
      <w:r>
        <w:rPr>
          <w:b/>
          <w:bCs/>
          <w:color w:val="000000" w:themeColor="text1"/>
          <w:sz w:val="26"/>
          <w:szCs w:val="26"/>
          <w14:textFill>
            <w14:solidFill>
              <w14:schemeClr w14:val="tx1"/>
            </w14:solidFill>
          </w14:textFill>
        </w:rPr>
        <w:t>m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JavaScript:</w:t>
      </w:r>
      <w:bookmarkEnd w:id="151"/>
      <w:bookmarkEnd w:id="152"/>
      <w:bookmarkEnd w:id="153"/>
    </w:p>
    <w:p w14:paraId="08E27AE3">
      <w:pPr>
        <w:pStyle w:val="62"/>
        <w:numPr>
          <w:ilvl w:val="0"/>
          <w:numId w:val="27"/>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y tr</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 ti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p tr</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n tr</w:t>
      </w:r>
      <w:r>
        <w:rPr>
          <w:rFonts w:cs="Device Font 10cpi"/>
          <w:color w:val="000000" w:themeColor="text1"/>
          <w:sz w:val="26"/>
          <w:szCs w:val="26"/>
          <w14:textFill>
            <w14:solidFill>
              <w14:schemeClr w14:val="tx1"/>
            </w14:solidFill>
          </w14:textFill>
        </w:rPr>
        <w:t>ì</w:t>
      </w:r>
      <w:r>
        <w:rPr>
          <w:color w:val="000000" w:themeColor="text1"/>
          <w:sz w:val="26"/>
          <w:szCs w:val="26"/>
          <w14:textFill>
            <w14:solidFill>
              <w14:schemeClr w14:val="tx1"/>
            </w14:solidFill>
          </w14:textFill>
        </w:rPr>
        <w:t>nh duy</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t. </w:t>
      </w:r>
    </w:p>
    <w:p w14:paraId="62B7DAB4">
      <w:pPr>
        <w:pStyle w:val="62"/>
        <w:numPr>
          <w:ilvl w:val="0"/>
          <w:numId w:val="27"/>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kh</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t</w:t>
      </w:r>
      <w:r>
        <w:rPr>
          <w:rFonts w:cs="Courier New"/>
          <w:color w:val="000000" w:themeColor="text1"/>
          <w:sz w:val="26"/>
          <w:szCs w:val="26"/>
          <w14:textFill>
            <w14:solidFill>
              <w14:schemeClr w14:val="tx1"/>
            </w14:solidFill>
          </w14:textFill>
        </w:rPr>
        <w:t>ươ</w:t>
      </w:r>
      <w:r>
        <w:rPr>
          <w:color w:val="000000" w:themeColor="text1"/>
          <w:sz w:val="26"/>
          <w:szCs w:val="26"/>
          <w14:textFill>
            <w14:solidFill>
              <w14:schemeClr w14:val="tx1"/>
            </w14:solidFill>
          </w14:textFill>
        </w:rPr>
        <w:t>ng t</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 xml:space="preserve">c cho website. </w:t>
      </w:r>
    </w:p>
    <w:p w14:paraId="5CA4D7C4">
      <w:pPr>
        <w:pStyle w:val="62"/>
        <w:numPr>
          <w:ilvl w:val="0"/>
          <w:numId w:val="27"/>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t</w:t>
      </w:r>
      <w:r>
        <w:rPr>
          <w:rFonts w:cs="Courier New"/>
          <w:color w:val="000000" w:themeColor="text1"/>
          <w:sz w:val="26"/>
          <w:szCs w:val="26"/>
          <w14:textFill>
            <w14:solidFill>
              <w14:schemeClr w14:val="tx1"/>
            </w14:solidFill>
          </w14:textFill>
        </w:rPr>
        <w:t>ố</w:t>
      </w:r>
      <w:r>
        <w:rPr>
          <w:color w:val="000000" w:themeColor="text1"/>
          <w:sz w:val="26"/>
          <w:szCs w:val="26"/>
          <w14:textFill>
            <w14:solidFill>
              <w14:schemeClr w14:val="tx1"/>
            </w14:solidFill>
          </w14:textFill>
        </w:rPr>
        <w:t>t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HTML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CSS. </w:t>
      </w:r>
    </w:p>
    <w:p w14:paraId="37438607">
      <w:pPr>
        <w:spacing w:after="0" w:line="360" w:lineRule="auto"/>
        <w:ind w:left="625" w:hanging="1439" w:hangingChars="553"/>
        <w:outlineLvl w:val="2"/>
        <w:rPr>
          <w:rFonts w:ascii="Times New Roma" w:hAnsi="Times New Roma"/>
          <w:b/>
          <w:bCs/>
          <w:color w:val="000000" w:themeColor="text1"/>
          <w:sz w:val="26"/>
          <w:szCs w:val="26"/>
          <w14:textFill>
            <w14:solidFill>
              <w14:schemeClr w14:val="tx1"/>
            </w14:solidFill>
          </w14:textFill>
        </w:rPr>
      </w:pPr>
      <w:bookmarkStart w:id="154" w:name="_Toc231198974"/>
      <w:bookmarkStart w:id="155" w:name="_Toc230805438"/>
      <w:bookmarkStart w:id="156" w:name="_Toc19820"/>
      <w:r>
        <w:rPr>
          <w:b/>
          <w:bCs/>
          <w:color w:val="000000" w:themeColor="text1"/>
          <w:sz w:val="26"/>
          <w:szCs w:val="26"/>
          <w14:textFill>
            <w14:solidFill>
              <w14:schemeClr w14:val="tx1"/>
            </w14:solidFill>
          </w14:textFill>
        </w:rPr>
        <w:t>Vai trò c</w:t>
      </w:r>
      <w:r>
        <w:rPr>
          <w:rFonts w:cs="Courier New"/>
          <w:b/>
          <w:bCs/>
          <w:color w:val="000000" w:themeColor="text1"/>
          <w:sz w:val="26"/>
          <w:szCs w:val="26"/>
          <w14:textFill>
            <w14:solidFill>
              <w14:schemeClr w14:val="tx1"/>
            </w14:solidFill>
          </w14:textFill>
        </w:rPr>
        <w:t>ủ</w:t>
      </w:r>
      <w:r>
        <w:rPr>
          <w:b/>
          <w:bCs/>
          <w:color w:val="000000" w:themeColor="text1"/>
          <w:sz w:val="26"/>
          <w:szCs w:val="26"/>
          <w14:textFill>
            <w14:solidFill>
              <w14:schemeClr w14:val="tx1"/>
            </w14:solidFill>
          </w14:textFill>
        </w:rPr>
        <w:t>a JavaScript:</w:t>
      </w:r>
      <w:bookmarkEnd w:id="154"/>
      <w:bookmarkEnd w:id="155"/>
      <w:bookmarkEnd w:id="156"/>
    </w:p>
    <w:p w14:paraId="064FFF31">
      <w:pPr>
        <w:spacing w:after="0" w:line="360" w:lineRule="auto"/>
        <w:ind w:left="61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JavaScript giúp website tr</w:t>
      </w:r>
      <w:r>
        <w:rPr>
          <w:rFonts w:cs="Courier New"/>
          <w:color w:val="000000" w:themeColor="text1"/>
          <w:sz w:val="26"/>
          <w:szCs w:val="26"/>
          <w14:textFill>
            <w14:solidFill>
              <w14:schemeClr w14:val="tx1"/>
            </w14:solidFill>
          </w14:textFill>
        </w:rPr>
        <w:t>ở</w:t>
      </w:r>
      <w:r>
        <w:rPr>
          <w:color w:val="000000" w:themeColor="text1"/>
          <w:sz w:val="26"/>
          <w:szCs w:val="26"/>
          <w14:textFill>
            <w14:solidFill>
              <w14:schemeClr w14:val="tx1"/>
            </w14:solidFill>
          </w14:textFill>
        </w:rPr>
        <w:t xml:space="preserve"> n</w:t>
      </w:r>
      <w:r>
        <w:rPr>
          <w:rFonts w:cs="Device Font 10cpi"/>
          <w:color w:val="000000" w:themeColor="text1"/>
          <w:sz w:val="26"/>
          <w:szCs w:val="26"/>
          <w14:textFill>
            <w14:solidFill>
              <w14:schemeClr w14:val="tx1"/>
            </w14:solidFill>
          </w14:textFill>
        </w:rPr>
        <w:t>ê</w:t>
      </w:r>
      <w:r>
        <w:rPr>
          <w:color w:val="000000" w:themeColor="text1"/>
          <w:sz w:val="26"/>
          <w:szCs w:val="26"/>
          <w14:textFill>
            <w14:solidFill>
              <w14:schemeClr w14:val="tx1"/>
            </w14:solidFill>
          </w14:textFill>
        </w:rPr>
        <w:t xml:space="preserve">n sinh </w:t>
      </w:r>
      <w:r>
        <w:rPr>
          <w:rFonts w:cs="Courier New"/>
          <w:color w:val="000000" w:themeColor="text1"/>
          <w:sz w:val="26"/>
          <w:szCs w:val="26"/>
          <w14:textFill>
            <w14:solidFill>
              <w14:schemeClr w14:val="tx1"/>
            </w14:solidFill>
          </w14:textFill>
        </w:rPr>
        <w:t>độ</w:t>
      </w:r>
      <w:r>
        <w:rPr>
          <w:color w:val="000000" w:themeColor="text1"/>
          <w:sz w:val="26"/>
          <w:szCs w:val="26"/>
          <w14:textFill>
            <w14:solidFill>
              <w14:schemeClr w14:val="tx1"/>
            </w14:solidFill>
          </w14:textFill>
        </w:rPr>
        <w:t>ng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t</w:t>
      </w:r>
      <w:r>
        <w:rPr>
          <w:rFonts w:cs="Courier New"/>
          <w:color w:val="000000" w:themeColor="text1"/>
          <w:sz w:val="26"/>
          <w:szCs w:val="26"/>
          <w14:textFill>
            <w14:solidFill>
              <w14:schemeClr w14:val="tx1"/>
            </w14:solidFill>
          </w14:textFill>
        </w:rPr>
        <w:t>ươ</w:t>
      </w:r>
      <w:r>
        <w:rPr>
          <w:color w:val="000000" w:themeColor="text1"/>
          <w:sz w:val="26"/>
          <w:szCs w:val="26"/>
          <w14:textFill>
            <w14:solidFill>
              <w14:schemeClr w14:val="tx1"/>
            </w14:solidFill>
          </w14:textFill>
        </w:rPr>
        <w:t>ng t</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 v</w:t>
      </w:r>
      <w:r>
        <w:rPr>
          <w:rFonts w:cs="Courier New"/>
          <w:color w:val="000000" w:themeColor="text1"/>
          <w:sz w:val="26"/>
          <w:szCs w:val="26"/>
          <w14:textFill>
            <w14:solidFill>
              <w14:schemeClr w14:val="tx1"/>
            </w14:solidFill>
          </w14:textFill>
        </w:rPr>
        <w:t>ớ</w:t>
      </w:r>
      <w:r>
        <w:rPr>
          <w:color w:val="000000" w:themeColor="text1"/>
          <w:sz w:val="26"/>
          <w:szCs w:val="26"/>
          <w14:textFill>
            <w14:solidFill>
              <w14:schemeClr w14:val="tx1"/>
            </w14:solidFill>
          </w14:textFill>
        </w:rPr>
        <w:t>i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ng theo th</w:t>
      </w:r>
      <w:r>
        <w:rPr>
          <w:rFonts w:cs="Courier New"/>
          <w:color w:val="000000" w:themeColor="text1"/>
          <w:sz w:val="26"/>
          <w:szCs w:val="26"/>
          <w14:textFill>
            <w14:solidFill>
              <w14:schemeClr w14:val="tx1"/>
            </w14:solidFill>
          </w14:textFill>
        </w:rPr>
        <w:t>ờ</w:t>
      </w:r>
      <w:r>
        <w:rPr>
          <w:color w:val="000000" w:themeColor="text1"/>
          <w:sz w:val="26"/>
          <w:szCs w:val="26"/>
          <w14:textFill>
            <w14:solidFill>
              <w14:schemeClr w14:val="tx1"/>
            </w14:solidFill>
          </w14:textFill>
        </w:rPr>
        <w:t>i gian th</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c.</w:t>
      </w:r>
    </w:p>
    <w:p w14:paraId="2DD456B0">
      <w:pPr>
        <w:spacing w:after="0" w:line="360" w:lineRule="auto"/>
        <w:ind w:left="625" w:hanging="1439" w:hangingChars="553"/>
        <w:outlineLvl w:val="1"/>
        <w:rPr>
          <w:rFonts w:ascii="Times New Roma" w:hAnsi="Times New Roma"/>
          <w:b/>
          <w:bCs/>
          <w:color w:val="000000" w:themeColor="text1"/>
          <w:sz w:val="26"/>
          <w:szCs w:val="26"/>
          <w14:textFill>
            <w14:solidFill>
              <w14:schemeClr w14:val="tx1"/>
            </w14:solidFill>
          </w14:textFill>
        </w:rPr>
      </w:pPr>
      <w:bookmarkStart w:id="157" w:name="_Toc231198975"/>
      <w:bookmarkStart w:id="158" w:name="_Toc230805439"/>
      <w:bookmarkStart w:id="159" w:name="_Toc5831"/>
      <w:r>
        <w:rPr>
          <w:b/>
          <w:bCs/>
          <w:color w:val="000000" w:themeColor="text1"/>
          <w:sz w:val="26"/>
          <w:szCs w:val="26"/>
          <w14:textFill>
            <w14:solidFill>
              <w14:schemeClr w14:val="tx1"/>
            </w14:solidFill>
          </w14:textFill>
        </w:rPr>
        <w:t>M</w:t>
      </w:r>
      <w:r>
        <w:rPr>
          <w:rFonts w:cs="Courier New"/>
          <w:b/>
          <w:bCs/>
          <w:color w:val="000000" w:themeColor="text1"/>
          <w:sz w:val="26"/>
          <w:szCs w:val="26"/>
          <w14:textFill>
            <w14:solidFill>
              <w14:schemeClr w14:val="tx1"/>
            </w14:solidFill>
          </w14:textFill>
        </w:rPr>
        <w:t>ố</w:t>
      </w:r>
      <w:r>
        <w:rPr>
          <w:b/>
          <w:bCs/>
          <w:color w:val="000000" w:themeColor="text1"/>
          <w:sz w:val="26"/>
          <w:szCs w:val="26"/>
          <w14:textFill>
            <w14:solidFill>
              <w14:schemeClr w14:val="tx1"/>
            </w14:solidFill>
          </w14:textFill>
        </w:rPr>
        <w:t>i li</w:t>
      </w:r>
      <w:r>
        <w:rPr>
          <w:rFonts w:cs="Device Font 10cpi"/>
          <w:b/>
          <w:bCs/>
          <w:color w:val="000000" w:themeColor="text1"/>
          <w:sz w:val="26"/>
          <w:szCs w:val="26"/>
          <w14:textFill>
            <w14:solidFill>
              <w14:schemeClr w14:val="tx1"/>
            </w14:solidFill>
          </w14:textFill>
        </w:rPr>
        <w:t>ê</w:t>
      </w:r>
      <w:r>
        <w:rPr>
          <w:b/>
          <w:bCs/>
          <w:color w:val="000000" w:themeColor="text1"/>
          <w:sz w:val="26"/>
          <w:szCs w:val="26"/>
          <w14:textFill>
            <w14:solidFill>
              <w14:schemeClr w14:val="tx1"/>
            </w14:solidFill>
          </w14:textFill>
        </w:rPr>
        <w:t>n h</w:t>
      </w:r>
      <w:r>
        <w:rPr>
          <w:rFonts w:cs="Courier New"/>
          <w:b/>
          <w:bCs/>
          <w:color w:val="000000" w:themeColor="text1"/>
          <w:sz w:val="26"/>
          <w:szCs w:val="26"/>
          <w14:textFill>
            <w14:solidFill>
              <w14:schemeClr w14:val="tx1"/>
            </w14:solidFill>
          </w14:textFill>
        </w:rPr>
        <w:t>ệ</w:t>
      </w:r>
      <w:r>
        <w:rPr>
          <w:b/>
          <w:bCs/>
          <w:color w:val="000000" w:themeColor="text1"/>
          <w:sz w:val="26"/>
          <w:szCs w:val="26"/>
          <w14:textFill>
            <w14:solidFill>
              <w14:schemeClr w14:val="tx1"/>
            </w14:solidFill>
          </w14:textFill>
        </w:rPr>
        <w:t xml:space="preserve"> gi</w:t>
      </w:r>
      <w:r>
        <w:rPr>
          <w:rFonts w:cs="Courier New"/>
          <w:b/>
          <w:bCs/>
          <w:color w:val="000000" w:themeColor="text1"/>
          <w:sz w:val="26"/>
          <w:szCs w:val="26"/>
          <w14:textFill>
            <w14:solidFill>
              <w14:schemeClr w14:val="tx1"/>
            </w14:solidFill>
          </w14:textFill>
        </w:rPr>
        <w:t>ữ</w:t>
      </w:r>
      <w:r>
        <w:rPr>
          <w:b/>
          <w:bCs/>
          <w:color w:val="000000" w:themeColor="text1"/>
          <w:sz w:val="26"/>
          <w:szCs w:val="26"/>
          <w14:textFill>
            <w14:solidFill>
              <w14:schemeClr w14:val="tx1"/>
            </w14:solidFill>
          </w14:textFill>
        </w:rPr>
        <w:t>a HTML, CSS v</w:t>
      </w:r>
      <w:r>
        <w:rPr>
          <w:rFonts w:cs="Device Font 10cpi"/>
          <w:b/>
          <w:bCs/>
          <w:color w:val="000000" w:themeColor="text1"/>
          <w:sz w:val="26"/>
          <w:szCs w:val="26"/>
          <w14:textFill>
            <w14:solidFill>
              <w14:schemeClr w14:val="tx1"/>
            </w14:solidFill>
          </w14:textFill>
        </w:rPr>
        <w:t>à</w:t>
      </w:r>
      <w:r>
        <w:rPr>
          <w:b/>
          <w:bCs/>
          <w:color w:val="000000" w:themeColor="text1"/>
          <w:sz w:val="26"/>
          <w:szCs w:val="26"/>
          <w14:textFill>
            <w14:solidFill>
              <w14:schemeClr w14:val="tx1"/>
            </w14:solidFill>
          </w14:textFill>
        </w:rPr>
        <w:t xml:space="preserve"> JavaScript</w:t>
      </w:r>
      <w:bookmarkEnd w:id="157"/>
      <w:bookmarkEnd w:id="158"/>
      <w:bookmarkEnd w:id="159"/>
    </w:p>
    <w:p w14:paraId="49BA7249">
      <w:pPr>
        <w:spacing w:after="0" w:line="360" w:lineRule="auto"/>
        <w:ind w:left="614" w:hanging="1437" w:hangingChars="553"/>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Ba công ngh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n</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y th</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 xml:space="preserve">ng </w:t>
      </w:r>
      <w:r>
        <w:rPr>
          <w:rFonts w:cs="Courier New"/>
          <w:color w:val="000000" w:themeColor="text1"/>
          <w:sz w:val="26"/>
          <w:szCs w:val="26"/>
          <w14:textFill>
            <w14:solidFill>
              <w14:schemeClr w14:val="tx1"/>
            </w14:solidFill>
          </w14:textFill>
        </w:rPr>
        <w:t>đượ</w:t>
      </w:r>
      <w:r>
        <w:rPr>
          <w:color w:val="000000" w:themeColor="text1"/>
          <w:sz w:val="26"/>
          <w:szCs w:val="26"/>
          <w14:textFill>
            <w14:solidFill>
              <w14:schemeClr w14:val="tx1"/>
            </w14:solidFill>
          </w14:textFill>
        </w:rPr>
        <w:t>c s</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ng c</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ng nhau trong ph</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website:</w:t>
      </w:r>
    </w:p>
    <w:p w14:paraId="2EEC4B68">
      <w:pPr>
        <w:pStyle w:val="62"/>
        <w:numPr>
          <w:ilvl w:val="0"/>
          <w:numId w:val="2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HTML: 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c</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u tr</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 xml:space="preserve">c trang web. </w:t>
      </w:r>
    </w:p>
    <w:p w14:paraId="366CB59F">
      <w:pPr>
        <w:pStyle w:val="62"/>
        <w:numPr>
          <w:ilvl w:val="0"/>
          <w:numId w:val="2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CSS: thi</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 xml:space="preserve">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n. </w:t>
      </w:r>
    </w:p>
    <w:p w14:paraId="38D23BBB">
      <w:pPr>
        <w:pStyle w:val="62"/>
        <w:numPr>
          <w:ilvl w:val="0"/>
          <w:numId w:val="28"/>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JavaScript: 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ch</w:t>
      </w:r>
      <w:r>
        <w:rPr>
          <w:rFonts w:cs="Courier New"/>
          <w:color w:val="000000" w:themeColor="text1"/>
          <w:sz w:val="26"/>
          <w:szCs w:val="26"/>
          <w14:textFill>
            <w14:solidFill>
              <w14:schemeClr w14:val="tx1"/>
            </w14:solidFill>
          </w14:textFill>
        </w:rPr>
        <w:t>ứ</w:t>
      </w:r>
      <w:r>
        <w:rPr>
          <w:color w:val="000000" w:themeColor="text1"/>
          <w:sz w:val="26"/>
          <w:szCs w:val="26"/>
          <w14:textFill>
            <w14:solidFill>
              <w14:schemeClr w14:val="tx1"/>
            </w14:solidFill>
          </w14:textFill>
        </w:rPr>
        <w:t>c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t</w:t>
      </w:r>
      <w:r>
        <w:rPr>
          <w:rFonts w:cs="Courier New"/>
          <w:color w:val="000000" w:themeColor="text1"/>
          <w:sz w:val="26"/>
          <w:szCs w:val="26"/>
          <w14:textFill>
            <w14:solidFill>
              <w14:schemeClr w14:val="tx1"/>
            </w14:solidFill>
          </w14:textFill>
        </w:rPr>
        <w:t>ươ</w:t>
      </w:r>
      <w:r>
        <w:rPr>
          <w:color w:val="000000" w:themeColor="text1"/>
          <w:sz w:val="26"/>
          <w:szCs w:val="26"/>
          <w14:textFill>
            <w14:solidFill>
              <w14:schemeClr w14:val="tx1"/>
            </w14:solidFill>
          </w14:textFill>
        </w:rPr>
        <w:t>ng t</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 xml:space="preserve">c. </w:t>
      </w:r>
    </w:p>
    <w:p w14:paraId="6930FF3A">
      <w:pPr>
        <w:spacing w:after="0" w:line="360" w:lineRule="auto"/>
        <w:ind w:left="614" w:hanging="1437" w:hangingChars="553"/>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Ví d</w:t>
      </w:r>
      <w:r>
        <w:rPr>
          <w:rFonts w:cs="Courier New"/>
          <w:color w:val="000000" w:themeColor="text1"/>
          <w:sz w:val="26"/>
          <w:szCs w:val="26"/>
          <w14:textFill>
            <w14:solidFill>
              <w14:schemeClr w14:val="tx1"/>
            </w14:solidFill>
          </w14:textFill>
        </w:rPr>
        <w:t>ụ</w:t>
      </w:r>
      <w:r>
        <w:rPr>
          <w:color w:val="000000" w:themeColor="text1"/>
          <w:sz w:val="26"/>
          <w:szCs w:val="26"/>
          <w14:textFill>
            <w14:solidFill>
              <w14:schemeClr w14:val="tx1"/>
            </w14:solidFill>
          </w14:textFill>
        </w:rPr>
        <w:t>:</w:t>
      </w:r>
    </w:p>
    <w:p w14:paraId="3ABC24FB">
      <w:pPr>
        <w:pStyle w:val="62"/>
        <w:numPr>
          <w:ilvl w:val="0"/>
          <w:numId w:val="29"/>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HTML t</w:t>
      </w:r>
      <w:r>
        <w:rPr>
          <w:rFonts w:cs="Courier New"/>
          <w:color w:val="000000" w:themeColor="text1"/>
          <w:sz w:val="26"/>
          <w:szCs w:val="26"/>
          <w14:textFill>
            <w14:solidFill>
              <w14:schemeClr w14:val="tx1"/>
            </w14:solidFill>
          </w14:textFill>
        </w:rPr>
        <w:t>ạ</w:t>
      </w:r>
      <w:r>
        <w:rPr>
          <w:color w:val="000000" w:themeColor="text1"/>
          <w:sz w:val="26"/>
          <w:szCs w:val="26"/>
          <w14:textFill>
            <w14:solidFill>
              <w14:schemeClr w14:val="tx1"/>
            </w14:solidFill>
          </w14:textFill>
        </w:rPr>
        <w:t>o n</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t b</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 xml:space="preserve">m. </w:t>
      </w:r>
    </w:p>
    <w:p w14:paraId="2D289753">
      <w:pPr>
        <w:pStyle w:val="62"/>
        <w:numPr>
          <w:ilvl w:val="0"/>
          <w:numId w:val="29"/>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CSS làm </w:t>
      </w:r>
      <w:r>
        <w:rPr>
          <w:rFonts w:cs="Courier New"/>
          <w:color w:val="000000" w:themeColor="text1"/>
          <w:sz w:val="26"/>
          <w:szCs w:val="26"/>
          <w14:textFill>
            <w14:solidFill>
              <w14:schemeClr w14:val="tx1"/>
            </w14:solidFill>
          </w14:textFill>
        </w:rPr>
        <w:t>đẹ</w:t>
      </w:r>
      <w:r>
        <w:rPr>
          <w:color w:val="000000" w:themeColor="text1"/>
          <w:sz w:val="26"/>
          <w:szCs w:val="26"/>
          <w14:textFill>
            <w14:solidFill>
              <w14:schemeClr w14:val="tx1"/>
            </w14:solidFill>
          </w14:textFill>
        </w:rPr>
        <w:t>p n</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t b</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 xml:space="preserve">m. </w:t>
      </w:r>
    </w:p>
    <w:p w14:paraId="7FC400FF">
      <w:pPr>
        <w:pStyle w:val="62"/>
        <w:numPr>
          <w:ilvl w:val="0"/>
          <w:numId w:val="29"/>
        </w:numPr>
        <w:spacing w:after="0" w:line="360" w:lineRule="auto"/>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JavaScript x</w:t>
      </w:r>
      <w:r>
        <w:rPr>
          <w:rFonts w:cs="Courier New"/>
          <w:color w:val="000000" w:themeColor="text1"/>
          <w:sz w:val="26"/>
          <w:szCs w:val="26"/>
          <w14:textFill>
            <w14:solidFill>
              <w14:schemeClr w14:val="tx1"/>
            </w14:solidFill>
          </w14:textFill>
        </w:rPr>
        <w:t>ử</w:t>
      </w:r>
      <w:r>
        <w:rPr>
          <w:color w:val="000000" w:themeColor="text1"/>
          <w:sz w:val="26"/>
          <w:szCs w:val="26"/>
          <w14:textFill>
            <w14:solidFill>
              <w14:schemeClr w14:val="tx1"/>
            </w14:solidFill>
          </w14:textFill>
        </w:rPr>
        <w:t xml:space="preserve"> l</w:t>
      </w:r>
      <w:r>
        <w:rPr>
          <w:rFonts w:cs="Device Font 10cpi"/>
          <w:color w:val="000000" w:themeColor="text1"/>
          <w:sz w:val="26"/>
          <w:szCs w:val="26"/>
          <w14:textFill>
            <w14:solidFill>
              <w14:schemeClr w14:val="tx1"/>
            </w14:solidFill>
          </w14:textFill>
        </w:rPr>
        <w:t>ý</w:t>
      </w:r>
      <w:r>
        <w:rPr>
          <w:color w:val="000000" w:themeColor="text1"/>
          <w:sz w:val="26"/>
          <w:szCs w:val="26"/>
          <w14:textFill>
            <w14:solidFill>
              <w14:schemeClr w14:val="tx1"/>
            </w14:solidFill>
          </w14:textFill>
        </w:rPr>
        <w:t xml:space="preserve"> khi ng</w:t>
      </w:r>
      <w:r>
        <w:rPr>
          <w:rFonts w:cs="Courier New"/>
          <w:color w:val="000000" w:themeColor="text1"/>
          <w:sz w:val="26"/>
          <w:szCs w:val="26"/>
          <w14:textFill>
            <w14:solidFill>
              <w14:schemeClr w14:val="tx1"/>
            </w14:solidFill>
          </w14:textFill>
        </w:rPr>
        <w:t>ườ</w:t>
      </w:r>
      <w:r>
        <w:rPr>
          <w:color w:val="000000" w:themeColor="text1"/>
          <w:sz w:val="26"/>
          <w:szCs w:val="26"/>
          <w14:textFill>
            <w14:solidFill>
              <w14:schemeClr w14:val="tx1"/>
            </w14:solidFill>
          </w14:textFill>
        </w:rPr>
        <w:t>i d</w:t>
      </w:r>
      <w:r>
        <w:rPr>
          <w:rFonts w:cs="Device Font 10cpi"/>
          <w:color w:val="000000" w:themeColor="text1"/>
          <w:sz w:val="26"/>
          <w:szCs w:val="26"/>
          <w14:textFill>
            <w14:solidFill>
              <w14:schemeClr w14:val="tx1"/>
            </w14:solidFill>
          </w14:textFill>
        </w:rPr>
        <w:t>ù</w:t>
      </w:r>
      <w:r>
        <w:rPr>
          <w:color w:val="000000" w:themeColor="text1"/>
          <w:sz w:val="26"/>
          <w:szCs w:val="26"/>
          <w14:textFill>
            <w14:solidFill>
              <w14:schemeClr w14:val="tx1"/>
            </w14:solidFill>
          </w14:textFill>
        </w:rPr>
        <w:t>ng nh</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n n</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 xml:space="preserve">t. </w:t>
      </w:r>
    </w:p>
    <w:p w14:paraId="775DE0FC">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160" w:name="_Toc230805440"/>
      <w:bookmarkStart w:id="161" w:name="_Toc16710"/>
      <w:r>
        <w:rPr>
          <w:rFonts w:ascii="Times New Roman" w:hAnsi="Times New Roman" w:cs="Times New Roman"/>
          <w:color w:val="auto"/>
          <w:sz w:val="26"/>
          <w:szCs w:val="26"/>
        </w:rPr>
        <w:t>4.4.Kết luận</w:t>
      </w:r>
      <w:bookmarkEnd w:id="160"/>
      <w:bookmarkEnd w:id="161"/>
    </w:p>
    <w:p w14:paraId="06ED575C">
      <w:pPr>
        <w:spacing w:after="0" w:line="360" w:lineRule="auto"/>
        <w:ind w:firstLine="614"/>
        <w:rPr>
          <w:rFonts w:ascii="Times New Roma" w:hAnsi="Times New Roma"/>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HTML, CSS và JavaScript là ba công ngh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ơ</w:t>
      </w:r>
      <w:r>
        <w:rPr>
          <w:color w:val="000000" w:themeColor="text1"/>
          <w:sz w:val="26"/>
          <w:szCs w:val="26"/>
          <w14:textFill>
            <w14:solidFill>
              <w14:schemeClr w14:val="tx1"/>
            </w14:solidFill>
          </w14:textFill>
        </w:rPr>
        <w:t xml:space="preserve"> b</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n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quan tr</w:t>
      </w:r>
      <w:r>
        <w:rPr>
          <w:rFonts w:cs="Courier New"/>
          <w:color w:val="000000" w:themeColor="text1"/>
          <w:sz w:val="26"/>
          <w:szCs w:val="26"/>
          <w14:textFill>
            <w14:solidFill>
              <w14:schemeClr w14:val="tx1"/>
            </w14:solidFill>
          </w14:textFill>
        </w:rPr>
        <w:t>ọ</w:t>
      </w:r>
      <w:r>
        <w:rPr>
          <w:color w:val="000000" w:themeColor="text1"/>
          <w:sz w:val="26"/>
          <w:szCs w:val="26"/>
          <w14:textFill>
            <w14:solidFill>
              <w14:schemeClr w14:val="tx1"/>
            </w14:solidFill>
          </w14:textFill>
        </w:rPr>
        <w:t>ng nh</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t trong ph</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t tri</w:t>
      </w:r>
      <w:r>
        <w:rPr>
          <w:rFonts w:cs="Courier New"/>
          <w:color w:val="000000" w:themeColor="text1"/>
          <w:sz w:val="26"/>
          <w:szCs w:val="26"/>
          <w14:textFill>
            <w14:solidFill>
              <w14:schemeClr w14:val="tx1"/>
            </w14:solidFill>
          </w14:textFill>
        </w:rPr>
        <w:t>ể</w:t>
      </w:r>
      <w:r>
        <w:rPr>
          <w:color w:val="000000" w:themeColor="text1"/>
          <w:sz w:val="26"/>
          <w:szCs w:val="26"/>
          <w14:textFill>
            <w14:solidFill>
              <w14:schemeClr w14:val="tx1"/>
            </w14:solidFill>
          </w14:textFill>
        </w:rPr>
        <w:t>n web. S</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 xml:space="preserve"> k</w:t>
      </w:r>
      <w:r>
        <w:rPr>
          <w:rFonts w:cs="Courier New"/>
          <w:color w:val="000000" w:themeColor="text1"/>
          <w:sz w:val="26"/>
          <w:szCs w:val="26"/>
          <w14:textFill>
            <w14:solidFill>
              <w14:schemeClr w14:val="tx1"/>
            </w14:solidFill>
          </w14:textFill>
        </w:rPr>
        <w:t>ế</w:t>
      </w:r>
      <w:r>
        <w:rPr>
          <w:color w:val="000000" w:themeColor="text1"/>
          <w:sz w:val="26"/>
          <w:szCs w:val="26"/>
          <w14:textFill>
            <w14:solidFill>
              <w14:schemeClr w14:val="tx1"/>
            </w14:solidFill>
          </w14:textFill>
        </w:rPr>
        <w:t>t h</w:t>
      </w:r>
      <w:r>
        <w:rPr>
          <w:rFonts w:cs="Courier New"/>
          <w:color w:val="000000" w:themeColor="text1"/>
          <w:sz w:val="26"/>
          <w:szCs w:val="26"/>
          <w14:textFill>
            <w14:solidFill>
              <w14:schemeClr w14:val="tx1"/>
            </w14:solidFill>
          </w14:textFill>
        </w:rPr>
        <w:t>ợ</w:t>
      </w:r>
      <w:r>
        <w:rPr>
          <w:color w:val="000000" w:themeColor="text1"/>
          <w:sz w:val="26"/>
          <w:szCs w:val="26"/>
          <w14:textFill>
            <w14:solidFill>
              <w14:schemeClr w14:val="tx1"/>
            </w14:solidFill>
          </w14:textFill>
        </w:rPr>
        <w:t>p c</w:t>
      </w:r>
      <w:r>
        <w:rPr>
          <w:rFonts w:cs="Courier New"/>
          <w:color w:val="000000" w:themeColor="text1"/>
          <w:sz w:val="26"/>
          <w:szCs w:val="26"/>
          <w14:textFill>
            <w14:solidFill>
              <w14:schemeClr w14:val="tx1"/>
            </w14:solidFill>
          </w14:textFill>
        </w:rPr>
        <w:t>ủ</w:t>
      </w:r>
      <w:r>
        <w:rPr>
          <w:color w:val="000000" w:themeColor="text1"/>
          <w:sz w:val="26"/>
          <w:szCs w:val="26"/>
          <w14:textFill>
            <w14:solidFill>
              <w14:schemeClr w14:val="tx1"/>
            </w14:solidFill>
          </w14:textFill>
        </w:rPr>
        <w:t>a ba c</w:t>
      </w:r>
      <w:r>
        <w:rPr>
          <w:rFonts w:cs="Device Font 10cpi"/>
          <w:color w:val="000000" w:themeColor="text1"/>
          <w:sz w:val="26"/>
          <w:szCs w:val="26"/>
          <w14:textFill>
            <w14:solidFill>
              <w14:schemeClr w14:val="tx1"/>
            </w14:solidFill>
          </w14:textFill>
        </w:rPr>
        <w:t>ô</w:t>
      </w:r>
      <w:r>
        <w:rPr>
          <w:color w:val="000000" w:themeColor="text1"/>
          <w:sz w:val="26"/>
          <w:szCs w:val="26"/>
          <w14:textFill>
            <w14:solidFill>
              <w14:schemeClr w14:val="tx1"/>
            </w14:solidFill>
          </w14:textFill>
        </w:rPr>
        <w:t>ng ngh</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 n</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y gi</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p x</w:t>
      </w:r>
      <w:r>
        <w:rPr>
          <w:rFonts w:cs="Device Font 10cpi"/>
          <w:color w:val="000000" w:themeColor="text1"/>
          <w:sz w:val="26"/>
          <w:szCs w:val="26"/>
          <w14:textFill>
            <w14:solidFill>
              <w14:schemeClr w14:val="tx1"/>
            </w14:solidFill>
          </w14:textFill>
        </w:rPr>
        <w:t>â</w:t>
      </w:r>
      <w:r>
        <w:rPr>
          <w:color w:val="000000" w:themeColor="text1"/>
          <w:sz w:val="26"/>
          <w:szCs w:val="26"/>
          <w14:textFill>
            <w14:solidFill>
              <w14:schemeClr w14:val="tx1"/>
            </w14:solidFill>
          </w14:textFill>
        </w:rPr>
        <w:t>y d</w:t>
      </w:r>
      <w:r>
        <w:rPr>
          <w:rFonts w:cs="Courier New"/>
          <w:color w:val="000000" w:themeColor="text1"/>
          <w:sz w:val="26"/>
          <w:szCs w:val="26"/>
          <w14:textFill>
            <w14:solidFill>
              <w14:schemeClr w14:val="tx1"/>
            </w14:solidFill>
          </w14:textFill>
        </w:rPr>
        <w:t>ự</w:t>
      </w:r>
      <w:r>
        <w:rPr>
          <w:color w:val="000000" w:themeColor="text1"/>
          <w:sz w:val="26"/>
          <w:szCs w:val="26"/>
          <w14:textFill>
            <w14:solidFill>
              <w14:schemeClr w14:val="tx1"/>
            </w14:solidFill>
          </w14:textFill>
        </w:rPr>
        <w:t>ng c</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 website c</w:t>
      </w:r>
      <w:r>
        <w:rPr>
          <w:rFonts w:cs="Device Font 10cpi"/>
          <w:color w:val="000000" w:themeColor="text1"/>
          <w:sz w:val="26"/>
          <w:szCs w:val="26"/>
          <w14:textFill>
            <w14:solidFill>
              <w14:schemeClr w14:val="tx1"/>
            </w14:solidFill>
          </w14:textFill>
        </w:rPr>
        <w:t>ó</w:t>
      </w:r>
      <w:r>
        <w:rPr>
          <w:color w:val="000000" w:themeColor="text1"/>
          <w:sz w:val="26"/>
          <w:szCs w:val="26"/>
          <w14:textFill>
            <w14:solidFill>
              <w14:schemeClr w14:val="tx1"/>
            </w14:solidFill>
          </w14:textFill>
        </w:rPr>
        <w:t xml:space="preserve"> c</w:t>
      </w:r>
      <w:r>
        <w:rPr>
          <w:rFonts w:cs="Courier New"/>
          <w:color w:val="000000" w:themeColor="text1"/>
          <w:sz w:val="26"/>
          <w:szCs w:val="26"/>
          <w14:textFill>
            <w14:solidFill>
              <w14:schemeClr w14:val="tx1"/>
            </w14:solidFill>
          </w14:textFill>
        </w:rPr>
        <w:t>ấ</w:t>
      </w:r>
      <w:r>
        <w:rPr>
          <w:color w:val="000000" w:themeColor="text1"/>
          <w:sz w:val="26"/>
          <w:szCs w:val="26"/>
          <w14:textFill>
            <w14:solidFill>
              <w14:schemeClr w14:val="tx1"/>
            </w14:solidFill>
          </w14:textFill>
        </w:rPr>
        <w:t>u tr</w:t>
      </w:r>
      <w:r>
        <w:rPr>
          <w:rFonts w:cs="Device Font 10cpi"/>
          <w:color w:val="000000" w:themeColor="text1"/>
          <w:sz w:val="26"/>
          <w:szCs w:val="26"/>
          <w14:textFill>
            <w14:solidFill>
              <w14:schemeClr w14:val="tx1"/>
            </w14:solidFill>
          </w14:textFill>
        </w:rPr>
        <w:t>ú</w:t>
      </w:r>
      <w:r>
        <w:rPr>
          <w:color w:val="000000" w:themeColor="text1"/>
          <w:sz w:val="26"/>
          <w:szCs w:val="26"/>
          <w14:textFill>
            <w14:solidFill>
              <w14:schemeClr w14:val="tx1"/>
            </w14:solidFill>
          </w14:textFill>
        </w:rPr>
        <w:t>c r</w:t>
      </w:r>
      <w:r>
        <w:rPr>
          <w:rFonts w:cs="Device Font 10cpi"/>
          <w:color w:val="000000" w:themeColor="text1"/>
          <w:sz w:val="26"/>
          <w:szCs w:val="26"/>
          <w14:textFill>
            <w14:solidFill>
              <w14:schemeClr w14:val="tx1"/>
            </w14:solidFill>
          </w14:textFill>
        </w:rPr>
        <w:t>õ</w:t>
      </w:r>
      <w:r>
        <w:rPr>
          <w:color w:val="000000" w:themeColor="text1"/>
          <w:sz w:val="26"/>
          <w:szCs w:val="26"/>
          <w14:textFill>
            <w14:solidFill>
              <w14:schemeClr w14:val="tx1"/>
            </w14:solidFill>
          </w14:textFill>
        </w:rPr>
        <w:t xml:space="preserve"> r</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ng, giao di</w:t>
      </w:r>
      <w:r>
        <w:rPr>
          <w:rFonts w:cs="Courier New"/>
          <w:color w:val="000000" w:themeColor="text1"/>
          <w:sz w:val="26"/>
          <w:szCs w:val="26"/>
          <w14:textFill>
            <w14:solidFill>
              <w14:schemeClr w14:val="tx1"/>
            </w14:solidFill>
          </w14:textFill>
        </w:rPr>
        <w:t>ệ</w:t>
      </w:r>
      <w:r>
        <w:rPr>
          <w:color w:val="000000" w:themeColor="text1"/>
          <w:sz w:val="26"/>
          <w:szCs w:val="26"/>
          <w14:textFill>
            <w14:solidFill>
              <w14:schemeClr w14:val="tx1"/>
            </w14:solidFill>
          </w14:textFill>
        </w:rPr>
        <w:t xml:space="preserve">n </w:t>
      </w:r>
      <w:r>
        <w:rPr>
          <w:rFonts w:cs="Courier New"/>
          <w:color w:val="000000" w:themeColor="text1"/>
          <w:sz w:val="26"/>
          <w:szCs w:val="26"/>
          <w14:textFill>
            <w14:solidFill>
              <w14:schemeClr w14:val="tx1"/>
            </w14:solidFill>
          </w14:textFill>
        </w:rPr>
        <w:t>đẹ</w:t>
      </w:r>
      <w:r>
        <w:rPr>
          <w:color w:val="000000" w:themeColor="text1"/>
          <w:sz w:val="26"/>
          <w:szCs w:val="26"/>
          <w14:textFill>
            <w14:solidFill>
              <w14:schemeClr w14:val="tx1"/>
            </w14:solidFill>
          </w14:textFill>
        </w:rPr>
        <w:t>p v</w:t>
      </w:r>
      <w:r>
        <w:rPr>
          <w:rFonts w:cs="Device Font 10cpi"/>
          <w:color w:val="000000" w:themeColor="text1"/>
          <w:sz w:val="26"/>
          <w:szCs w:val="26"/>
          <w14:textFill>
            <w14:solidFill>
              <w14:schemeClr w14:val="tx1"/>
            </w14:solidFill>
          </w14:textFill>
        </w:rPr>
        <w:t>à</w:t>
      </w:r>
      <w:r>
        <w:rPr>
          <w:color w:val="000000" w:themeColor="text1"/>
          <w:sz w:val="26"/>
          <w:szCs w:val="26"/>
          <w14:textFill>
            <w14:solidFill>
              <w14:schemeClr w14:val="tx1"/>
            </w14:solidFill>
          </w14:textFill>
        </w:rPr>
        <w:t xml:space="preserve"> kh</w:t>
      </w:r>
      <w:r>
        <w:rPr>
          <w:rFonts w:cs="Courier New"/>
          <w:color w:val="000000" w:themeColor="text1"/>
          <w:sz w:val="26"/>
          <w:szCs w:val="26"/>
          <w14:textFill>
            <w14:solidFill>
              <w14:schemeClr w14:val="tx1"/>
            </w14:solidFill>
          </w14:textFill>
        </w:rPr>
        <w:t>ả</w:t>
      </w:r>
      <w:r>
        <w:rPr>
          <w:color w:val="000000" w:themeColor="text1"/>
          <w:sz w:val="26"/>
          <w:szCs w:val="26"/>
          <w14:textFill>
            <w14:solidFill>
              <w14:schemeClr w14:val="tx1"/>
            </w14:solidFill>
          </w14:textFill>
        </w:rPr>
        <w:t xml:space="preserve"> n</w:t>
      </w:r>
      <w:r>
        <w:rPr>
          <w:rFonts w:cs="Courier New"/>
          <w:color w:val="000000" w:themeColor="text1"/>
          <w:sz w:val="26"/>
          <w:szCs w:val="26"/>
          <w14:textFill>
            <w14:solidFill>
              <w14:schemeClr w14:val="tx1"/>
            </w14:solidFill>
          </w14:textFill>
        </w:rPr>
        <w:t>ă</w:t>
      </w:r>
      <w:r>
        <w:rPr>
          <w:color w:val="000000" w:themeColor="text1"/>
          <w:sz w:val="26"/>
          <w:szCs w:val="26"/>
          <w14:textFill>
            <w14:solidFill>
              <w14:schemeClr w14:val="tx1"/>
            </w14:solidFill>
          </w14:textFill>
        </w:rPr>
        <w:t>ng t</w:t>
      </w:r>
      <w:r>
        <w:rPr>
          <w:rFonts w:cs="Courier New"/>
          <w:color w:val="000000" w:themeColor="text1"/>
          <w:sz w:val="26"/>
          <w:szCs w:val="26"/>
          <w14:textFill>
            <w14:solidFill>
              <w14:schemeClr w14:val="tx1"/>
            </w14:solidFill>
          </w14:textFill>
        </w:rPr>
        <w:t>ươ</w:t>
      </w:r>
      <w:r>
        <w:rPr>
          <w:color w:val="000000" w:themeColor="text1"/>
          <w:sz w:val="26"/>
          <w:szCs w:val="26"/>
          <w14:textFill>
            <w14:solidFill>
              <w14:schemeClr w14:val="tx1"/>
            </w14:solidFill>
          </w14:textFill>
        </w:rPr>
        <w:t>ng t</w:t>
      </w:r>
      <w:r>
        <w:rPr>
          <w:rFonts w:cs="Device Font 10cpi"/>
          <w:color w:val="000000" w:themeColor="text1"/>
          <w:sz w:val="26"/>
          <w:szCs w:val="26"/>
          <w14:textFill>
            <w14:solidFill>
              <w14:schemeClr w14:val="tx1"/>
            </w14:solidFill>
          </w14:textFill>
        </w:rPr>
        <w:t>á</w:t>
      </w:r>
      <w:r>
        <w:rPr>
          <w:color w:val="000000" w:themeColor="text1"/>
          <w:sz w:val="26"/>
          <w:szCs w:val="26"/>
          <w14:textFill>
            <w14:solidFill>
              <w14:schemeClr w14:val="tx1"/>
            </w14:solidFill>
          </w14:textFill>
        </w:rPr>
        <w:t>c cao.</w:t>
      </w:r>
    </w:p>
    <w:p w14:paraId="4B84EEFA">
      <w:pPr>
        <w:pStyle w:val="2"/>
        <w:keepNext w:val="0"/>
        <w:keepLines w:val="0"/>
        <w:spacing w:before="0" w:line="360" w:lineRule="auto"/>
        <w:ind w:left="567" w:hanging="1548" w:hangingChars="553"/>
        <w:rPr>
          <w:rFonts w:ascii="Times New Roma" w:hAnsi="Times New Roma"/>
          <w:b w:val="0"/>
          <w:color w:val="000000" w:themeColor="text1"/>
          <w14:textFill>
            <w14:solidFill>
              <w14:schemeClr w14:val="tx1"/>
            </w14:solidFill>
          </w14:textFill>
        </w:rPr>
      </w:pPr>
    </w:p>
    <w:p w14:paraId="1289A048">
      <w:pPr>
        <w:pStyle w:val="2"/>
        <w:keepNext w:val="0"/>
        <w:keepLines w:val="0"/>
        <w:spacing w:before="0" w:line="360" w:lineRule="auto"/>
        <w:ind w:left="567" w:hanging="1548" w:hangingChars="553"/>
        <w:rPr>
          <w:rFonts w:ascii="Times New Roma" w:hAnsi="Times New Roma"/>
          <w:b w:val="0"/>
          <w:color w:val="000000" w:themeColor="text1"/>
          <w14:textFill>
            <w14:solidFill>
              <w14:schemeClr w14:val="tx1"/>
            </w14:solidFill>
          </w14:textFill>
        </w:rPr>
      </w:pPr>
    </w:p>
    <w:p w14:paraId="77EF4754">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bookmarkStart w:id="162" w:name="_Toc230805441"/>
    </w:p>
    <w:p w14:paraId="301EAEA7">
      <w:pPr>
        <w:pStyle w:val="2"/>
        <w:keepNext w:val="0"/>
        <w:keepLines w:val="0"/>
        <w:spacing w:before="0" w:line="360" w:lineRule="auto"/>
        <w:rPr>
          <w:rFonts w:ascii="Times New Roman" w:hAnsi="Times New Roman" w:cs="Times New Roman"/>
          <w:color w:val="auto"/>
          <w:sz w:val="52"/>
          <w:szCs w:val="52"/>
        </w:rPr>
      </w:pPr>
    </w:p>
    <w:p w14:paraId="71252A95">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p>
    <w:p w14:paraId="2648FFEE">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bookmarkStart w:id="163" w:name="_Toc18823"/>
      <w:r>
        <w:rPr>
          <w:rFonts w:ascii="Times New Roman" w:hAnsi="Times New Roman" w:cs="Times New Roman"/>
          <w:color w:val="auto"/>
          <w:sz w:val="52"/>
          <w:szCs w:val="52"/>
        </w:rPr>
        <w:t>CHƯƠNG 3. HIỆN THỰC HÓA NGHIÊN CỨU</w:t>
      </w:r>
      <w:bookmarkEnd w:id="162"/>
      <w:bookmarkEnd w:id="163"/>
    </w:p>
    <w:p w14:paraId="399AFB0D">
      <w:pPr>
        <w:pStyle w:val="59"/>
        <w:rPr>
          <w:rFonts w:ascii="Times New Roman" w:hAnsi="Times New Roman" w:eastAsia="Times New Roman" w:cs="Times New Roman"/>
          <w:sz w:val="26"/>
          <w:szCs w:val="26"/>
        </w:rPr>
      </w:pPr>
      <w:r>
        <w:rPr>
          <w:rFonts w:eastAsia="Times New Roman"/>
          <w:sz w:val="72"/>
          <w:szCs w:val="72"/>
        </w:rPr>
        <w:br w:type="textWrapping"/>
      </w:r>
      <w:bookmarkStart w:id="164" w:name="_Toc1846"/>
      <w:bookmarkStart w:id="165" w:name="_Toc230805442"/>
      <w:bookmarkStart w:id="166" w:name="_Toc231198978"/>
      <w:r>
        <w:rPr>
          <w:rStyle w:val="49"/>
          <w:rFonts w:ascii="Times New Roman" w:hAnsi="Times New Roman" w:cs="Times New Roman"/>
          <w:color w:val="auto"/>
          <w:sz w:val="40"/>
          <w:szCs w:val="40"/>
        </w:rPr>
        <w:t>3.1. Phân tích yêu cầu hệ thống</w:t>
      </w:r>
      <w:r>
        <w:rPr>
          <w:rStyle w:val="49"/>
          <w:rFonts w:ascii="Times New Roman" w:hAnsi="Times New Roman" w:cs="Times New Roman"/>
          <w:b w:val="0"/>
          <w:color w:val="auto"/>
        </w:rPr>
        <w:br w:type="textWrapping"/>
      </w:r>
      <w:bookmarkEnd w:id="164"/>
      <w:r>
        <w:rPr>
          <w:rFonts w:ascii="Times New Roman" w:hAnsi="Times New Roman" w:eastAsia="Times New Roman" w:cs="Times New Roman"/>
          <w:sz w:val="26"/>
          <w:szCs w:val="26"/>
        </w:rPr>
        <w:t>Sau khi nghiên cứu lý thuyết và khảo sát nhu cầu thực tế, em tiến hành xây dựng website mua bán đồ gốm cũ với mục tiêu tạo ra một nền tảng hỗ trợ người dùng đăng bán, tìm kiếm và mua các sản phẩm gốm đã qua sử dụng một cách thuận tiện.</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Hệ thống được xây dựng dưới dạng website chạy trên nền tảng Web Server với các chức năng chính:</w:t>
      </w:r>
      <w:r>
        <w:rPr>
          <w:rFonts w:ascii="Times New Roman" w:hAnsi="Times New Roman" w:eastAsia="Times New Roman" w:cs="Times New Roman"/>
          <w:sz w:val="26"/>
          <w:szCs w:val="26"/>
        </w:rPr>
        <w:br w:type="textWrapping"/>
      </w:r>
      <w:r>
        <w:rPr>
          <w:rFonts w:ascii="Times New Roman" w:hAnsi="Times New Roman" w:eastAsia="Times New Roman" w:cs="Times New Roman"/>
          <w:b/>
          <w:i/>
          <w:sz w:val="26"/>
          <w:szCs w:val="26"/>
        </w:rPr>
        <w:t>Hiển thị danh sách sản phẩm:</w:t>
      </w:r>
      <w:bookmarkEnd w:id="165"/>
      <w:bookmarkEnd w:id="166"/>
    </w:p>
    <w:p w14:paraId="1775F334">
      <w:pPr>
        <w:pStyle w:val="59"/>
        <w:numPr>
          <w:ilvl w:val="0"/>
          <w:numId w:val="30"/>
        </w:numPr>
        <w:rPr>
          <w:rFonts w:ascii="Times New Roman" w:hAnsi="Times New Roman" w:cs="Times New Roman"/>
          <w:sz w:val="26"/>
          <w:szCs w:val="26"/>
        </w:rPr>
      </w:pPr>
      <w:bookmarkStart w:id="167" w:name="_Toc230805443"/>
      <w:bookmarkStart w:id="168" w:name="_Toc231198979"/>
      <w:r>
        <w:rPr>
          <w:rFonts w:ascii="Times New Roman" w:hAnsi="Times New Roman" w:eastAsia="Times New Roman" w:cs="Times New Roman"/>
          <w:sz w:val="26"/>
          <w:szCs w:val="26"/>
        </w:rPr>
        <w:t>Xem chi tiết sản phẩm</w:t>
      </w:r>
      <w:bookmarkEnd w:id="167"/>
      <w:bookmarkEnd w:id="168"/>
    </w:p>
    <w:p w14:paraId="2CA2A6BB">
      <w:pPr>
        <w:pStyle w:val="59"/>
        <w:numPr>
          <w:ilvl w:val="0"/>
          <w:numId w:val="30"/>
        </w:numPr>
        <w:rPr>
          <w:rFonts w:ascii="Times New Roman" w:hAnsi="Times New Roman" w:cs="Times New Roman"/>
          <w:sz w:val="26"/>
          <w:szCs w:val="26"/>
        </w:rPr>
      </w:pPr>
      <w:bookmarkStart w:id="169" w:name="_Toc231198980"/>
      <w:bookmarkStart w:id="170" w:name="_Toc230805444"/>
      <w:r>
        <w:rPr>
          <w:rFonts w:ascii="Times New Roman" w:hAnsi="Times New Roman" w:eastAsia="Times New Roman" w:cs="Times New Roman"/>
          <w:sz w:val="26"/>
          <w:szCs w:val="26"/>
        </w:rPr>
        <w:t>Tìm kiếm sản phẩm</w:t>
      </w:r>
      <w:bookmarkEnd w:id="169"/>
      <w:bookmarkEnd w:id="170"/>
    </w:p>
    <w:p w14:paraId="48444B66">
      <w:pPr>
        <w:pStyle w:val="59"/>
        <w:numPr>
          <w:ilvl w:val="0"/>
          <w:numId w:val="30"/>
        </w:numPr>
        <w:rPr>
          <w:rFonts w:ascii="Times New Roman" w:hAnsi="Times New Roman" w:cs="Times New Roman"/>
          <w:sz w:val="26"/>
          <w:szCs w:val="26"/>
        </w:rPr>
      </w:pPr>
      <w:bookmarkStart w:id="171" w:name="_Toc230805445"/>
      <w:bookmarkStart w:id="172" w:name="_Toc231198981"/>
      <w:r>
        <w:rPr>
          <w:rFonts w:ascii="Times New Roman" w:hAnsi="Times New Roman" w:eastAsia="Times New Roman" w:cs="Times New Roman"/>
          <w:sz w:val="26"/>
          <w:szCs w:val="26"/>
        </w:rPr>
        <w:t>Đăng ký và đăng nhập tài khoản</w:t>
      </w:r>
      <w:bookmarkEnd w:id="171"/>
      <w:bookmarkEnd w:id="172"/>
    </w:p>
    <w:p w14:paraId="1909A571">
      <w:pPr>
        <w:pStyle w:val="59"/>
        <w:numPr>
          <w:ilvl w:val="0"/>
          <w:numId w:val="30"/>
        </w:numPr>
        <w:rPr>
          <w:rFonts w:ascii="Times New Roman" w:hAnsi="Times New Roman" w:cs="Times New Roman"/>
          <w:sz w:val="26"/>
          <w:szCs w:val="26"/>
        </w:rPr>
      </w:pPr>
      <w:bookmarkStart w:id="173" w:name="_Toc230805446"/>
      <w:bookmarkStart w:id="174" w:name="_Toc231198982"/>
      <w:r>
        <w:rPr>
          <w:rFonts w:ascii="Times New Roman" w:hAnsi="Times New Roman" w:eastAsia="Times New Roman" w:cs="Times New Roman"/>
          <w:sz w:val="26"/>
          <w:szCs w:val="26"/>
        </w:rPr>
        <w:t>Quản lý giỏ hàng</w:t>
      </w:r>
      <w:bookmarkEnd w:id="173"/>
      <w:bookmarkEnd w:id="174"/>
    </w:p>
    <w:p w14:paraId="63858887">
      <w:pPr>
        <w:pStyle w:val="59"/>
        <w:numPr>
          <w:ilvl w:val="0"/>
          <w:numId w:val="30"/>
        </w:numPr>
        <w:rPr>
          <w:rFonts w:ascii="Times New Roman" w:hAnsi="Times New Roman" w:cs="Times New Roman"/>
          <w:sz w:val="26"/>
          <w:szCs w:val="26"/>
        </w:rPr>
      </w:pPr>
      <w:bookmarkStart w:id="175" w:name="_Toc231198983"/>
      <w:bookmarkStart w:id="176" w:name="_Toc230805447"/>
      <w:r>
        <w:rPr>
          <w:rFonts w:ascii="Times New Roman" w:hAnsi="Times New Roman" w:eastAsia="Times New Roman" w:cs="Times New Roman"/>
          <w:sz w:val="26"/>
          <w:szCs w:val="26"/>
        </w:rPr>
        <w:t>Đặt hàng và thanh toán</w:t>
      </w:r>
      <w:bookmarkEnd w:id="175"/>
      <w:bookmarkEnd w:id="176"/>
    </w:p>
    <w:p w14:paraId="0BDCC8B7">
      <w:pPr>
        <w:pStyle w:val="59"/>
        <w:numPr>
          <w:ilvl w:val="0"/>
          <w:numId w:val="30"/>
        </w:numPr>
        <w:rPr>
          <w:rFonts w:ascii="Times New Roman" w:hAnsi="Times New Roman" w:cs="Times New Roman"/>
          <w:sz w:val="26"/>
          <w:szCs w:val="26"/>
        </w:rPr>
      </w:pPr>
      <w:bookmarkStart w:id="177" w:name="_Toc231198984"/>
      <w:bookmarkStart w:id="178" w:name="_Toc230805448"/>
      <w:r>
        <w:rPr>
          <w:rFonts w:ascii="Times New Roman" w:hAnsi="Times New Roman" w:eastAsia="Times New Roman" w:cs="Times New Roman"/>
          <w:sz w:val="26"/>
          <w:szCs w:val="26"/>
        </w:rPr>
        <w:t>Quản trị sản phẩm dành cho quản trị viên</w:t>
      </w:r>
      <w:bookmarkEnd w:id="177"/>
      <w:bookmarkEnd w:id="178"/>
    </w:p>
    <w:p w14:paraId="210B5CD9">
      <w:pPr>
        <w:pStyle w:val="2"/>
        <w:keepNext w:val="0"/>
        <w:keepLines w:val="0"/>
        <w:spacing w:before="0" w:line="360" w:lineRule="auto"/>
        <w:ind w:left="2"/>
        <w:rPr>
          <w:rFonts w:ascii="Times New Roman" w:hAnsi="Times New Roman" w:eastAsia="Times New Roman"/>
          <w:b w:val="0"/>
          <w:color w:val="000000" w:themeColor="text1"/>
          <w:sz w:val="26"/>
          <w:szCs w:val="26"/>
          <w14:textFill>
            <w14:solidFill>
              <w14:schemeClr w14:val="tx1"/>
            </w14:solidFill>
          </w14:textFill>
        </w:rPr>
      </w:pPr>
      <w:bookmarkStart w:id="179" w:name="_Toc230805449"/>
      <w:bookmarkStart w:id="180" w:name="_Toc16837"/>
      <w:r>
        <w:rPr>
          <w:rStyle w:val="49"/>
          <w:rFonts w:ascii="Times New Roman" w:hAnsi="Times New Roman" w:cs="Times New Roman"/>
          <w:b/>
          <w:bCs w:val="0"/>
          <w:color w:val="auto"/>
          <w:sz w:val="40"/>
          <w:szCs w:val="40"/>
        </w:rPr>
        <w:t>3.2. Quy trình thực hiện hệ thống</w:t>
      </w:r>
      <w:r>
        <w:rPr>
          <w:rFonts w:ascii="Times New Roman" w:hAnsi="Times New Roman" w:eastAsia="Times New Roman"/>
          <w:b w:val="0"/>
          <w:color w:val="000000" w:themeColor="text1"/>
          <w:sz w:val="30"/>
          <w14:textFill>
            <w14:solidFill>
              <w14:schemeClr w14:val="tx1"/>
            </w14:solidFill>
          </w14:textFill>
        </w:rPr>
        <w:br w:type="textWrapping"/>
      </w:r>
      <w:r>
        <w:rPr>
          <w:rFonts w:ascii="Times New Roman" w:hAnsi="Times New Roman" w:eastAsia="Times New Roman"/>
          <w:color w:val="000000" w:themeColor="text1"/>
          <w:sz w:val="26"/>
          <w:szCs w:val="26"/>
          <w14:textFill>
            <w14:solidFill>
              <w14:schemeClr w14:val="tx1"/>
            </w14:solidFill>
          </w14:textFill>
        </w:rPr>
        <w:t>B</w:t>
      </w:r>
      <w:r>
        <w:rPr>
          <w:rFonts w:ascii="Times New Roman" w:hAnsi="Times New Roman" w:eastAsia="Times New Roman" w:cs="Courier New"/>
          <w:color w:val="000000" w:themeColor="text1"/>
          <w:sz w:val="26"/>
          <w:szCs w:val="26"/>
          <w14:textFill>
            <w14:solidFill>
              <w14:schemeClr w14:val="tx1"/>
            </w14:solidFill>
          </w14:textFill>
        </w:rPr>
        <w:t>ướ</w:t>
      </w:r>
      <w:r>
        <w:rPr>
          <w:rFonts w:ascii="Times New Roman" w:hAnsi="Times New Roman" w:eastAsia="Times New Roman"/>
          <w:color w:val="000000" w:themeColor="text1"/>
          <w:sz w:val="26"/>
          <w:szCs w:val="26"/>
          <w14:textFill>
            <w14:solidFill>
              <w14:schemeClr w14:val="tx1"/>
            </w14:solidFill>
          </w14:textFill>
        </w:rPr>
        <w:t>c 1: Kh</w:t>
      </w:r>
      <w:r>
        <w:rPr>
          <w:rFonts w:ascii="Times New Roman" w:hAnsi="Times New Roman" w:eastAsia="Times New Roman" w:cs="Courier New"/>
          <w:color w:val="000000" w:themeColor="text1"/>
          <w:sz w:val="26"/>
          <w:szCs w:val="26"/>
          <w14:textFill>
            <w14:solidFill>
              <w14:schemeClr w14:val="tx1"/>
            </w14:solidFill>
          </w14:textFill>
        </w:rPr>
        <w:t>ả</w:t>
      </w:r>
      <w:r>
        <w:rPr>
          <w:rFonts w:ascii="Times New Roman" w:hAnsi="Times New Roman" w:eastAsia="Times New Roman"/>
          <w:color w:val="000000" w:themeColor="text1"/>
          <w:sz w:val="26"/>
          <w:szCs w:val="26"/>
          <w14:textFill>
            <w14:solidFill>
              <w14:schemeClr w14:val="tx1"/>
            </w14:solidFill>
          </w14:textFill>
        </w:rPr>
        <w:t>o sát và phân tích yêu c</w:t>
      </w:r>
      <w:r>
        <w:rPr>
          <w:rFonts w:ascii="Times New Roman" w:hAnsi="Times New Roman" w:eastAsia="Times New Roman" w:cs="Courier New"/>
          <w:color w:val="000000" w:themeColor="text1"/>
          <w:sz w:val="26"/>
          <w:szCs w:val="26"/>
          <w14:textFill>
            <w14:solidFill>
              <w14:schemeClr w14:val="tx1"/>
            </w14:solidFill>
          </w14:textFill>
        </w:rPr>
        <w:t>ầ</w:t>
      </w:r>
      <w:r>
        <w:rPr>
          <w:rFonts w:ascii="Times New Roman" w:hAnsi="Times New Roman" w:eastAsia="Times New Roman"/>
          <w:color w:val="000000" w:themeColor="text1"/>
          <w:sz w:val="26"/>
          <w:szCs w:val="26"/>
          <w14:textFill>
            <w14:solidFill>
              <w14:schemeClr w14:val="tx1"/>
            </w14:solidFill>
          </w14:textFill>
        </w:rPr>
        <w:t>u</w:t>
      </w:r>
      <w:r>
        <w:rPr>
          <w:rFonts w:ascii="Times New Roman" w:hAnsi="Times New Roman" w:eastAsia="Times New Roman"/>
          <w:b w:val="0"/>
          <w:color w:val="000000" w:themeColor="text1"/>
          <w:sz w:val="26"/>
          <w:szCs w:val="26"/>
          <w14:textFill>
            <w14:solidFill>
              <w14:schemeClr w14:val="tx1"/>
            </w14:solidFill>
          </w14:textFill>
        </w:rPr>
        <w:br w:type="textWrapping"/>
      </w:r>
      <w:r>
        <w:rPr>
          <w:rFonts w:ascii="Times New Roman" w:hAnsi="Times New Roman" w:eastAsia="Times New Roman"/>
          <w:b w:val="0"/>
          <w:color w:val="000000" w:themeColor="text1"/>
          <w:sz w:val="26"/>
          <w:szCs w:val="26"/>
          <w14:textFill>
            <w14:solidFill>
              <w14:schemeClr w14:val="tx1"/>
            </w14:solidFill>
          </w14:textFill>
        </w:rPr>
        <w:t>Sinh viên ti</w:t>
      </w:r>
      <w:r>
        <w:rPr>
          <w:rFonts w:ascii="Times New Roman" w:hAnsi="Times New Roman" w:eastAsia="Times New Roman" w:cs="Courier New"/>
          <w:b w:val="0"/>
          <w:color w:val="000000" w:themeColor="text1"/>
          <w:sz w:val="26"/>
          <w:szCs w:val="26"/>
          <w14:textFill>
            <w14:solidFill>
              <w14:schemeClr w14:val="tx1"/>
            </w14:solidFill>
          </w14:textFill>
        </w:rPr>
        <w:t>ế</w:t>
      </w:r>
      <w:r>
        <w:rPr>
          <w:rFonts w:ascii="Times New Roman" w:hAnsi="Times New Roman" w:eastAsia="Times New Roman"/>
          <w:b w:val="0"/>
          <w:color w:val="000000" w:themeColor="text1"/>
          <w:sz w:val="26"/>
          <w:szCs w:val="26"/>
          <w14:textFill>
            <w14:solidFill>
              <w14:schemeClr w14:val="tx1"/>
            </w14:solidFill>
          </w14:textFill>
        </w:rPr>
        <w:t>n hành tìm hi</w:t>
      </w:r>
      <w:r>
        <w:rPr>
          <w:rFonts w:ascii="Times New Roman" w:hAnsi="Times New Roman" w:eastAsia="Times New Roman" w:cs="Courier New"/>
          <w:b w:val="0"/>
          <w:color w:val="000000" w:themeColor="text1"/>
          <w:sz w:val="26"/>
          <w:szCs w:val="26"/>
          <w14:textFill>
            <w14:solidFill>
              <w14:schemeClr w14:val="tx1"/>
            </w14:solidFill>
          </w14:textFill>
        </w:rPr>
        <w:t>ể</w:t>
      </w:r>
      <w:r>
        <w:rPr>
          <w:rFonts w:ascii="Times New Roman" w:hAnsi="Times New Roman" w:eastAsia="Times New Roman"/>
          <w:b w:val="0"/>
          <w:color w:val="000000" w:themeColor="text1"/>
          <w:sz w:val="26"/>
          <w:szCs w:val="26"/>
          <w14:textFill>
            <w14:solidFill>
              <w14:schemeClr w14:val="tx1"/>
            </w14:solidFill>
          </w14:textFill>
        </w:rPr>
        <w:t>u các website th</w:t>
      </w:r>
      <w:r>
        <w:rPr>
          <w:rFonts w:ascii="Times New Roman" w:hAnsi="Times New Roman" w:eastAsia="Times New Roman" w:cs="Courier New"/>
          <w:b w:val="0"/>
          <w:color w:val="000000" w:themeColor="text1"/>
          <w:sz w:val="26"/>
          <w:szCs w:val="26"/>
          <w14:textFill>
            <w14:solidFill>
              <w14:schemeClr w14:val="tx1"/>
            </w14:solidFill>
          </w14:textFill>
        </w:rPr>
        <w:t>ươ</w:t>
      </w:r>
      <w:r>
        <w:rPr>
          <w:rFonts w:ascii="Times New Roman" w:hAnsi="Times New Roman" w:eastAsia="Times New Roman"/>
          <w:b w:val="0"/>
          <w:color w:val="000000" w:themeColor="text1"/>
          <w:sz w:val="26"/>
          <w:szCs w:val="26"/>
          <w14:textFill>
            <w14:solidFill>
              <w14:schemeClr w14:val="tx1"/>
            </w14:solidFill>
          </w14:textFill>
        </w:rPr>
        <w:t>ng m</w:t>
      </w:r>
      <w:r>
        <w:rPr>
          <w:rFonts w:ascii="Times New Roman" w:hAnsi="Times New Roman" w:eastAsia="Times New Roman" w:cs="Courier New"/>
          <w:b w:val="0"/>
          <w:color w:val="000000" w:themeColor="text1"/>
          <w:sz w:val="26"/>
          <w:szCs w:val="26"/>
          <w14:textFill>
            <w14:solidFill>
              <w14:schemeClr w14:val="tx1"/>
            </w14:solidFill>
          </w14:textFill>
        </w:rPr>
        <w:t>ạ</w:t>
      </w:r>
      <w:r>
        <w:rPr>
          <w:rFonts w:ascii="Times New Roman" w:hAnsi="Times New Roman" w:eastAsia="Times New Roman"/>
          <w:b w:val="0"/>
          <w:color w:val="000000" w:themeColor="text1"/>
          <w:sz w:val="26"/>
          <w:szCs w:val="26"/>
          <w14:textFill>
            <w14:solidFill>
              <w14:schemeClr w14:val="tx1"/>
            </w14:solidFill>
          </w14:textFill>
        </w:rPr>
        <w:t xml:space="preserve">i </w:t>
      </w:r>
      <w:r>
        <w:rPr>
          <w:rFonts w:ascii="Times New Roman" w:hAnsi="Times New Roman" w:eastAsia="Times New Roman" w:cs="Courier New"/>
          <w:b w:val="0"/>
          <w:color w:val="000000" w:themeColor="text1"/>
          <w:sz w:val="26"/>
          <w:szCs w:val="26"/>
          <w14:textFill>
            <w14:solidFill>
              <w14:schemeClr w14:val="tx1"/>
            </w14:solidFill>
          </w14:textFill>
        </w:rPr>
        <w:t>đ</w:t>
      </w:r>
      <w:r>
        <w:rPr>
          <w:rFonts w:ascii="Times New Roman" w:hAnsi="Times New Roman" w:eastAsia="Times New Roman"/>
          <w:b w:val="0"/>
          <w:color w:val="000000" w:themeColor="text1"/>
          <w:sz w:val="26"/>
          <w:szCs w:val="26"/>
          <w14:textFill>
            <w14:solidFill>
              <w14:schemeClr w14:val="tx1"/>
            </w14:solidFill>
          </w14:textFill>
        </w:rPr>
        <w:t>i</w:t>
      </w:r>
      <w:r>
        <w:rPr>
          <w:rFonts w:ascii="Times New Roman" w:hAnsi="Times New Roman" w:eastAsia="Times New Roman" w:cs="Courier New"/>
          <w:b w:val="0"/>
          <w:color w:val="000000" w:themeColor="text1"/>
          <w:sz w:val="26"/>
          <w:szCs w:val="26"/>
          <w14:textFill>
            <w14:solidFill>
              <w14:schemeClr w14:val="tx1"/>
            </w14:solidFill>
          </w14:textFill>
        </w:rPr>
        <w:t>ệ</w:t>
      </w:r>
      <w:r>
        <w:rPr>
          <w:rFonts w:ascii="Times New Roman" w:hAnsi="Times New Roman" w:eastAsia="Times New Roman"/>
          <w:b w:val="0"/>
          <w:color w:val="000000" w:themeColor="text1"/>
          <w:sz w:val="26"/>
          <w:szCs w:val="26"/>
          <w14:textFill>
            <w14:solidFill>
              <w14:schemeClr w14:val="tx1"/>
            </w14:solidFill>
          </w14:textFill>
        </w:rPr>
        <w:t>n t</w:t>
      </w:r>
      <w:r>
        <w:rPr>
          <w:rFonts w:ascii="Times New Roman" w:hAnsi="Times New Roman" w:eastAsia="Times New Roman" w:cs="Courier New"/>
          <w:b w:val="0"/>
          <w:color w:val="000000" w:themeColor="text1"/>
          <w:sz w:val="26"/>
          <w:szCs w:val="26"/>
          <w14:textFill>
            <w14:solidFill>
              <w14:schemeClr w14:val="tx1"/>
            </w14:solidFill>
          </w14:textFill>
        </w:rPr>
        <w:t>ử</w:t>
      </w:r>
      <w:r>
        <w:rPr>
          <w:rFonts w:ascii="Times New Roman" w:hAnsi="Times New Roman" w:eastAsia="Times New Roman"/>
          <w:b w:val="0"/>
          <w:color w:val="000000" w:themeColor="text1"/>
          <w:sz w:val="26"/>
          <w:szCs w:val="26"/>
          <w14:textFill>
            <w14:solidFill>
              <w14:schemeClr w14:val="tx1"/>
            </w14:solidFill>
          </w14:textFill>
        </w:rPr>
        <w:t xml:space="preserve"> hi</w:t>
      </w:r>
      <w:r>
        <w:rPr>
          <w:rFonts w:ascii="Times New Roman" w:hAnsi="Times New Roman" w:eastAsia="Times New Roman" w:cs="Courier New"/>
          <w:b w:val="0"/>
          <w:color w:val="000000" w:themeColor="text1"/>
          <w:sz w:val="26"/>
          <w:szCs w:val="26"/>
          <w14:textFill>
            <w14:solidFill>
              <w14:schemeClr w14:val="tx1"/>
            </w14:solidFill>
          </w14:textFill>
        </w:rPr>
        <w:t>ệ</w:t>
      </w:r>
      <w:r>
        <w:rPr>
          <w:rFonts w:ascii="Times New Roman" w:hAnsi="Times New Roman" w:eastAsia="Times New Roman"/>
          <w:b w:val="0"/>
          <w:color w:val="000000" w:themeColor="text1"/>
          <w:sz w:val="26"/>
          <w:szCs w:val="26"/>
          <w14:textFill>
            <w14:solidFill>
              <w14:schemeClr w14:val="tx1"/>
            </w14:solidFill>
          </w14:textFill>
        </w:rPr>
        <w:t>n có nh</w:t>
      </w:r>
      <w:r>
        <w:rPr>
          <w:rFonts w:ascii="Times New Roman" w:hAnsi="Times New Roman" w:eastAsia="Times New Roman" w:cs="Courier New"/>
          <w:b w:val="0"/>
          <w:color w:val="000000" w:themeColor="text1"/>
          <w:sz w:val="26"/>
          <w:szCs w:val="26"/>
          <w14:textFill>
            <w14:solidFill>
              <w14:schemeClr w14:val="tx1"/>
            </w14:solidFill>
          </w14:textFill>
        </w:rPr>
        <w:t>ư</w:t>
      </w:r>
      <w:r>
        <w:rPr>
          <w:rFonts w:ascii="Times New Roman" w:hAnsi="Times New Roman" w:eastAsia="Times New Roman"/>
          <w:b w:val="0"/>
          <w:color w:val="000000" w:themeColor="text1"/>
          <w:sz w:val="26"/>
          <w:szCs w:val="26"/>
          <w14:textFill>
            <w14:solidFill>
              <w14:schemeClr w14:val="tx1"/>
            </w14:solidFill>
          </w14:textFill>
        </w:rPr>
        <w:t xml:space="preserve"> Shopee, Lazada, Ch</w:t>
      </w:r>
      <w:r>
        <w:rPr>
          <w:rFonts w:ascii="Times New Roman" w:hAnsi="Times New Roman" w:eastAsia="Times New Roman" w:cs="Courier New"/>
          <w:b w:val="0"/>
          <w:color w:val="000000" w:themeColor="text1"/>
          <w:sz w:val="26"/>
          <w:szCs w:val="26"/>
          <w14:textFill>
            <w14:solidFill>
              <w14:schemeClr w14:val="tx1"/>
            </w14:solidFill>
          </w14:textFill>
        </w:rPr>
        <w:t>ợ</w:t>
      </w:r>
      <w:r>
        <w:rPr>
          <w:rFonts w:ascii="Times New Roman" w:hAnsi="Times New Roman" w:eastAsia="Times New Roman"/>
          <w:b w:val="0"/>
          <w:color w:val="000000" w:themeColor="text1"/>
          <w:sz w:val="26"/>
          <w:szCs w:val="26"/>
          <w14:textFill>
            <w14:solidFill>
              <w14:schemeClr w14:val="tx1"/>
            </w14:solidFill>
          </w14:textFill>
        </w:rPr>
        <w:t xml:space="preserve"> T</w:t>
      </w:r>
      <w:r>
        <w:rPr>
          <w:rFonts w:ascii="Times New Roman" w:hAnsi="Times New Roman" w:eastAsia="Times New Roman" w:cs="Courier New"/>
          <w:b w:val="0"/>
          <w:color w:val="000000" w:themeColor="text1"/>
          <w:sz w:val="26"/>
          <w:szCs w:val="26"/>
          <w14:textFill>
            <w14:solidFill>
              <w14:schemeClr w14:val="tx1"/>
            </w14:solidFill>
          </w14:textFill>
        </w:rPr>
        <w:t>ố</w:t>
      </w:r>
      <w:r>
        <w:rPr>
          <w:rFonts w:ascii="Times New Roman" w:hAnsi="Times New Roman" w:eastAsia="Times New Roman"/>
          <w:b w:val="0"/>
          <w:color w:val="000000" w:themeColor="text1"/>
          <w:sz w:val="26"/>
          <w:szCs w:val="26"/>
          <w14:textFill>
            <w14:solidFill>
              <w14:schemeClr w14:val="tx1"/>
            </w14:solidFill>
          </w14:textFill>
        </w:rPr>
        <w:t xml:space="preserve">t </w:t>
      </w:r>
      <w:r>
        <w:rPr>
          <w:rFonts w:ascii="Times New Roman" w:hAnsi="Times New Roman" w:eastAsia="Times New Roman" w:cs="Courier New"/>
          <w:b w:val="0"/>
          <w:color w:val="000000" w:themeColor="text1"/>
          <w:sz w:val="26"/>
          <w:szCs w:val="26"/>
          <w14:textFill>
            <w14:solidFill>
              <w14:schemeClr w14:val="tx1"/>
            </w14:solidFill>
          </w14:textFill>
        </w:rPr>
        <w:t>để</w:t>
      </w:r>
      <w:r>
        <w:rPr>
          <w:rFonts w:ascii="Times New Roman" w:hAnsi="Times New Roman" w:eastAsia="Times New Roman"/>
          <w:b w:val="0"/>
          <w:color w:val="000000" w:themeColor="text1"/>
          <w:sz w:val="26"/>
          <w:szCs w:val="26"/>
          <w14:textFill>
            <w14:solidFill>
              <w14:schemeClr w14:val="tx1"/>
            </w14:solidFill>
          </w14:textFill>
        </w:rPr>
        <w:t xml:space="preserve"> xác </w:t>
      </w:r>
      <w:r>
        <w:rPr>
          <w:rFonts w:ascii="Times New Roman" w:hAnsi="Times New Roman" w:eastAsia="Times New Roman" w:cs="Courier New"/>
          <w:b w:val="0"/>
          <w:color w:val="000000" w:themeColor="text1"/>
          <w:sz w:val="26"/>
          <w:szCs w:val="26"/>
          <w14:textFill>
            <w14:solidFill>
              <w14:schemeClr w14:val="tx1"/>
            </w14:solidFill>
          </w14:textFill>
        </w:rPr>
        <w:t>đị</w:t>
      </w:r>
      <w:r>
        <w:rPr>
          <w:rFonts w:ascii="Times New Roman" w:hAnsi="Times New Roman" w:eastAsia="Times New Roman"/>
          <w:b w:val="0"/>
          <w:color w:val="000000" w:themeColor="text1"/>
          <w:sz w:val="26"/>
          <w:szCs w:val="26"/>
          <w14:textFill>
            <w14:solidFill>
              <w14:schemeClr w14:val="tx1"/>
            </w14:solidFill>
          </w14:textFill>
        </w:rPr>
        <w:t>nh các ch</w:t>
      </w:r>
      <w:r>
        <w:rPr>
          <w:rFonts w:ascii="Times New Roman" w:hAnsi="Times New Roman" w:eastAsia="Times New Roman" w:cs="Courier New"/>
          <w:b w:val="0"/>
          <w:color w:val="000000" w:themeColor="text1"/>
          <w:sz w:val="26"/>
          <w:szCs w:val="26"/>
          <w14:textFill>
            <w14:solidFill>
              <w14:schemeClr w14:val="tx1"/>
            </w14:solidFill>
          </w14:textFill>
        </w:rPr>
        <w:t>ứ</w:t>
      </w:r>
      <w:r>
        <w:rPr>
          <w:rFonts w:ascii="Times New Roman" w:hAnsi="Times New Roman" w:eastAsia="Times New Roman"/>
          <w:b w:val="0"/>
          <w:color w:val="000000" w:themeColor="text1"/>
          <w:sz w:val="26"/>
          <w:szCs w:val="26"/>
          <w14:textFill>
            <w14:solidFill>
              <w14:schemeClr w14:val="tx1"/>
            </w14:solidFill>
          </w14:textFill>
        </w:rPr>
        <w:t>c n</w:t>
      </w:r>
      <w:r>
        <w:rPr>
          <w:rFonts w:ascii="Times New Roman" w:hAnsi="Times New Roman" w:eastAsia="Times New Roman" w:cs="Courier New"/>
          <w:b w:val="0"/>
          <w:color w:val="000000" w:themeColor="text1"/>
          <w:sz w:val="26"/>
          <w:szCs w:val="26"/>
          <w14:textFill>
            <w14:solidFill>
              <w14:schemeClr w14:val="tx1"/>
            </w14:solidFill>
          </w14:textFill>
        </w:rPr>
        <w:t>ă</w:t>
      </w:r>
      <w:r>
        <w:rPr>
          <w:rFonts w:ascii="Times New Roman" w:hAnsi="Times New Roman" w:eastAsia="Times New Roman"/>
          <w:b w:val="0"/>
          <w:color w:val="000000" w:themeColor="text1"/>
          <w:sz w:val="26"/>
          <w:szCs w:val="26"/>
          <w14:textFill>
            <w14:solidFill>
              <w14:schemeClr w14:val="tx1"/>
            </w14:solidFill>
          </w14:textFill>
        </w:rPr>
        <w:t>ng c</w:t>
      </w:r>
      <w:r>
        <w:rPr>
          <w:rFonts w:ascii="Times New Roman" w:hAnsi="Times New Roman" w:eastAsia="Times New Roman" w:cs="Courier New"/>
          <w:b w:val="0"/>
          <w:color w:val="000000" w:themeColor="text1"/>
          <w:sz w:val="26"/>
          <w:szCs w:val="26"/>
          <w14:textFill>
            <w14:solidFill>
              <w14:schemeClr w14:val="tx1"/>
            </w14:solidFill>
          </w14:textFill>
        </w:rPr>
        <w:t>ầ</w:t>
      </w:r>
      <w:r>
        <w:rPr>
          <w:rFonts w:ascii="Times New Roman" w:hAnsi="Times New Roman" w:eastAsia="Times New Roman"/>
          <w:b w:val="0"/>
          <w:color w:val="000000" w:themeColor="text1"/>
          <w:sz w:val="26"/>
          <w:szCs w:val="26"/>
          <w14:textFill>
            <w14:solidFill>
              <w14:schemeClr w14:val="tx1"/>
            </w14:solidFill>
          </w14:textFill>
        </w:rPr>
        <w:t>n thi</w:t>
      </w:r>
      <w:r>
        <w:rPr>
          <w:rFonts w:ascii="Times New Roman" w:hAnsi="Times New Roman" w:eastAsia="Times New Roman" w:cs="Courier New"/>
          <w:b w:val="0"/>
          <w:color w:val="000000" w:themeColor="text1"/>
          <w:sz w:val="26"/>
          <w:szCs w:val="26"/>
          <w14:textFill>
            <w14:solidFill>
              <w14:schemeClr w14:val="tx1"/>
            </w14:solidFill>
          </w14:textFill>
        </w:rPr>
        <w:t>ế</w:t>
      </w:r>
      <w:r>
        <w:rPr>
          <w:rFonts w:ascii="Times New Roman" w:hAnsi="Times New Roman" w:eastAsia="Times New Roman"/>
          <w:b w:val="0"/>
          <w:color w:val="000000" w:themeColor="text1"/>
          <w:sz w:val="26"/>
          <w:szCs w:val="26"/>
          <w14:textFill>
            <w14:solidFill>
              <w14:schemeClr w14:val="tx1"/>
            </w14:solidFill>
          </w14:textFill>
        </w:rPr>
        <w:t>t cho h</w:t>
      </w:r>
      <w:r>
        <w:rPr>
          <w:rFonts w:ascii="Times New Roman" w:hAnsi="Times New Roman" w:eastAsia="Times New Roman" w:cs="Courier New"/>
          <w:b w:val="0"/>
          <w:color w:val="000000" w:themeColor="text1"/>
          <w:sz w:val="26"/>
          <w:szCs w:val="26"/>
          <w14:textFill>
            <w14:solidFill>
              <w14:schemeClr w14:val="tx1"/>
            </w14:solidFill>
          </w14:textFill>
        </w:rPr>
        <w:t>ệ</w:t>
      </w:r>
      <w:r>
        <w:rPr>
          <w:rFonts w:ascii="Times New Roman" w:hAnsi="Times New Roman" w:eastAsia="Times New Roman"/>
          <w:b w:val="0"/>
          <w:color w:val="000000" w:themeColor="text1"/>
          <w:sz w:val="26"/>
          <w:szCs w:val="26"/>
          <w14:textFill>
            <w14:solidFill>
              <w14:schemeClr w14:val="tx1"/>
            </w14:solidFill>
          </w14:textFill>
        </w:rPr>
        <w:t xml:space="preserve"> th</w:t>
      </w:r>
      <w:r>
        <w:rPr>
          <w:rFonts w:ascii="Times New Roman" w:hAnsi="Times New Roman" w:eastAsia="Times New Roman" w:cs="Courier New"/>
          <w:b w:val="0"/>
          <w:color w:val="000000" w:themeColor="text1"/>
          <w:sz w:val="26"/>
          <w:szCs w:val="26"/>
          <w14:textFill>
            <w14:solidFill>
              <w14:schemeClr w14:val="tx1"/>
            </w14:solidFill>
          </w14:textFill>
        </w:rPr>
        <w:t>ố</w:t>
      </w:r>
      <w:r>
        <w:rPr>
          <w:rFonts w:ascii="Times New Roman" w:hAnsi="Times New Roman" w:eastAsia="Times New Roman"/>
          <w:b w:val="0"/>
          <w:color w:val="000000" w:themeColor="text1"/>
          <w:sz w:val="26"/>
          <w:szCs w:val="26"/>
          <w14:textFill>
            <w14:solidFill>
              <w14:schemeClr w14:val="tx1"/>
            </w14:solidFill>
          </w14:textFill>
        </w:rPr>
        <w:t xml:space="preserve">ng mua bán </w:t>
      </w:r>
      <w:r>
        <w:rPr>
          <w:rFonts w:ascii="Times New Roman" w:hAnsi="Times New Roman" w:eastAsia="Times New Roman" w:cs="Courier New"/>
          <w:b w:val="0"/>
          <w:color w:val="000000" w:themeColor="text1"/>
          <w:sz w:val="26"/>
          <w:szCs w:val="26"/>
          <w14:textFill>
            <w14:solidFill>
              <w14:schemeClr w14:val="tx1"/>
            </w14:solidFill>
          </w14:textFill>
        </w:rPr>
        <w:t>đồ</w:t>
      </w:r>
      <w:r>
        <w:rPr>
          <w:rFonts w:ascii="Times New Roman" w:hAnsi="Times New Roman" w:eastAsia="Times New Roman"/>
          <w:b w:val="0"/>
          <w:color w:val="000000" w:themeColor="text1"/>
          <w:sz w:val="26"/>
          <w:szCs w:val="26"/>
          <w14:textFill>
            <w14:solidFill>
              <w14:schemeClr w14:val="tx1"/>
            </w14:solidFill>
          </w14:textFill>
        </w:rPr>
        <w:t xml:space="preserve"> g</w:t>
      </w:r>
      <w:r>
        <w:rPr>
          <w:rFonts w:ascii="Times New Roman" w:hAnsi="Times New Roman" w:eastAsia="Times New Roman" w:cs="Courier New"/>
          <w:b w:val="0"/>
          <w:color w:val="000000" w:themeColor="text1"/>
          <w:sz w:val="26"/>
          <w:szCs w:val="26"/>
          <w14:textFill>
            <w14:solidFill>
              <w14:schemeClr w14:val="tx1"/>
            </w14:solidFill>
          </w14:textFill>
        </w:rPr>
        <w:t>ố</w:t>
      </w:r>
      <w:r>
        <w:rPr>
          <w:rFonts w:ascii="Times New Roman" w:hAnsi="Times New Roman" w:eastAsia="Times New Roman"/>
          <w:b w:val="0"/>
          <w:color w:val="000000" w:themeColor="text1"/>
          <w:sz w:val="26"/>
          <w:szCs w:val="26"/>
          <w14:textFill>
            <w14:solidFill>
              <w14:schemeClr w14:val="tx1"/>
            </w14:solidFill>
          </w14:textFill>
        </w:rPr>
        <w:t>m c</w:t>
      </w:r>
      <w:r>
        <w:rPr>
          <w:rFonts w:ascii="Times New Roman" w:hAnsi="Times New Roman" w:eastAsia="Times New Roman" w:cs="Courier New"/>
          <w:b w:val="0"/>
          <w:color w:val="000000" w:themeColor="text1"/>
          <w:sz w:val="26"/>
          <w:szCs w:val="26"/>
          <w14:textFill>
            <w14:solidFill>
              <w14:schemeClr w14:val="tx1"/>
            </w14:solidFill>
          </w14:textFill>
        </w:rPr>
        <w:t>ũ</w:t>
      </w:r>
      <w:r>
        <w:rPr>
          <w:rFonts w:ascii="Times New Roman" w:hAnsi="Times New Roman" w:eastAsia="Times New Roman"/>
          <w:b w:val="0"/>
          <w:color w:val="000000" w:themeColor="text1"/>
          <w:sz w:val="26"/>
          <w:szCs w:val="26"/>
          <w14:textFill>
            <w14:solidFill>
              <w14:schemeClr w14:val="tx1"/>
            </w14:solidFill>
          </w14:textFill>
        </w:rPr>
        <w:t>.</w:t>
      </w:r>
      <w:bookmarkEnd w:id="179"/>
      <w:bookmarkEnd w:id="180"/>
    </w:p>
    <w:p w14:paraId="4C8B7D4B">
      <w:pPr>
        <w:pStyle w:val="2"/>
        <w:keepNext w:val="0"/>
        <w:keepLines w:val="0"/>
        <w:spacing w:before="0" w:line="360" w:lineRule="auto"/>
        <w:ind w:left="227" w:hanging="523" w:hangingChars="201"/>
        <w:rPr>
          <w:rFonts w:ascii="Times New Roman" w:hAnsi="Times New Roman" w:eastAsia="Times New Roman"/>
          <w:color w:val="000000" w:themeColor="text1"/>
          <w:sz w:val="26"/>
          <w:szCs w:val="26"/>
          <w14:textFill>
            <w14:solidFill>
              <w14:schemeClr w14:val="tx1"/>
            </w14:solidFill>
          </w14:textFill>
        </w:rPr>
      </w:pPr>
      <w:bookmarkStart w:id="181" w:name="_Toc4721"/>
      <w:bookmarkStart w:id="182" w:name="_Toc230805450"/>
      <w:bookmarkStart w:id="183" w:name="_Toc231198986"/>
      <w:r>
        <w:rPr>
          <w:rFonts w:ascii="Times New Roman" w:hAnsi="Times New Roman" w:eastAsia="Times New Roman"/>
          <w:color w:val="000000" w:themeColor="text1"/>
          <w:sz w:val="26"/>
          <w:szCs w:val="26"/>
          <w14:textFill>
            <w14:solidFill>
              <w14:schemeClr w14:val="tx1"/>
            </w14:solidFill>
          </w14:textFill>
        </w:rPr>
        <w:t>B</w:t>
      </w:r>
      <w:r>
        <w:rPr>
          <w:rFonts w:ascii="Times New Roman" w:hAnsi="Times New Roman" w:eastAsia="Times New Roman" w:cs="Courier New"/>
          <w:color w:val="000000" w:themeColor="text1"/>
          <w:sz w:val="26"/>
          <w:szCs w:val="26"/>
          <w14:textFill>
            <w14:solidFill>
              <w14:schemeClr w14:val="tx1"/>
            </w14:solidFill>
          </w14:textFill>
        </w:rPr>
        <w:t>ướ</w:t>
      </w:r>
      <w:r>
        <w:rPr>
          <w:rFonts w:ascii="Times New Roman" w:hAnsi="Times New Roman" w:eastAsia="Times New Roman"/>
          <w:color w:val="000000" w:themeColor="text1"/>
          <w:sz w:val="26"/>
          <w:szCs w:val="26"/>
          <w14:textFill>
            <w14:solidFill>
              <w14:schemeClr w14:val="tx1"/>
            </w14:solidFill>
          </w14:textFill>
        </w:rPr>
        <w:t>c 2: Thi</w:t>
      </w:r>
      <w:r>
        <w:rPr>
          <w:rFonts w:ascii="Times New Roman" w:hAnsi="Times New Roman" w:eastAsia="Times New Roman" w:cs="Courier New"/>
          <w:color w:val="000000" w:themeColor="text1"/>
          <w:sz w:val="26"/>
          <w:szCs w:val="26"/>
          <w14:textFill>
            <w14:solidFill>
              <w14:schemeClr w14:val="tx1"/>
            </w14:solidFill>
          </w14:textFill>
        </w:rPr>
        <w:t>ế</w:t>
      </w:r>
      <w:r>
        <w:rPr>
          <w:rFonts w:ascii="Times New Roman" w:hAnsi="Times New Roman" w:eastAsia="Times New Roman"/>
          <w:color w:val="000000" w:themeColor="text1"/>
          <w:sz w:val="26"/>
          <w:szCs w:val="26"/>
          <w14:textFill>
            <w14:solidFill>
              <w14:schemeClr w14:val="tx1"/>
            </w14:solidFill>
          </w14:textFill>
        </w:rPr>
        <w:t>t k</w:t>
      </w:r>
      <w:r>
        <w:rPr>
          <w:rFonts w:ascii="Times New Roman" w:hAnsi="Times New Roman" w:eastAsia="Times New Roman" w:cs="Courier New"/>
          <w:color w:val="000000" w:themeColor="text1"/>
          <w:sz w:val="26"/>
          <w:szCs w:val="26"/>
          <w14:textFill>
            <w14:solidFill>
              <w14:schemeClr w14:val="tx1"/>
            </w14:solidFill>
          </w14:textFill>
        </w:rPr>
        <w:t>ế</w:t>
      </w:r>
      <w:r>
        <w:rPr>
          <w:rFonts w:ascii="Times New Roman" w:hAnsi="Times New Roman" w:eastAsia="Times New Roman"/>
          <w:color w:val="000000" w:themeColor="text1"/>
          <w:sz w:val="26"/>
          <w:szCs w:val="26"/>
          <w14:textFill>
            <w14:solidFill>
              <w14:schemeClr w14:val="tx1"/>
            </w14:solidFill>
          </w14:textFill>
        </w:rPr>
        <w:t xml:space="preserve"> giao di</w:t>
      </w:r>
      <w:r>
        <w:rPr>
          <w:rFonts w:ascii="Times New Roman" w:hAnsi="Times New Roman" w:eastAsia="Times New Roman" w:cs="Courier New"/>
          <w:color w:val="000000" w:themeColor="text1"/>
          <w:sz w:val="26"/>
          <w:szCs w:val="26"/>
          <w14:textFill>
            <w14:solidFill>
              <w14:schemeClr w14:val="tx1"/>
            </w14:solidFill>
          </w14:textFill>
        </w:rPr>
        <w:t>ệ</w:t>
      </w:r>
      <w:r>
        <w:rPr>
          <w:rFonts w:ascii="Times New Roman" w:hAnsi="Times New Roman" w:eastAsia="Times New Roman"/>
          <w:color w:val="000000" w:themeColor="text1"/>
          <w:sz w:val="26"/>
          <w:szCs w:val="26"/>
          <w14:textFill>
            <w14:solidFill>
              <w14:schemeClr w14:val="tx1"/>
            </w14:solidFill>
          </w14:textFill>
        </w:rPr>
        <w:t>n</w:t>
      </w:r>
      <w:bookmarkEnd w:id="181"/>
    </w:p>
    <w:p w14:paraId="6673452D">
      <w:pPr>
        <w:pStyle w:val="2"/>
        <w:keepNext w:val="0"/>
        <w:keepLines w:val="0"/>
        <w:spacing w:before="0" w:line="360" w:lineRule="auto"/>
        <w:ind w:left="223" w:hanging="522" w:hangingChars="201"/>
        <w:rPr>
          <w:rFonts w:ascii="Times New Roma" w:hAnsi="Times New Roma"/>
          <w:b w:val="0"/>
          <w:color w:val="000000" w:themeColor="text1"/>
          <w:sz w:val="26"/>
          <w:szCs w:val="26"/>
          <w14:textFill>
            <w14:solidFill>
              <w14:schemeClr w14:val="tx1"/>
            </w14:solidFill>
          </w14:textFill>
        </w:rPr>
      </w:pPr>
      <w:bookmarkStart w:id="184" w:name="_Toc19924"/>
      <w:r>
        <w:rPr>
          <w:rFonts w:ascii="Times New Roman" w:hAnsi="Times New Roman" w:eastAsia="Times New Roman"/>
          <w:b w:val="0"/>
          <w:color w:val="000000" w:themeColor="text1"/>
          <w:sz w:val="26"/>
          <w:szCs w:val="26"/>
          <w14:textFill>
            <w14:solidFill>
              <w14:schemeClr w14:val="tx1"/>
            </w14:solidFill>
          </w14:textFill>
        </w:rPr>
        <w:t>Sau khi phân tích yêu c</w:t>
      </w:r>
      <w:r>
        <w:rPr>
          <w:rFonts w:ascii="Times New Roman" w:hAnsi="Times New Roman" w:eastAsia="Times New Roman" w:cs="Courier New"/>
          <w:b w:val="0"/>
          <w:color w:val="000000" w:themeColor="text1"/>
          <w:sz w:val="26"/>
          <w:szCs w:val="26"/>
          <w14:textFill>
            <w14:solidFill>
              <w14:schemeClr w14:val="tx1"/>
            </w14:solidFill>
          </w14:textFill>
        </w:rPr>
        <w:t>ầ</w:t>
      </w:r>
      <w:r>
        <w:rPr>
          <w:rFonts w:ascii="Times New Roman" w:hAnsi="Times New Roman" w:eastAsia="Times New Roman"/>
          <w:b w:val="0"/>
          <w:color w:val="000000" w:themeColor="text1"/>
          <w:sz w:val="26"/>
          <w:szCs w:val="26"/>
          <w14:textFill>
            <w14:solidFill>
              <w14:schemeClr w14:val="tx1"/>
            </w14:solidFill>
          </w14:textFill>
        </w:rPr>
        <w:t>u, mình ti</w:t>
      </w:r>
      <w:r>
        <w:rPr>
          <w:rFonts w:ascii="Times New Roman" w:hAnsi="Times New Roman" w:eastAsia="Times New Roman" w:cs="Courier New"/>
          <w:b w:val="0"/>
          <w:color w:val="000000" w:themeColor="text1"/>
          <w:sz w:val="26"/>
          <w:szCs w:val="26"/>
          <w14:textFill>
            <w14:solidFill>
              <w14:schemeClr w14:val="tx1"/>
            </w14:solidFill>
          </w14:textFill>
        </w:rPr>
        <w:t>ế</w:t>
      </w:r>
      <w:r>
        <w:rPr>
          <w:rFonts w:ascii="Times New Roman" w:hAnsi="Times New Roman" w:eastAsia="Times New Roman"/>
          <w:b w:val="0"/>
          <w:color w:val="000000" w:themeColor="text1"/>
          <w:sz w:val="26"/>
          <w:szCs w:val="26"/>
          <w14:textFill>
            <w14:solidFill>
              <w14:schemeClr w14:val="tx1"/>
            </w14:solidFill>
          </w14:textFill>
        </w:rPr>
        <w:t>n hành thi</w:t>
      </w:r>
      <w:r>
        <w:rPr>
          <w:rFonts w:ascii="Times New Roman" w:hAnsi="Times New Roman" w:eastAsia="Times New Roman" w:cs="Courier New"/>
          <w:b w:val="0"/>
          <w:color w:val="000000" w:themeColor="text1"/>
          <w:sz w:val="26"/>
          <w:szCs w:val="26"/>
          <w14:textFill>
            <w14:solidFill>
              <w14:schemeClr w14:val="tx1"/>
            </w14:solidFill>
          </w14:textFill>
        </w:rPr>
        <w:t>ế</w:t>
      </w:r>
      <w:r>
        <w:rPr>
          <w:rFonts w:ascii="Times New Roman" w:hAnsi="Times New Roman" w:eastAsia="Times New Roman"/>
          <w:b w:val="0"/>
          <w:color w:val="000000" w:themeColor="text1"/>
          <w:sz w:val="26"/>
          <w:szCs w:val="26"/>
          <w14:textFill>
            <w14:solidFill>
              <w14:schemeClr w14:val="tx1"/>
            </w14:solidFill>
          </w14:textFill>
        </w:rPr>
        <w:t>t k</w:t>
      </w:r>
      <w:r>
        <w:rPr>
          <w:rFonts w:ascii="Times New Roman" w:hAnsi="Times New Roman" w:eastAsia="Times New Roman" w:cs="Courier New"/>
          <w:b w:val="0"/>
          <w:color w:val="000000" w:themeColor="text1"/>
          <w:sz w:val="26"/>
          <w:szCs w:val="26"/>
          <w14:textFill>
            <w14:solidFill>
              <w14:schemeClr w14:val="tx1"/>
            </w14:solidFill>
          </w14:textFill>
        </w:rPr>
        <w:t>ế</w:t>
      </w:r>
      <w:r>
        <w:rPr>
          <w:rFonts w:ascii="Times New Roman" w:hAnsi="Times New Roman" w:eastAsia="Times New Roman"/>
          <w:b w:val="0"/>
          <w:color w:val="000000" w:themeColor="text1"/>
          <w:sz w:val="26"/>
          <w:szCs w:val="26"/>
          <w14:textFill>
            <w14:solidFill>
              <w14:schemeClr w14:val="tx1"/>
            </w14:solidFill>
          </w14:textFill>
        </w:rPr>
        <w:t xml:space="preserve"> giao di</w:t>
      </w:r>
      <w:r>
        <w:rPr>
          <w:rFonts w:ascii="Times New Roman" w:hAnsi="Times New Roman" w:eastAsia="Times New Roman" w:cs="Courier New"/>
          <w:b w:val="0"/>
          <w:color w:val="000000" w:themeColor="text1"/>
          <w:sz w:val="26"/>
          <w:szCs w:val="26"/>
          <w14:textFill>
            <w14:solidFill>
              <w14:schemeClr w14:val="tx1"/>
            </w14:solidFill>
          </w14:textFill>
        </w:rPr>
        <w:t>ệ</w:t>
      </w:r>
      <w:r>
        <w:rPr>
          <w:rFonts w:ascii="Times New Roman" w:hAnsi="Times New Roman" w:eastAsia="Times New Roman"/>
          <w:b w:val="0"/>
          <w:color w:val="000000" w:themeColor="text1"/>
          <w:sz w:val="26"/>
          <w:szCs w:val="26"/>
          <w14:textFill>
            <w14:solidFill>
              <w14:schemeClr w14:val="tx1"/>
            </w14:solidFill>
          </w14:textFill>
        </w:rPr>
        <w:t>n website g</w:t>
      </w:r>
      <w:r>
        <w:rPr>
          <w:rFonts w:ascii="Times New Roman" w:hAnsi="Times New Roman" w:eastAsia="Times New Roman" w:cs="Courier New"/>
          <w:b w:val="0"/>
          <w:color w:val="000000" w:themeColor="text1"/>
          <w:sz w:val="26"/>
          <w:szCs w:val="26"/>
          <w14:textFill>
            <w14:solidFill>
              <w14:schemeClr w14:val="tx1"/>
            </w14:solidFill>
          </w14:textFill>
        </w:rPr>
        <w:t>ồ</w:t>
      </w:r>
      <w:r>
        <w:rPr>
          <w:rFonts w:ascii="Times New Roman" w:hAnsi="Times New Roman" w:eastAsia="Times New Roman"/>
          <w:b w:val="0"/>
          <w:color w:val="000000" w:themeColor="text1"/>
          <w:sz w:val="26"/>
          <w:szCs w:val="26"/>
          <w14:textFill>
            <w14:solidFill>
              <w14:schemeClr w14:val="tx1"/>
            </w14:solidFill>
          </w14:textFill>
        </w:rPr>
        <w:t>m:</w:t>
      </w:r>
      <w:bookmarkEnd w:id="182"/>
      <w:bookmarkEnd w:id="183"/>
      <w:bookmarkEnd w:id="184"/>
    </w:p>
    <w:p w14:paraId="74A6008C">
      <w:pPr>
        <w:pStyle w:val="2"/>
        <w:keepNext w:val="0"/>
        <w:keepLines w:val="0"/>
        <w:numPr>
          <w:ilvl w:val="0"/>
          <w:numId w:val="31"/>
        </w:numPr>
        <w:spacing w:before="0" w:line="360" w:lineRule="auto"/>
        <w:rPr>
          <w:rFonts w:ascii="Times New Roma" w:hAnsi="Times New Roma"/>
          <w:b w:val="0"/>
          <w:color w:val="000000" w:themeColor="text1"/>
          <w:sz w:val="26"/>
          <w:szCs w:val="26"/>
          <w14:textFill>
            <w14:solidFill>
              <w14:schemeClr w14:val="tx1"/>
            </w14:solidFill>
          </w14:textFill>
        </w:rPr>
      </w:pPr>
      <w:bookmarkStart w:id="185" w:name="_Toc230805451"/>
      <w:bookmarkStart w:id="186" w:name="_Toc231198987"/>
      <w:bookmarkStart w:id="187" w:name="_Toc18474"/>
      <w:r>
        <w:rPr>
          <w:rFonts w:ascii="Times New Roman" w:hAnsi="Times New Roman" w:eastAsia="Times New Roman"/>
          <w:b w:val="0"/>
          <w:color w:val="000000" w:themeColor="text1"/>
          <w:sz w:val="26"/>
          <w:szCs w:val="26"/>
          <w14:textFill>
            <w14:solidFill>
              <w14:schemeClr w14:val="tx1"/>
            </w14:solidFill>
          </w14:textFill>
        </w:rPr>
        <w:t>Trang ch</w:t>
      </w:r>
      <w:r>
        <w:rPr>
          <w:rFonts w:ascii="Times New Roman" w:hAnsi="Times New Roman" w:eastAsia="Times New Roman" w:cs="Courier New"/>
          <w:b w:val="0"/>
          <w:color w:val="000000" w:themeColor="text1"/>
          <w:sz w:val="26"/>
          <w:szCs w:val="26"/>
          <w14:textFill>
            <w14:solidFill>
              <w14:schemeClr w14:val="tx1"/>
            </w14:solidFill>
          </w14:textFill>
        </w:rPr>
        <w:t>ủ</w:t>
      </w:r>
      <w:bookmarkEnd w:id="185"/>
      <w:bookmarkEnd w:id="186"/>
      <w:bookmarkEnd w:id="187"/>
    </w:p>
    <w:p w14:paraId="6DAAF07C">
      <w:pPr>
        <w:pStyle w:val="2"/>
        <w:keepNext w:val="0"/>
        <w:keepLines w:val="0"/>
        <w:numPr>
          <w:ilvl w:val="0"/>
          <w:numId w:val="31"/>
        </w:numPr>
        <w:spacing w:before="0" w:line="360" w:lineRule="auto"/>
        <w:rPr>
          <w:rFonts w:ascii="Times New Roma" w:hAnsi="Times New Roma"/>
          <w:b w:val="0"/>
          <w:color w:val="000000" w:themeColor="text1"/>
          <w:sz w:val="26"/>
          <w:szCs w:val="26"/>
          <w14:textFill>
            <w14:solidFill>
              <w14:schemeClr w14:val="tx1"/>
            </w14:solidFill>
          </w14:textFill>
        </w:rPr>
      </w:pPr>
      <w:bookmarkStart w:id="188" w:name="_Toc231198988"/>
      <w:bookmarkStart w:id="189" w:name="_Toc230805452"/>
      <w:bookmarkStart w:id="190" w:name="_Toc30105"/>
      <w:r>
        <w:rPr>
          <w:rFonts w:ascii="Times New Roman" w:hAnsi="Times New Roman" w:eastAsia="Times New Roman"/>
          <w:b w:val="0"/>
          <w:color w:val="000000" w:themeColor="text1"/>
          <w:sz w:val="26"/>
          <w:szCs w:val="26"/>
          <w14:textFill>
            <w14:solidFill>
              <w14:schemeClr w14:val="tx1"/>
            </w14:solidFill>
          </w14:textFill>
        </w:rPr>
        <w:t>Trang chi ti</w:t>
      </w:r>
      <w:r>
        <w:rPr>
          <w:rFonts w:ascii="Times New Roman" w:hAnsi="Times New Roman" w:eastAsia="Times New Roman" w:cs="Courier New"/>
          <w:b w:val="0"/>
          <w:color w:val="000000" w:themeColor="text1"/>
          <w:sz w:val="26"/>
          <w:szCs w:val="26"/>
          <w14:textFill>
            <w14:solidFill>
              <w14:schemeClr w14:val="tx1"/>
            </w14:solidFill>
          </w14:textFill>
        </w:rPr>
        <w:t>ế</w:t>
      </w:r>
      <w:r>
        <w:rPr>
          <w:rFonts w:ascii="Times New Roman" w:hAnsi="Times New Roman" w:eastAsia="Times New Roman"/>
          <w:b w:val="0"/>
          <w:color w:val="000000" w:themeColor="text1"/>
          <w:sz w:val="26"/>
          <w:szCs w:val="26"/>
          <w14:textFill>
            <w14:solidFill>
              <w14:schemeClr w14:val="tx1"/>
            </w14:solidFill>
          </w14:textFill>
        </w:rPr>
        <w:t>t s</w:t>
      </w:r>
      <w:r>
        <w:rPr>
          <w:rFonts w:ascii="Times New Roman" w:hAnsi="Times New Roman" w:eastAsia="Times New Roman" w:cs="Courier New"/>
          <w:b w:val="0"/>
          <w:color w:val="000000" w:themeColor="text1"/>
          <w:sz w:val="26"/>
          <w:szCs w:val="26"/>
          <w14:textFill>
            <w14:solidFill>
              <w14:schemeClr w14:val="tx1"/>
            </w14:solidFill>
          </w14:textFill>
        </w:rPr>
        <w:t>ả</w:t>
      </w:r>
      <w:r>
        <w:rPr>
          <w:rFonts w:ascii="Times New Roman" w:hAnsi="Times New Roman" w:eastAsia="Times New Roman"/>
          <w:b w:val="0"/>
          <w:color w:val="000000" w:themeColor="text1"/>
          <w:sz w:val="26"/>
          <w:szCs w:val="26"/>
          <w14:textFill>
            <w14:solidFill>
              <w14:schemeClr w14:val="tx1"/>
            </w14:solidFill>
          </w14:textFill>
        </w:rPr>
        <w:t>n ph</w:t>
      </w:r>
      <w:r>
        <w:rPr>
          <w:rFonts w:ascii="Times New Roman" w:hAnsi="Times New Roman" w:eastAsia="Times New Roman" w:cs="Courier New"/>
          <w:b w:val="0"/>
          <w:color w:val="000000" w:themeColor="text1"/>
          <w:sz w:val="26"/>
          <w:szCs w:val="26"/>
          <w14:textFill>
            <w14:solidFill>
              <w14:schemeClr w14:val="tx1"/>
            </w14:solidFill>
          </w14:textFill>
        </w:rPr>
        <w:t>ẩ</w:t>
      </w:r>
      <w:r>
        <w:rPr>
          <w:rFonts w:ascii="Times New Roman" w:hAnsi="Times New Roman" w:eastAsia="Times New Roman"/>
          <w:b w:val="0"/>
          <w:color w:val="000000" w:themeColor="text1"/>
          <w:sz w:val="26"/>
          <w:szCs w:val="26"/>
          <w14:textFill>
            <w14:solidFill>
              <w14:schemeClr w14:val="tx1"/>
            </w14:solidFill>
          </w14:textFill>
        </w:rPr>
        <w:t>m</w:t>
      </w:r>
      <w:bookmarkEnd w:id="188"/>
      <w:bookmarkEnd w:id="189"/>
      <w:bookmarkEnd w:id="190"/>
    </w:p>
    <w:p w14:paraId="4AACBC54">
      <w:pPr>
        <w:pStyle w:val="2"/>
        <w:keepNext w:val="0"/>
        <w:keepLines w:val="0"/>
        <w:numPr>
          <w:ilvl w:val="0"/>
          <w:numId w:val="31"/>
        </w:numPr>
        <w:spacing w:before="0" w:line="360" w:lineRule="auto"/>
        <w:rPr>
          <w:rFonts w:ascii="Times New Roma" w:hAnsi="Times New Roma"/>
          <w:b w:val="0"/>
          <w:color w:val="000000" w:themeColor="text1"/>
          <w:sz w:val="26"/>
          <w:szCs w:val="26"/>
          <w14:textFill>
            <w14:solidFill>
              <w14:schemeClr w14:val="tx1"/>
            </w14:solidFill>
          </w14:textFill>
        </w:rPr>
      </w:pPr>
      <w:bookmarkStart w:id="191" w:name="_Toc231198989"/>
      <w:bookmarkStart w:id="192" w:name="_Toc230805453"/>
      <w:bookmarkStart w:id="193" w:name="_Toc29225"/>
      <w:r>
        <w:rPr>
          <w:rFonts w:ascii="Times New Roman" w:hAnsi="Times New Roman" w:eastAsia="Times New Roman"/>
          <w:b w:val="0"/>
          <w:color w:val="000000" w:themeColor="text1"/>
          <w:sz w:val="26"/>
          <w:szCs w:val="26"/>
          <w14:textFill>
            <w14:solidFill>
              <w14:schemeClr w14:val="tx1"/>
            </w14:solidFill>
          </w14:textFill>
        </w:rPr>
        <w:t xml:space="preserve">Trang </w:t>
      </w:r>
      <w:r>
        <w:rPr>
          <w:rFonts w:ascii="Times New Roman" w:hAnsi="Times New Roman" w:eastAsia="Times New Roman" w:cs="Courier New"/>
          <w:b w:val="0"/>
          <w:color w:val="000000" w:themeColor="text1"/>
          <w:sz w:val="26"/>
          <w:szCs w:val="26"/>
          <w14:textFill>
            <w14:solidFill>
              <w14:schemeClr w14:val="tx1"/>
            </w14:solidFill>
          </w14:textFill>
        </w:rPr>
        <w:t>đă</w:t>
      </w:r>
      <w:r>
        <w:rPr>
          <w:rFonts w:ascii="Times New Roman" w:hAnsi="Times New Roman" w:eastAsia="Times New Roman"/>
          <w:b w:val="0"/>
          <w:color w:val="000000" w:themeColor="text1"/>
          <w:sz w:val="26"/>
          <w:szCs w:val="26"/>
          <w14:textFill>
            <w14:solidFill>
              <w14:schemeClr w14:val="tx1"/>
            </w14:solidFill>
          </w14:textFill>
        </w:rPr>
        <w:t>ng nhập</w:t>
      </w:r>
      <w:bookmarkEnd w:id="191"/>
      <w:bookmarkEnd w:id="192"/>
      <w:bookmarkEnd w:id="193"/>
    </w:p>
    <w:p w14:paraId="0D04EA32">
      <w:pPr>
        <w:pStyle w:val="2"/>
        <w:keepNext w:val="0"/>
        <w:keepLines w:val="0"/>
        <w:numPr>
          <w:ilvl w:val="0"/>
          <w:numId w:val="31"/>
        </w:numPr>
        <w:spacing w:before="0" w:line="360" w:lineRule="auto"/>
        <w:rPr>
          <w:rFonts w:ascii="Times New Roma" w:hAnsi="Times New Roma"/>
          <w:b w:val="0"/>
          <w:color w:val="000000" w:themeColor="text1"/>
          <w:sz w:val="26"/>
          <w:szCs w:val="26"/>
          <w14:textFill>
            <w14:solidFill>
              <w14:schemeClr w14:val="tx1"/>
            </w14:solidFill>
          </w14:textFill>
        </w:rPr>
      </w:pPr>
      <w:bookmarkStart w:id="194" w:name="_Toc231198990"/>
      <w:bookmarkStart w:id="195" w:name="_Toc230805454"/>
      <w:bookmarkStart w:id="196" w:name="_Toc8015"/>
      <w:r>
        <w:rPr>
          <w:rFonts w:ascii="Times New Roman" w:hAnsi="Times New Roman" w:eastAsia="Times New Roman"/>
          <w:b w:val="0"/>
          <w:color w:val="000000" w:themeColor="text1"/>
          <w:sz w:val="26"/>
          <w:szCs w:val="26"/>
          <w14:textFill>
            <w14:solidFill>
              <w14:schemeClr w14:val="tx1"/>
            </w14:solidFill>
          </w14:textFill>
        </w:rPr>
        <w:t>Trang đăng ký</w:t>
      </w:r>
      <w:bookmarkEnd w:id="194"/>
      <w:bookmarkEnd w:id="195"/>
      <w:bookmarkEnd w:id="196"/>
    </w:p>
    <w:p w14:paraId="0A4A2DFB">
      <w:pPr>
        <w:pStyle w:val="2"/>
        <w:keepNext w:val="0"/>
        <w:keepLines w:val="0"/>
        <w:numPr>
          <w:ilvl w:val="0"/>
          <w:numId w:val="31"/>
        </w:numPr>
        <w:spacing w:before="0" w:line="360" w:lineRule="auto"/>
        <w:rPr>
          <w:rFonts w:ascii="Times New Roman" w:hAnsi="Times New Roman" w:eastAsia="Times New Roman"/>
          <w:b w:val="0"/>
          <w:color w:val="000000" w:themeColor="text1"/>
          <w:sz w:val="26"/>
          <w:szCs w:val="26"/>
          <w14:textFill>
            <w14:solidFill>
              <w14:schemeClr w14:val="tx1"/>
            </w14:solidFill>
          </w14:textFill>
        </w:rPr>
      </w:pPr>
      <w:bookmarkStart w:id="197" w:name="_Toc231198991"/>
      <w:bookmarkStart w:id="198" w:name="_Toc230805455"/>
      <w:bookmarkStart w:id="199" w:name="_Toc23305"/>
      <w:r>
        <w:rPr>
          <w:rFonts w:ascii="Times New Roman" w:hAnsi="Times New Roman" w:eastAsia="Times New Roman"/>
          <w:b w:val="0"/>
          <w:color w:val="000000" w:themeColor="text1"/>
          <w:sz w:val="26"/>
          <w:szCs w:val="26"/>
          <w14:textFill>
            <w14:solidFill>
              <w14:schemeClr w14:val="tx1"/>
            </w14:solidFill>
          </w14:textFill>
        </w:rPr>
        <w:t>Trang giỏ hàng</w:t>
      </w:r>
      <w:bookmarkEnd w:id="197"/>
      <w:bookmarkEnd w:id="198"/>
      <w:bookmarkEnd w:id="199"/>
    </w:p>
    <w:p w14:paraId="4D51889C">
      <w:pPr>
        <w:pStyle w:val="2"/>
        <w:keepNext w:val="0"/>
        <w:keepLines w:val="0"/>
        <w:numPr>
          <w:ilvl w:val="0"/>
          <w:numId w:val="31"/>
        </w:numPr>
        <w:tabs>
          <w:tab w:val="left" w:pos="5670"/>
        </w:tabs>
        <w:spacing w:before="0" w:line="360" w:lineRule="auto"/>
        <w:rPr>
          <w:rFonts w:ascii="Times New Roman" w:hAnsi="Times New Roman" w:eastAsia="Times New Roman"/>
          <w:b w:val="0"/>
          <w:color w:val="000000" w:themeColor="text1"/>
          <w:sz w:val="26"/>
          <w:szCs w:val="26"/>
          <w14:textFill>
            <w14:solidFill>
              <w14:schemeClr w14:val="tx1"/>
            </w14:solidFill>
          </w14:textFill>
        </w:rPr>
      </w:pPr>
      <w:bookmarkStart w:id="200" w:name="_Toc231198992"/>
      <w:bookmarkStart w:id="201" w:name="_Toc230805456"/>
      <w:bookmarkStart w:id="202" w:name="_Toc6987"/>
      <w:r>
        <w:rPr>
          <w:rFonts w:ascii="Times New Roman" w:hAnsi="Times New Roman" w:eastAsia="Times New Roman"/>
          <w:b w:val="0"/>
          <w:color w:val="000000" w:themeColor="text1"/>
          <w:sz w:val="26"/>
          <w:szCs w:val="26"/>
          <w14:textFill>
            <w14:solidFill>
              <w14:schemeClr w14:val="tx1"/>
            </w14:solidFill>
          </w14:textFill>
        </w:rPr>
        <w:t>Trang quản trị</w:t>
      </w:r>
      <w:bookmarkEnd w:id="200"/>
      <w:bookmarkEnd w:id="201"/>
      <w:bookmarkEnd w:id="202"/>
    </w:p>
    <w:p w14:paraId="7396AADB">
      <w:pPr>
        <w:pStyle w:val="2"/>
        <w:keepNext w:val="0"/>
        <w:keepLines w:val="0"/>
        <w:tabs>
          <w:tab w:val="left" w:pos="5670"/>
        </w:tabs>
        <w:spacing w:before="0" w:line="360" w:lineRule="auto"/>
        <w:ind w:left="625" w:hanging="1439" w:hangingChars="553"/>
        <w:rPr>
          <w:rFonts w:ascii="Times New Roman" w:hAnsi="Times New Roman" w:eastAsia="Times New Roman"/>
          <w:b w:val="0"/>
          <w:color w:val="000000" w:themeColor="text1"/>
          <w:sz w:val="26"/>
          <w:szCs w:val="26"/>
          <w14:textFill>
            <w14:solidFill>
              <w14:schemeClr w14:val="tx1"/>
            </w14:solidFill>
          </w14:textFill>
        </w:rPr>
      </w:pPr>
      <w:bookmarkStart w:id="203" w:name="_Toc230805457"/>
      <w:bookmarkStart w:id="204" w:name="_Toc231198993"/>
      <w:bookmarkStart w:id="205" w:name="_Toc2403"/>
      <w:r>
        <w:rPr>
          <w:rFonts w:ascii="Times New Roman" w:hAnsi="Times New Roman" w:eastAsia="Times New Roman"/>
          <w:color w:val="000000" w:themeColor="text1"/>
          <w:sz w:val="26"/>
          <w:szCs w:val="26"/>
          <w14:textFill>
            <w14:solidFill>
              <w14:schemeClr w14:val="tx1"/>
            </w14:solidFill>
          </w14:textFill>
        </w:rPr>
        <w:t>Bước 3: Thiết kế cơ sở dữ liệu</w:t>
      </w:r>
      <w:r>
        <w:rPr>
          <w:rFonts w:ascii="Times New Roman" w:hAnsi="Times New Roman" w:eastAsia="Times New Roman"/>
          <w:b w:val="0"/>
          <w:i/>
          <w:color w:val="000000" w:themeColor="text1"/>
          <w:sz w:val="26"/>
          <w:szCs w:val="26"/>
          <w14:textFill>
            <w14:solidFill>
              <w14:schemeClr w14:val="tx1"/>
            </w14:solidFill>
          </w14:textFill>
        </w:rPr>
        <w:br w:type="textWrapping"/>
      </w:r>
      <w:r>
        <w:rPr>
          <w:rFonts w:ascii="Times New Roman" w:hAnsi="Times New Roman" w:eastAsia="Times New Roman"/>
          <w:b w:val="0"/>
          <w:color w:val="000000" w:themeColor="text1"/>
          <w:sz w:val="26"/>
          <w:szCs w:val="26"/>
          <w14:textFill>
            <w14:solidFill>
              <w14:schemeClr w14:val="tx1"/>
            </w14:solidFill>
          </w14:textFill>
        </w:rPr>
        <w:t>Hệ thống sử dụng cơ sở dữ liệu MySQL để lưu trữ thông tin.</w:t>
      </w:r>
      <w:r>
        <w:rPr>
          <w:rFonts w:ascii="Times New Roman" w:hAnsi="Times New Roman" w:eastAsia="Times New Roman"/>
          <w:b w:val="0"/>
          <w:color w:val="000000" w:themeColor="text1"/>
          <w:sz w:val="26"/>
          <w:szCs w:val="26"/>
          <w14:textFill>
            <w14:solidFill>
              <w14:schemeClr w14:val="tx1"/>
            </w14:solidFill>
          </w14:textFill>
        </w:rPr>
        <w:br w:type="textWrapping"/>
      </w:r>
      <w:r>
        <w:rPr>
          <w:rFonts w:ascii="Times New Roman" w:hAnsi="Times New Roman" w:eastAsia="Times New Roman"/>
          <w:b w:val="0"/>
          <w:color w:val="000000" w:themeColor="text1"/>
          <w:sz w:val="26"/>
          <w:szCs w:val="26"/>
          <w14:textFill>
            <w14:solidFill>
              <w14:schemeClr w14:val="tx1"/>
            </w14:solidFill>
          </w14:textFill>
        </w:rPr>
        <w:t>Các bảng dữ liệu chính:</w:t>
      </w:r>
      <w:bookmarkEnd w:id="203"/>
      <w:bookmarkEnd w:id="204"/>
      <w:bookmarkEnd w:id="205"/>
    </w:p>
    <w:p w14:paraId="3976587E">
      <w:pPr>
        <w:pStyle w:val="2"/>
        <w:keepNext w:val="0"/>
        <w:keepLines w:val="0"/>
        <w:numPr>
          <w:ilvl w:val="0"/>
          <w:numId w:val="32"/>
        </w:numPr>
        <w:spacing w:before="0" w:line="360" w:lineRule="auto"/>
        <w:rPr>
          <w:rFonts w:ascii="Times New Roma" w:hAnsi="Times New Roma"/>
          <w:b w:val="0"/>
          <w:color w:val="000000" w:themeColor="text1"/>
          <w:sz w:val="26"/>
          <w:szCs w:val="26"/>
          <w14:textFill>
            <w14:solidFill>
              <w14:schemeClr w14:val="tx1"/>
            </w14:solidFill>
          </w14:textFill>
        </w:rPr>
      </w:pPr>
      <w:bookmarkStart w:id="206" w:name="_Toc230805458"/>
      <w:bookmarkStart w:id="207" w:name="_Toc231198994"/>
      <w:bookmarkStart w:id="208" w:name="_Toc22256"/>
      <w:r>
        <w:rPr>
          <w:rFonts w:ascii="Times New Roman" w:hAnsi="Times New Roman" w:eastAsia="Times New Roman"/>
          <w:b w:val="0"/>
          <w:color w:val="000000" w:themeColor="text1"/>
          <w:sz w:val="26"/>
          <w:szCs w:val="26"/>
          <w14:textFill>
            <w14:solidFill>
              <w14:schemeClr w14:val="tx1"/>
            </w14:solidFill>
          </w14:textFill>
        </w:rPr>
        <w:t>users</w:t>
      </w:r>
      <w:bookmarkEnd w:id="206"/>
      <w:bookmarkEnd w:id="207"/>
      <w:bookmarkEnd w:id="208"/>
    </w:p>
    <w:p w14:paraId="52802000">
      <w:pPr>
        <w:pStyle w:val="2"/>
        <w:keepNext w:val="0"/>
        <w:keepLines w:val="0"/>
        <w:numPr>
          <w:ilvl w:val="0"/>
          <w:numId w:val="32"/>
        </w:numPr>
        <w:spacing w:before="0" w:line="360" w:lineRule="auto"/>
        <w:rPr>
          <w:rFonts w:ascii="Times New Roma" w:hAnsi="Times New Roma"/>
          <w:b w:val="0"/>
          <w:color w:val="000000" w:themeColor="text1"/>
          <w:sz w:val="26"/>
          <w:szCs w:val="26"/>
          <w14:textFill>
            <w14:solidFill>
              <w14:schemeClr w14:val="tx1"/>
            </w14:solidFill>
          </w14:textFill>
        </w:rPr>
      </w:pPr>
      <w:bookmarkStart w:id="209" w:name="_Toc231198995"/>
      <w:bookmarkStart w:id="210" w:name="_Toc230805459"/>
      <w:bookmarkStart w:id="211" w:name="_Toc31100"/>
      <w:r>
        <w:rPr>
          <w:rFonts w:ascii="Times New Roman" w:hAnsi="Times New Roman" w:eastAsia="Times New Roman"/>
          <w:b w:val="0"/>
          <w:color w:val="000000" w:themeColor="text1"/>
          <w:sz w:val="26"/>
          <w:szCs w:val="26"/>
          <w14:textFill>
            <w14:solidFill>
              <w14:schemeClr w14:val="tx1"/>
            </w14:solidFill>
          </w14:textFill>
        </w:rPr>
        <w:t>products</w:t>
      </w:r>
      <w:bookmarkEnd w:id="209"/>
      <w:bookmarkEnd w:id="210"/>
      <w:bookmarkEnd w:id="211"/>
    </w:p>
    <w:p w14:paraId="3B867BF5">
      <w:pPr>
        <w:pStyle w:val="2"/>
        <w:keepNext w:val="0"/>
        <w:keepLines w:val="0"/>
        <w:numPr>
          <w:ilvl w:val="0"/>
          <w:numId w:val="32"/>
        </w:numPr>
        <w:spacing w:before="0" w:line="360" w:lineRule="auto"/>
        <w:rPr>
          <w:rFonts w:ascii="Times New Roma" w:hAnsi="Times New Roma"/>
          <w:b w:val="0"/>
          <w:color w:val="000000" w:themeColor="text1"/>
          <w:sz w:val="26"/>
          <w:szCs w:val="26"/>
          <w14:textFill>
            <w14:solidFill>
              <w14:schemeClr w14:val="tx1"/>
            </w14:solidFill>
          </w14:textFill>
        </w:rPr>
      </w:pPr>
      <w:bookmarkStart w:id="212" w:name="_Toc231198996"/>
      <w:bookmarkStart w:id="213" w:name="_Toc230805460"/>
      <w:bookmarkStart w:id="214" w:name="_Toc14387"/>
      <w:r>
        <w:rPr>
          <w:rFonts w:ascii="Times New Roman" w:hAnsi="Times New Roman" w:eastAsia="Times New Roman"/>
          <w:b w:val="0"/>
          <w:color w:val="000000" w:themeColor="text1"/>
          <w:sz w:val="26"/>
          <w:szCs w:val="26"/>
          <w14:textFill>
            <w14:solidFill>
              <w14:schemeClr w14:val="tx1"/>
            </w14:solidFill>
          </w14:textFill>
        </w:rPr>
        <w:t>orders</w:t>
      </w:r>
      <w:bookmarkEnd w:id="212"/>
      <w:bookmarkEnd w:id="213"/>
      <w:bookmarkEnd w:id="214"/>
    </w:p>
    <w:p w14:paraId="28913E2F">
      <w:pPr>
        <w:pStyle w:val="2"/>
        <w:keepNext w:val="0"/>
        <w:keepLines w:val="0"/>
        <w:numPr>
          <w:ilvl w:val="0"/>
          <w:numId w:val="32"/>
        </w:numPr>
        <w:spacing w:before="0" w:line="360" w:lineRule="auto"/>
        <w:rPr>
          <w:rFonts w:ascii="Times New Roma" w:hAnsi="Times New Roma"/>
          <w:b w:val="0"/>
          <w:color w:val="000000" w:themeColor="text1"/>
          <w:sz w:val="26"/>
          <w:szCs w:val="26"/>
          <w14:textFill>
            <w14:solidFill>
              <w14:schemeClr w14:val="tx1"/>
            </w14:solidFill>
          </w14:textFill>
        </w:rPr>
      </w:pPr>
      <w:bookmarkStart w:id="215" w:name="_Toc230805461"/>
      <w:bookmarkStart w:id="216" w:name="_Toc231198997"/>
      <w:bookmarkStart w:id="217" w:name="_Toc28969"/>
      <w:r>
        <w:rPr>
          <w:rFonts w:ascii="Times New Roman" w:hAnsi="Times New Roman" w:eastAsia="Times New Roman"/>
          <w:b w:val="0"/>
          <w:color w:val="000000" w:themeColor="text1"/>
          <w:sz w:val="26"/>
          <w:szCs w:val="26"/>
          <w14:textFill>
            <w14:solidFill>
              <w14:schemeClr w14:val="tx1"/>
            </w14:solidFill>
          </w14:textFill>
        </w:rPr>
        <w:t>order_items</w:t>
      </w:r>
      <w:bookmarkEnd w:id="215"/>
      <w:bookmarkEnd w:id="216"/>
      <w:bookmarkEnd w:id="217"/>
      <w:r>
        <w:rPr>
          <w:rFonts w:ascii="Times New Roman" w:hAnsi="Times New Roman" w:eastAsia="Times New Roman"/>
          <w:b w:val="0"/>
          <w:color w:val="000000" w:themeColor="text1"/>
          <w:sz w:val="26"/>
          <w:szCs w:val="26"/>
          <w14:textFill>
            <w14:solidFill>
              <w14:schemeClr w14:val="tx1"/>
            </w14:solidFill>
          </w14:textFill>
        </w:rPr>
        <w:tab/>
      </w:r>
    </w:p>
    <w:p w14:paraId="77FCF906">
      <w:pPr>
        <w:pStyle w:val="2"/>
        <w:keepNext w:val="0"/>
        <w:keepLines w:val="0"/>
        <w:numPr>
          <w:ilvl w:val="0"/>
          <w:numId w:val="33"/>
        </w:numPr>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218" w:name="_Toc230805462"/>
      <w:bookmarkStart w:id="219" w:name="_Toc231198998"/>
      <w:bookmarkStart w:id="220" w:name="_Toc28261"/>
      <w:r>
        <w:rPr>
          <w:rFonts w:ascii="Times New Roman" w:hAnsi="Times New Roman" w:eastAsia="Times New Roman"/>
          <w:b w:val="0"/>
          <w:color w:val="000000" w:themeColor="text1"/>
          <w:sz w:val="26"/>
          <w:szCs w:val="26"/>
          <w14:textFill>
            <w14:solidFill>
              <w14:schemeClr w14:val="tx1"/>
            </w14:solidFill>
          </w14:textFill>
        </w:rPr>
        <w:t>cart</w:t>
      </w:r>
      <w:bookmarkEnd w:id="218"/>
      <w:bookmarkEnd w:id="219"/>
      <w:bookmarkEnd w:id="220"/>
    </w:p>
    <w:p w14:paraId="5E64E772">
      <w:pPr>
        <w:pStyle w:val="2"/>
        <w:keepNext w:val="0"/>
        <w:keepLines w:val="0"/>
        <w:spacing w:before="0" w:line="360" w:lineRule="auto"/>
        <w:ind w:left="625" w:hanging="1443" w:hangingChars="553"/>
        <w:rPr>
          <w:rFonts w:ascii="Times New Roman" w:hAnsi="Times New Roman" w:eastAsia="Times New Roman"/>
          <w:b w:val="0"/>
          <w:color w:val="000000" w:themeColor="text1"/>
          <w:sz w:val="26"/>
          <w:szCs w:val="26"/>
          <w14:textFill>
            <w14:solidFill>
              <w14:schemeClr w14:val="tx1"/>
            </w14:solidFill>
          </w14:textFill>
        </w:rPr>
      </w:pPr>
      <w:bookmarkStart w:id="221" w:name="_Toc230805463"/>
      <w:bookmarkStart w:id="222" w:name="_Toc10245"/>
      <w:r>
        <w:rPr>
          <w:rStyle w:val="49"/>
          <w:rFonts w:ascii="Times New Roman" w:hAnsi="Times New Roman" w:cs="Times New Roman"/>
          <w:b/>
          <w:bCs w:val="0"/>
          <w:color w:val="auto"/>
        </w:rPr>
        <w:t>3.3. Thiết kế cơ sở dữ liệu</w:t>
      </w:r>
      <w:r>
        <w:rPr>
          <w:rFonts w:ascii="Times New Roman" w:hAnsi="Times New Roman" w:eastAsia="Times New Roman"/>
          <w:b w:val="0"/>
          <w:i/>
          <w:color w:val="000000" w:themeColor="text1"/>
          <w:sz w:val="26"/>
          <w:szCs w:val="26"/>
          <w14:textFill>
            <w14:solidFill>
              <w14:schemeClr w14:val="tx1"/>
            </w14:solidFill>
          </w14:textFill>
        </w:rPr>
        <w:br w:type="textWrapping"/>
      </w:r>
      <w:r>
        <w:rPr>
          <w:rFonts w:ascii="Times New Roman" w:hAnsi="Times New Roman" w:eastAsia="Times New Roman"/>
          <w:color w:val="000000" w:themeColor="text1"/>
          <w:sz w:val="26"/>
          <w:szCs w:val="26"/>
          <w14:textFill>
            <w14:solidFill>
              <w14:schemeClr w14:val="tx1"/>
            </w14:solidFill>
          </w14:textFill>
        </w:rPr>
        <w:t>Bảng users</w:t>
      </w:r>
      <w:r>
        <w:rPr>
          <w:rFonts w:ascii="Times New Roman" w:hAnsi="Times New Roman" w:eastAsia="Times New Roman"/>
          <w:b w:val="0"/>
          <w:color w:val="000000" w:themeColor="text1"/>
          <w:sz w:val="26"/>
          <w:szCs w:val="26"/>
          <w14:textFill>
            <w14:solidFill>
              <w14:schemeClr w14:val="tx1"/>
            </w14:solidFill>
          </w14:textFill>
        </w:rPr>
        <w:t>:Dùng để lưu thông tin người dùng</w:t>
      </w:r>
      <w:bookmarkEnd w:id="221"/>
      <w:bookmarkEnd w:id="222"/>
    </w:p>
    <w:p w14:paraId="3C064EFD">
      <w:pPr>
        <w:spacing w:after="0" w:line="360" w:lineRule="auto"/>
        <w:ind w:left="625" w:hanging="1439" w:hangingChars="553"/>
        <w:rPr>
          <w:b/>
          <w:sz w:val="26"/>
          <w:szCs w:val="26"/>
        </w:rPr>
      </w:pPr>
      <w:r>
        <w:rPr>
          <w:b/>
          <w:sz w:val="26"/>
          <w:szCs w:val="26"/>
        </w:rPr>
        <w:t>Chức năng:</w:t>
      </w:r>
    </w:p>
    <w:p w14:paraId="21F75E79">
      <w:pPr>
        <w:pStyle w:val="62"/>
        <w:numPr>
          <w:ilvl w:val="1"/>
          <w:numId w:val="34"/>
        </w:numPr>
        <w:spacing w:after="0" w:line="360" w:lineRule="auto"/>
        <w:rPr>
          <w:rFonts w:cs="Times New Roman"/>
          <w:sz w:val="26"/>
          <w:szCs w:val="26"/>
        </w:rPr>
      </w:pPr>
      <w:r>
        <w:rPr>
          <w:rFonts w:cs="Times New Roman"/>
          <w:sz w:val="26"/>
          <w:szCs w:val="26"/>
        </w:rPr>
        <w:t xml:space="preserve">Đăng ký tài khoản </w:t>
      </w:r>
    </w:p>
    <w:p w14:paraId="5CC3CE95">
      <w:pPr>
        <w:pStyle w:val="62"/>
        <w:numPr>
          <w:ilvl w:val="1"/>
          <w:numId w:val="34"/>
        </w:numPr>
        <w:spacing w:after="0" w:line="360" w:lineRule="auto"/>
        <w:rPr>
          <w:rFonts w:cs="Times New Roman"/>
          <w:sz w:val="26"/>
          <w:szCs w:val="26"/>
        </w:rPr>
      </w:pPr>
      <w:r>
        <w:rPr>
          <w:rFonts w:cs="Times New Roman"/>
          <w:sz w:val="26"/>
          <w:szCs w:val="26"/>
        </w:rPr>
        <w:t xml:space="preserve">Đăng nhập hệ thống </w:t>
      </w:r>
    </w:p>
    <w:p w14:paraId="0D8B6100">
      <w:pPr>
        <w:pStyle w:val="62"/>
        <w:numPr>
          <w:ilvl w:val="1"/>
          <w:numId w:val="34"/>
        </w:numPr>
        <w:spacing w:after="0" w:line="360" w:lineRule="auto"/>
        <w:rPr>
          <w:sz w:val="26"/>
          <w:szCs w:val="26"/>
        </w:rPr>
      </w:pPr>
      <w:r>
        <w:rPr>
          <w:rFonts w:cs="Times New Roman"/>
          <w:sz w:val="26"/>
          <w:szCs w:val="26"/>
        </w:rPr>
        <w:t>Phân quyền người dùng</w:t>
      </w:r>
    </w:p>
    <w:p w14:paraId="0AA27B66">
      <w:pPr>
        <w:spacing w:after="0" w:line="360" w:lineRule="auto"/>
        <w:ind w:left="625" w:hanging="1439" w:hangingChars="553"/>
        <w:rPr>
          <w:b/>
          <w:sz w:val="26"/>
          <w:szCs w:val="26"/>
        </w:rPr>
      </w:pPr>
      <w:r>
        <w:rPr>
          <w:b/>
          <w:sz w:val="26"/>
          <w:szCs w:val="26"/>
        </w:rPr>
        <w:t>Dữ liệu gồm :</w:t>
      </w:r>
    </w:p>
    <w:p w14:paraId="4BD60A9C">
      <w:pPr>
        <w:pStyle w:val="62"/>
        <w:numPr>
          <w:ilvl w:val="1"/>
          <w:numId w:val="35"/>
        </w:numPr>
        <w:spacing w:after="0" w:line="360" w:lineRule="auto"/>
        <w:rPr>
          <w:rFonts w:cs="Times New Roman"/>
          <w:sz w:val="26"/>
          <w:szCs w:val="26"/>
        </w:rPr>
      </w:pPr>
      <w:r>
        <w:rPr>
          <w:rFonts w:cs="Times New Roman"/>
          <w:sz w:val="26"/>
          <w:szCs w:val="26"/>
        </w:rPr>
        <w:t xml:space="preserve">ID người dùng </w:t>
      </w:r>
    </w:p>
    <w:p w14:paraId="3494BB04">
      <w:pPr>
        <w:pStyle w:val="62"/>
        <w:numPr>
          <w:ilvl w:val="1"/>
          <w:numId w:val="35"/>
        </w:numPr>
        <w:spacing w:after="0" w:line="360" w:lineRule="auto"/>
        <w:rPr>
          <w:rFonts w:cs="Times New Roman"/>
          <w:sz w:val="26"/>
          <w:szCs w:val="26"/>
        </w:rPr>
      </w:pPr>
      <w:r>
        <w:rPr>
          <w:rFonts w:cs="Times New Roman"/>
          <w:sz w:val="26"/>
          <w:szCs w:val="26"/>
        </w:rPr>
        <w:t xml:space="preserve">Tên đăng nhập </w:t>
      </w:r>
    </w:p>
    <w:p w14:paraId="132D522D">
      <w:pPr>
        <w:pStyle w:val="62"/>
        <w:numPr>
          <w:ilvl w:val="1"/>
          <w:numId w:val="35"/>
        </w:numPr>
        <w:spacing w:after="0" w:line="360" w:lineRule="auto"/>
        <w:rPr>
          <w:rFonts w:cs="Times New Roman"/>
          <w:sz w:val="26"/>
          <w:szCs w:val="26"/>
        </w:rPr>
      </w:pPr>
      <w:r>
        <w:rPr>
          <w:rFonts w:cs="Times New Roman"/>
          <w:sz w:val="26"/>
          <w:szCs w:val="26"/>
        </w:rPr>
        <w:t xml:space="preserve">Mật khẩu </w:t>
      </w:r>
    </w:p>
    <w:p w14:paraId="37FCA780">
      <w:pPr>
        <w:pStyle w:val="62"/>
        <w:numPr>
          <w:ilvl w:val="1"/>
          <w:numId w:val="35"/>
        </w:numPr>
        <w:spacing w:after="0" w:line="360" w:lineRule="auto"/>
        <w:rPr>
          <w:sz w:val="26"/>
          <w:szCs w:val="26"/>
        </w:rPr>
      </w:pPr>
      <w:r>
        <w:rPr>
          <w:rFonts w:cs="Times New Roman"/>
          <w:sz w:val="26"/>
          <w:szCs w:val="26"/>
        </w:rPr>
        <w:t>Vai trò (admin hoặc user)</w:t>
      </w:r>
    </w:p>
    <w:p w14:paraId="48A96764">
      <w:pPr>
        <w:spacing w:after="0" w:line="360" w:lineRule="auto"/>
        <w:ind w:left="625" w:hanging="1439" w:hangingChars="553"/>
        <w:rPr>
          <w:b/>
          <w:sz w:val="26"/>
          <w:szCs w:val="26"/>
        </w:rPr>
      </w:pPr>
      <w:r>
        <w:rPr>
          <w:b/>
          <w:sz w:val="26"/>
          <w:szCs w:val="26"/>
        </w:rPr>
        <w:t>Ý nghĩa:</w:t>
      </w:r>
      <w:r>
        <w:rPr>
          <w:sz w:val="26"/>
          <w:szCs w:val="26"/>
        </w:rPr>
        <w:t xml:space="preserve"> Giúp hệ thống xác thực người dùng và quản lý quyền truy cập</w:t>
      </w:r>
    </w:p>
    <w:p w14:paraId="34693D5F">
      <w:pPr>
        <w:spacing w:after="0" w:line="360" w:lineRule="auto"/>
        <w:ind w:left="625" w:hanging="1439" w:hangingChars="553"/>
        <w:rPr>
          <w:sz w:val="26"/>
          <w:szCs w:val="26"/>
        </w:rPr>
      </w:pPr>
      <w:r>
        <w:rPr>
          <w:b/>
          <w:sz w:val="26"/>
          <w:szCs w:val="26"/>
        </w:rPr>
        <w:t>Bảng products:</w:t>
      </w:r>
      <w:r>
        <w:rPr>
          <w:sz w:val="26"/>
          <w:szCs w:val="26"/>
        </w:rPr>
        <w:t>Dùng để lưu thông tin các sản phẩm đồ gốm</w:t>
      </w:r>
    </w:p>
    <w:p w14:paraId="083D199F">
      <w:pPr>
        <w:spacing w:after="0" w:line="360" w:lineRule="auto"/>
        <w:ind w:left="625" w:hanging="1439" w:hangingChars="553"/>
        <w:rPr>
          <w:b/>
          <w:sz w:val="26"/>
          <w:szCs w:val="26"/>
        </w:rPr>
      </w:pPr>
      <w:r>
        <w:rPr>
          <w:b/>
          <w:sz w:val="26"/>
          <w:szCs w:val="26"/>
        </w:rPr>
        <w:t>Chức năng:</w:t>
      </w:r>
    </w:p>
    <w:p w14:paraId="128D0C11">
      <w:pPr>
        <w:pStyle w:val="62"/>
        <w:numPr>
          <w:ilvl w:val="0"/>
          <w:numId w:val="36"/>
        </w:numPr>
        <w:spacing w:after="0" w:line="360" w:lineRule="auto"/>
        <w:rPr>
          <w:rFonts w:cs="Times New Roman"/>
          <w:sz w:val="26"/>
          <w:szCs w:val="26"/>
        </w:rPr>
      </w:pPr>
      <w:r>
        <w:rPr>
          <w:rFonts w:cs="Times New Roman"/>
          <w:sz w:val="26"/>
          <w:szCs w:val="26"/>
        </w:rPr>
        <w:t xml:space="preserve">Hiển thị sản phẩm trên website </w:t>
      </w:r>
    </w:p>
    <w:p w14:paraId="3B558EAE">
      <w:pPr>
        <w:pStyle w:val="62"/>
        <w:numPr>
          <w:ilvl w:val="0"/>
          <w:numId w:val="36"/>
        </w:numPr>
        <w:spacing w:after="0" w:line="360" w:lineRule="auto"/>
        <w:rPr>
          <w:rFonts w:cs="Times New Roman"/>
          <w:sz w:val="26"/>
          <w:szCs w:val="26"/>
        </w:rPr>
      </w:pPr>
      <w:r>
        <w:rPr>
          <w:rFonts w:cs="Times New Roman"/>
          <w:sz w:val="26"/>
          <w:szCs w:val="26"/>
        </w:rPr>
        <w:t xml:space="preserve">Quản lý thông tin hàng hóa </w:t>
      </w:r>
    </w:p>
    <w:p w14:paraId="48FB5C61">
      <w:pPr>
        <w:pStyle w:val="62"/>
        <w:numPr>
          <w:ilvl w:val="0"/>
          <w:numId w:val="36"/>
        </w:numPr>
        <w:spacing w:after="0" w:line="360" w:lineRule="auto"/>
        <w:rPr>
          <w:b/>
          <w:sz w:val="26"/>
          <w:szCs w:val="26"/>
        </w:rPr>
      </w:pPr>
      <w:r>
        <w:rPr>
          <w:rFonts w:cs="Times New Roman"/>
          <w:sz w:val="26"/>
          <w:szCs w:val="26"/>
        </w:rPr>
        <w:t>Cập nhật số lượng và giá bán</w:t>
      </w:r>
    </w:p>
    <w:p w14:paraId="3118EF33">
      <w:pPr>
        <w:spacing w:after="0" w:line="360" w:lineRule="auto"/>
        <w:ind w:left="625" w:hanging="1439" w:hangingChars="553"/>
        <w:rPr>
          <w:b/>
          <w:sz w:val="26"/>
          <w:szCs w:val="26"/>
        </w:rPr>
      </w:pPr>
      <w:r>
        <w:rPr>
          <w:b/>
          <w:sz w:val="26"/>
          <w:szCs w:val="26"/>
        </w:rPr>
        <w:t>Dữ liệu gồm:</w:t>
      </w:r>
    </w:p>
    <w:p w14:paraId="4D71CA06">
      <w:pPr>
        <w:pStyle w:val="62"/>
        <w:numPr>
          <w:ilvl w:val="0"/>
          <w:numId w:val="37"/>
        </w:numPr>
        <w:spacing w:after="0" w:line="360" w:lineRule="auto"/>
        <w:rPr>
          <w:rFonts w:cs="Times New Roman"/>
          <w:sz w:val="26"/>
          <w:szCs w:val="26"/>
        </w:rPr>
      </w:pPr>
      <w:r>
        <w:rPr>
          <w:rFonts w:cs="Times New Roman"/>
          <w:sz w:val="26"/>
          <w:szCs w:val="26"/>
        </w:rPr>
        <w:t xml:space="preserve">Mã sản phẩm </w:t>
      </w:r>
    </w:p>
    <w:p w14:paraId="0E508690">
      <w:pPr>
        <w:pStyle w:val="62"/>
        <w:numPr>
          <w:ilvl w:val="0"/>
          <w:numId w:val="37"/>
        </w:numPr>
        <w:spacing w:after="0" w:line="360" w:lineRule="auto"/>
        <w:rPr>
          <w:rFonts w:cs="Times New Roman"/>
          <w:sz w:val="26"/>
          <w:szCs w:val="26"/>
        </w:rPr>
      </w:pPr>
      <w:r>
        <w:rPr>
          <w:rFonts w:cs="Times New Roman"/>
          <w:sz w:val="26"/>
          <w:szCs w:val="26"/>
        </w:rPr>
        <w:t xml:space="preserve">Tên sản phẩm </w:t>
      </w:r>
    </w:p>
    <w:p w14:paraId="1CEF4DD4">
      <w:pPr>
        <w:pStyle w:val="62"/>
        <w:numPr>
          <w:ilvl w:val="0"/>
          <w:numId w:val="37"/>
        </w:numPr>
        <w:spacing w:after="0" w:line="360" w:lineRule="auto"/>
        <w:rPr>
          <w:rFonts w:cs="Times New Roman"/>
          <w:sz w:val="26"/>
          <w:szCs w:val="26"/>
        </w:rPr>
      </w:pPr>
      <w:r>
        <w:rPr>
          <w:rFonts w:cs="Times New Roman"/>
          <w:sz w:val="26"/>
          <w:szCs w:val="26"/>
        </w:rPr>
        <w:t xml:space="preserve">Giá </w:t>
      </w:r>
    </w:p>
    <w:p w14:paraId="0CF23D32">
      <w:pPr>
        <w:pStyle w:val="62"/>
        <w:numPr>
          <w:ilvl w:val="0"/>
          <w:numId w:val="37"/>
        </w:numPr>
        <w:spacing w:after="0" w:line="360" w:lineRule="auto"/>
        <w:rPr>
          <w:rFonts w:cs="Times New Roman"/>
          <w:sz w:val="26"/>
          <w:szCs w:val="26"/>
        </w:rPr>
      </w:pPr>
      <w:r>
        <w:rPr>
          <w:rFonts w:cs="Times New Roman"/>
          <w:sz w:val="26"/>
          <w:szCs w:val="26"/>
        </w:rPr>
        <w:t xml:space="preserve">Hình ảnh </w:t>
      </w:r>
    </w:p>
    <w:p w14:paraId="1093BD37">
      <w:pPr>
        <w:pStyle w:val="62"/>
        <w:numPr>
          <w:ilvl w:val="0"/>
          <w:numId w:val="37"/>
        </w:numPr>
        <w:spacing w:after="0" w:line="360" w:lineRule="auto"/>
        <w:rPr>
          <w:rFonts w:cs="Times New Roman"/>
          <w:sz w:val="26"/>
          <w:szCs w:val="26"/>
        </w:rPr>
      </w:pPr>
      <w:r>
        <w:rPr>
          <w:rFonts w:cs="Times New Roman"/>
          <w:sz w:val="26"/>
          <w:szCs w:val="26"/>
        </w:rPr>
        <w:t xml:space="preserve">Mô tả </w:t>
      </w:r>
    </w:p>
    <w:p w14:paraId="6F61C4A8">
      <w:pPr>
        <w:pStyle w:val="62"/>
        <w:numPr>
          <w:ilvl w:val="0"/>
          <w:numId w:val="37"/>
        </w:numPr>
        <w:spacing w:after="0" w:line="360" w:lineRule="auto"/>
        <w:rPr>
          <w:b/>
          <w:sz w:val="26"/>
          <w:szCs w:val="26"/>
        </w:rPr>
      </w:pPr>
      <w:r>
        <w:rPr>
          <w:rFonts w:cs="Times New Roman"/>
          <w:sz w:val="26"/>
          <w:szCs w:val="26"/>
        </w:rPr>
        <w:t>Số lượng tồn kho</w:t>
      </w:r>
    </w:p>
    <w:p w14:paraId="21B1F632">
      <w:pPr>
        <w:spacing w:after="0" w:line="360" w:lineRule="auto"/>
        <w:ind w:left="625" w:hanging="1439" w:hangingChars="553"/>
        <w:rPr>
          <w:sz w:val="26"/>
          <w:szCs w:val="26"/>
        </w:rPr>
      </w:pPr>
      <w:r>
        <w:rPr>
          <w:b/>
          <w:sz w:val="26"/>
          <w:szCs w:val="26"/>
        </w:rPr>
        <w:t>Ý nghĩa:</w:t>
      </w:r>
      <w:r>
        <w:rPr>
          <w:sz w:val="26"/>
          <w:szCs w:val="26"/>
        </w:rPr>
        <w:t>Là trung tâm của cả hệ thống</w:t>
      </w:r>
    </w:p>
    <w:p w14:paraId="4060C191">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223" w:name="_Toc230805464"/>
      <w:bookmarkStart w:id="224" w:name="_Toc231199000"/>
      <w:bookmarkStart w:id="225" w:name="_Toc10777"/>
      <w:r>
        <w:rPr>
          <w:rFonts w:ascii="Times New Roman" w:hAnsi="Times New Roman" w:cs="Times New Roman"/>
          <w:color w:val="auto"/>
          <w:sz w:val="26"/>
          <w:szCs w:val="26"/>
        </w:rPr>
        <w:t xml:space="preserve">Bảng </w:t>
      </w:r>
      <w:r>
        <w:rPr>
          <w:rStyle w:val="20"/>
          <w:rFonts w:ascii="Times New Roman" w:hAnsi="Times New Roman" w:cs="Times New Roman" w:eastAsiaTheme="majorEastAsia"/>
          <w:color w:val="auto"/>
          <w:sz w:val="26"/>
          <w:szCs w:val="26"/>
        </w:rPr>
        <w:t>orders</w:t>
      </w:r>
      <w:bookmarkEnd w:id="223"/>
      <w:bookmarkEnd w:id="224"/>
      <w:bookmarkEnd w:id="225"/>
    </w:p>
    <w:p w14:paraId="2E3E4986">
      <w:pPr>
        <w:pStyle w:val="35"/>
        <w:spacing w:before="0" w:beforeAutospacing="0" w:after="0" w:afterAutospacing="0" w:line="360" w:lineRule="auto"/>
        <w:ind w:left="614" w:hanging="1437" w:hangingChars="553"/>
        <w:rPr>
          <w:sz w:val="26"/>
          <w:szCs w:val="26"/>
        </w:rPr>
      </w:pPr>
      <w:r>
        <w:rPr>
          <w:sz w:val="26"/>
          <w:szCs w:val="26"/>
        </w:rPr>
        <w:t>Bảng này dùng để lưu thông tin đơn hàng của khách hàng.</w:t>
      </w:r>
    </w:p>
    <w:p w14:paraId="6C99EC4B">
      <w:pPr>
        <w:pStyle w:val="5"/>
        <w:keepNext w:val="0"/>
        <w:keepLines w:val="0"/>
        <w:spacing w:before="0" w:line="360" w:lineRule="auto"/>
        <w:ind w:left="625" w:hanging="1443" w:hangingChars="553"/>
        <w:rPr>
          <w:rFonts w:ascii="Times New Roman" w:hAnsi="Times New Roman" w:cs="Times New Roman"/>
          <w:color w:val="auto"/>
          <w:sz w:val="26"/>
          <w:szCs w:val="26"/>
        </w:rPr>
      </w:pPr>
      <w:r>
        <w:rPr>
          <w:rFonts w:ascii="Times New Roman" w:hAnsi="Times New Roman" w:cs="Times New Roman"/>
          <w:color w:val="auto"/>
          <w:sz w:val="26"/>
          <w:szCs w:val="26"/>
        </w:rPr>
        <w:t>Chức năng:</w:t>
      </w:r>
    </w:p>
    <w:p w14:paraId="6D1325CA">
      <w:pPr>
        <w:numPr>
          <w:ilvl w:val="0"/>
          <w:numId w:val="38"/>
        </w:numPr>
        <w:spacing w:after="0" w:line="360" w:lineRule="auto"/>
        <w:rPr>
          <w:rFonts w:cs="Times New Roman"/>
          <w:sz w:val="26"/>
          <w:szCs w:val="26"/>
        </w:rPr>
      </w:pPr>
      <w:r>
        <w:rPr>
          <w:rFonts w:cs="Times New Roman"/>
          <w:sz w:val="26"/>
          <w:szCs w:val="26"/>
        </w:rPr>
        <w:t xml:space="preserve">Quản lý đơn đặt hàng </w:t>
      </w:r>
    </w:p>
    <w:p w14:paraId="4CAE5056">
      <w:pPr>
        <w:numPr>
          <w:ilvl w:val="0"/>
          <w:numId w:val="38"/>
        </w:numPr>
        <w:spacing w:after="0" w:line="360" w:lineRule="auto"/>
        <w:rPr>
          <w:rFonts w:cs="Times New Roman"/>
          <w:sz w:val="26"/>
          <w:szCs w:val="26"/>
        </w:rPr>
      </w:pPr>
      <w:r>
        <w:rPr>
          <w:rFonts w:cs="Times New Roman"/>
          <w:sz w:val="26"/>
          <w:szCs w:val="26"/>
        </w:rPr>
        <w:t xml:space="preserve">Theo dõi khách mua </w:t>
      </w:r>
    </w:p>
    <w:p w14:paraId="09213AAE">
      <w:pPr>
        <w:numPr>
          <w:ilvl w:val="0"/>
          <w:numId w:val="38"/>
        </w:numPr>
        <w:spacing w:after="0" w:line="360" w:lineRule="auto"/>
        <w:rPr>
          <w:rFonts w:cs="Times New Roman"/>
          <w:sz w:val="26"/>
          <w:szCs w:val="26"/>
        </w:rPr>
      </w:pPr>
      <w:r>
        <w:rPr>
          <w:rFonts w:cs="Times New Roman"/>
          <w:sz w:val="26"/>
          <w:szCs w:val="26"/>
        </w:rPr>
        <w:t xml:space="preserve">Quản lý trạng thái đơn hàng </w:t>
      </w:r>
    </w:p>
    <w:p w14:paraId="3DCBEAA1">
      <w:pPr>
        <w:pStyle w:val="5"/>
        <w:keepNext w:val="0"/>
        <w:keepLines w:val="0"/>
        <w:spacing w:before="0" w:line="360" w:lineRule="auto"/>
        <w:ind w:left="625" w:hanging="1443" w:hangingChars="553"/>
        <w:rPr>
          <w:rFonts w:ascii="Times New Roman" w:hAnsi="Times New Roman" w:cs="Times New Roman"/>
          <w:i w:val="0"/>
          <w:color w:val="auto"/>
          <w:sz w:val="26"/>
          <w:szCs w:val="26"/>
        </w:rPr>
      </w:pPr>
      <w:r>
        <w:rPr>
          <w:rFonts w:ascii="Times New Roman" w:hAnsi="Times New Roman" w:cs="Times New Roman"/>
          <w:i w:val="0"/>
          <w:color w:val="auto"/>
          <w:sz w:val="26"/>
          <w:szCs w:val="26"/>
        </w:rPr>
        <w:t>Dữ liệu gồm:</w:t>
      </w:r>
    </w:p>
    <w:p w14:paraId="1404F79A">
      <w:pPr>
        <w:numPr>
          <w:ilvl w:val="0"/>
          <w:numId w:val="39"/>
        </w:numPr>
        <w:spacing w:after="0" w:line="360" w:lineRule="auto"/>
        <w:rPr>
          <w:rFonts w:cs="Times New Roman"/>
          <w:sz w:val="26"/>
          <w:szCs w:val="26"/>
        </w:rPr>
      </w:pPr>
      <w:r>
        <w:rPr>
          <w:rFonts w:cs="Times New Roman"/>
          <w:sz w:val="26"/>
          <w:szCs w:val="26"/>
        </w:rPr>
        <w:t xml:space="preserve">Mã đơn hàng </w:t>
      </w:r>
    </w:p>
    <w:p w14:paraId="1EDA4BDA">
      <w:pPr>
        <w:numPr>
          <w:ilvl w:val="0"/>
          <w:numId w:val="39"/>
        </w:numPr>
        <w:spacing w:after="0" w:line="360" w:lineRule="auto"/>
        <w:rPr>
          <w:rFonts w:cs="Times New Roman"/>
          <w:sz w:val="26"/>
          <w:szCs w:val="26"/>
        </w:rPr>
      </w:pPr>
      <w:r>
        <w:rPr>
          <w:rFonts w:cs="Times New Roman"/>
          <w:sz w:val="26"/>
          <w:szCs w:val="26"/>
        </w:rPr>
        <w:t xml:space="preserve">Tên khách hàng </w:t>
      </w:r>
    </w:p>
    <w:p w14:paraId="667DD9D1">
      <w:pPr>
        <w:numPr>
          <w:ilvl w:val="0"/>
          <w:numId w:val="39"/>
        </w:numPr>
        <w:spacing w:after="0" w:line="360" w:lineRule="auto"/>
        <w:rPr>
          <w:rFonts w:cs="Times New Roman"/>
          <w:sz w:val="26"/>
          <w:szCs w:val="26"/>
        </w:rPr>
      </w:pPr>
      <w:r>
        <w:rPr>
          <w:rFonts w:cs="Times New Roman"/>
          <w:sz w:val="26"/>
          <w:szCs w:val="26"/>
        </w:rPr>
        <w:t xml:space="preserve">Ngày đặt </w:t>
      </w:r>
    </w:p>
    <w:p w14:paraId="6CAF854E">
      <w:pPr>
        <w:numPr>
          <w:ilvl w:val="0"/>
          <w:numId w:val="39"/>
        </w:numPr>
        <w:spacing w:after="0" w:line="360" w:lineRule="auto"/>
        <w:rPr>
          <w:rFonts w:cs="Times New Roman"/>
          <w:sz w:val="26"/>
          <w:szCs w:val="26"/>
        </w:rPr>
      </w:pPr>
      <w:r>
        <w:rPr>
          <w:rFonts w:cs="Times New Roman"/>
          <w:sz w:val="26"/>
          <w:szCs w:val="26"/>
        </w:rPr>
        <w:t xml:space="preserve">Tổng tiền </w:t>
      </w:r>
    </w:p>
    <w:p w14:paraId="66C832F9">
      <w:pPr>
        <w:numPr>
          <w:ilvl w:val="0"/>
          <w:numId w:val="39"/>
        </w:numPr>
        <w:spacing w:after="0" w:line="360" w:lineRule="auto"/>
        <w:rPr>
          <w:rFonts w:cs="Times New Roman"/>
          <w:b/>
          <w:sz w:val="26"/>
          <w:szCs w:val="26"/>
        </w:rPr>
      </w:pPr>
      <w:r>
        <w:rPr>
          <w:rFonts w:cs="Times New Roman"/>
          <w:sz w:val="26"/>
          <w:szCs w:val="26"/>
        </w:rPr>
        <w:t>Trạng thái đơn hàng</w:t>
      </w:r>
      <w:r>
        <w:rPr>
          <w:rFonts w:cs="Times New Roman"/>
          <w:b/>
          <w:sz w:val="26"/>
          <w:szCs w:val="26"/>
        </w:rPr>
        <w:t xml:space="preserve"> </w:t>
      </w:r>
    </w:p>
    <w:p w14:paraId="7E36F82B">
      <w:pPr>
        <w:pStyle w:val="5"/>
        <w:keepNext w:val="0"/>
        <w:keepLines w:val="0"/>
        <w:spacing w:before="0" w:line="360" w:lineRule="auto"/>
        <w:ind w:left="625" w:hanging="1443" w:hangingChars="553"/>
        <w:rPr>
          <w:rFonts w:ascii="Times New Roman" w:hAnsi="Times New Roman" w:cs="Times New Roman"/>
          <w:b w:val="0"/>
          <w:i w:val="0"/>
          <w:color w:val="auto"/>
          <w:sz w:val="26"/>
          <w:szCs w:val="26"/>
        </w:rPr>
      </w:pPr>
      <w:r>
        <w:rPr>
          <w:rFonts w:ascii="Times New Roman" w:hAnsi="Times New Roman" w:cs="Times New Roman"/>
          <w:i w:val="0"/>
          <w:color w:val="auto"/>
          <w:sz w:val="26"/>
          <w:szCs w:val="26"/>
        </w:rPr>
        <w:t>Ý nghĩa</w:t>
      </w:r>
      <w:r>
        <w:rPr>
          <w:rFonts w:ascii="Times New Roman" w:hAnsi="Times New Roman" w:cs="Times New Roman"/>
          <w:color w:val="auto"/>
          <w:sz w:val="26"/>
          <w:szCs w:val="26"/>
        </w:rPr>
        <w:t>:</w:t>
      </w:r>
      <w:r>
        <w:rPr>
          <w:rFonts w:ascii="Times New Roman" w:hAnsi="Times New Roman" w:cs="Times New Roman"/>
          <w:b w:val="0"/>
          <w:i w:val="0"/>
          <w:color w:val="auto"/>
          <w:sz w:val="26"/>
          <w:szCs w:val="26"/>
        </w:rPr>
        <w:t>Giúp theo dõi toàn bộ quá trình mua bán.</w:t>
      </w:r>
    </w:p>
    <w:p w14:paraId="39F2E95A">
      <w:pPr>
        <w:pStyle w:val="4"/>
        <w:keepNext w:val="0"/>
        <w:keepLines w:val="0"/>
        <w:spacing w:before="0" w:line="360" w:lineRule="auto"/>
        <w:ind w:left="625" w:hanging="1443" w:hangingChars="553"/>
        <w:rPr>
          <w:rFonts w:ascii="Times New Roman" w:hAnsi="Times New Roman" w:cs="Times New Roman"/>
          <w:sz w:val="26"/>
          <w:szCs w:val="26"/>
        </w:rPr>
      </w:pPr>
      <w:bookmarkStart w:id="226" w:name="_Toc231199001"/>
      <w:bookmarkStart w:id="227" w:name="_Toc230805465"/>
      <w:bookmarkStart w:id="228" w:name="_Toc3634"/>
      <w:r>
        <w:rPr>
          <w:rFonts w:ascii="Times New Roman" w:hAnsi="Times New Roman" w:cs="Times New Roman"/>
          <w:color w:val="auto"/>
          <w:sz w:val="26"/>
          <w:szCs w:val="26"/>
        </w:rPr>
        <w:t xml:space="preserve">Bảng </w:t>
      </w:r>
      <w:r>
        <w:rPr>
          <w:rStyle w:val="20"/>
          <w:rFonts w:ascii="Times New Roman" w:hAnsi="Times New Roman" w:cs="Times New Roman" w:eastAsiaTheme="majorEastAsia"/>
          <w:color w:val="auto"/>
          <w:sz w:val="26"/>
          <w:szCs w:val="26"/>
        </w:rPr>
        <w:t>order_items</w:t>
      </w:r>
      <w:bookmarkEnd w:id="226"/>
      <w:bookmarkEnd w:id="227"/>
      <w:bookmarkEnd w:id="228"/>
    </w:p>
    <w:p w14:paraId="5782D867">
      <w:pPr>
        <w:pStyle w:val="35"/>
        <w:spacing w:before="0" w:beforeAutospacing="0" w:after="0" w:afterAutospacing="0" w:line="360" w:lineRule="auto"/>
        <w:ind w:left="614" w:hanging="1437" w:hangingChars="553"/>
        <w:rPr>
          <w:sz w:val="26"/>
          <w:szCs w:val="26"/>
        </w:rPr>
      </w:pPr>
      <w:r>
        <w:rPr>
          <w:sz w:val="26"/>
          <w:szCs w:val="26"/>
        </w:rPr>
        <w:t>Bảng này lưu chi tiết các sản phẩm trong từng đơn hàng.</w:t>
      </w:r>
    </w:p>
    <w:p w14:paraId="04BE687F">
      <w:pPr>
        <w:pStyle w:val="5"/>
        <w:keepNext w:val="0"/>
        <w:keepLines w:val="0"/>
        <w:spacing w:before="0" w:line="360" w:lineRule="auto"/>
        <w:ind w:left="625" w:hanging="1443" w:hangingChars="553"/>
        <w:rPr>
          <w:rFonts w:ascii="Times New Roman" w:hAnsi="Times New Roman" w:cs="Times New Roman"/>
          <w:i w:val="0"/>
          <w:color w:val="auto"/>
          <w:sz w:val="26"/>
          <w:szCs w:val="26"/>
        </w:rPr>
      </w:pPr>
      <w:r>
        <w:rPr>
          <w:rFonts w:ascii="Times New Roman" w:hAnsi="Times New Roman" w:cs="Times New Roman"/>
          <w:i w:val="0"/>
          <w:color w:val="auto"/>
          <w:sz w:val="26"/>
          <w:szCs w:val="26"/>
        </w:rPr>
        <w:t>Chức năng:</w:t>
      </w:r>
    </w:p>
    <w:p w14:paraId="16EF64BC">
      <w:pPr>
        <w:numPr>
          <w:ilvl w:val="0"/>
          <w:numId w:val="40"/>
        </w:numPr>
        <w:spacing w:after="0" w:line="360" w:lineRule="auto"/>
        <w:rPr>
          <w:rFonts w:cs="Times New Roman"/>
          <w:sz w:val="26"/>
          <w:szCs w:val="26"/>
        </w:rPr>
      </w:pPr>
      <w:r>
        <w:rPr>
          <w:rFonts w:cs="Times New Roman"/>
          <w:sz w:val="26"/>
          <w:szCs w:val="26"/>
        </w:rPr>
        <w:t xml:space="preserve">Liên kết giữa đơn hàng và sản phẩm </w:t>
      </w:r>
    </w:p>
    <w:p w14:paraId="1D46C9BC">
      <w:pPr>
        <w:numPr>
          <w:ilvl w:val="0"/>
          <w:numId w:val="40"/>
        </w:numPr>
        <w:spacing w:after="0" w:line="360" w:lineRule="auto"/>
        <w:rPr>
          <w:rFonts w:cs="Times New Roman"/>
          <w:sz w:val="26"/>
          <w:szCs w:val="26"/>
        </w:rPr>
      </w:pPr>
      <w:r>
        <w:rPr>
          <w:rFonts w:cs="Times New Roman"/>
          <w:sz w:val="26"/>
          <w:szCs w:val="26"/>
        </w:rPr>
        <w:t xml:space="preserve">Lưu số lượng từng sản phẩm đã mua </w:t>
      </w:r>
    </w:p>
    <w:p w14:paraId="785F5F6B">
      <w:pPr>
        <w:pStyle w:val="5"/>
        <w:keepNext w:val="0"/>
        <w:keepLines w:val="0"/>
        <w:spacing w:before="0" w:line="360" w:lineRule="auto"/>
        <w:ind w:left="625" w:hanging="1443" w:hangingChars="553"/>
        <w:rPr>
          <w:rFonts w:ascii="Times New Roman" w:hAnsi="Times New Roman" w:cs="Times New Roman"/>
          <w:i w:val="0"/>
          <w:color w:val="auto"/>
          <w:sz w:val="26"/>
          <w:szCs w:val="26"/>
        </w:rPr>
      </w:pPr>
      <w:r>
        <w:rPr>
          <w:rFonts w:ascii="Times New Roman" w:hAnsi="Times New Roman" w:cs="Times New Roman"/>
          <w:i w:val="0"/>
          <w:color w:val="auto"/>
          <w:sz w:val="26"/>
          <w:szCs w:val="26"/>
        </w:rPr>
        <w:t>Dữ liệu gồm:</w:t>
      </w:r>
    </w:p>
    <w:p w14:paraId="4D107159">
      <w:pPr>
        <w:numPr>
          <w:ilvl w:val="0"/>
          <w:numId w:val="40"/>
        </w:numPr>
        <w:spacing w:after="0" w:line="360" w:lineRule="auto"/>
        <w:rPr>
          <w:rFonts w:cs="Times New Roman"/>
          <w:sz w:val="26"/>
          <w:szCs w:val="26"/>
        </w:rPr>
      </w:pPr>
      <w:r>
        <w:rPr>
          <w:rFonts w:cs="Times New Roman"/>
          <w:sz w:val="26"/>
          <w:szCs w:val="26"/>
        </w:rPr>
        <w:t xml:space="preserve">Mã chi tiết đơn hàng </w:t>
      </w:r>
    </w:p>
    <w:p w14:paraId="05954D2C">
      <w:pPr>
        <w:numPr>
          <w:ilvl w:val="0"/>
          <w:numId w:val="40"/>
        </w:numPr>
        <w:spacing w:after="0" w:line="360" w:lineRule="auto"/>
        <w:rPr>
          <w:rFonts w:cs="Times New Roman"/>
          <w:sz w:val="26"/>
          <w:szCs w:val="26"/>
        </w:rPr>
      </w:pPr>
      <w:r>
        <w:rPr>
          <w:rFonts w:cs="Times New Roman"/>
          <w:sz w:val="26"/>
          <w:szCs w:val="26"/>
        </w:rPr>
        <w:t xml:space="preserve">Mã đơn hàng </w:t>
      </w:r>
    </w:p>
    <w:p w14:paraId="5613C68D">
      <w:pPr>
        <w:numPr>
          <w:ilvl w:val="0"/>
          <w:numId w:val="40"/>
        </w:numPr>
        <w:spacing w:after="0" w:line="360" w:lineRule="auto"/>
        <w:rPr>
          <w:rFonts w:cs="Times New Roman"/>
          <w:sz w:val="26"/>
          <w:szCs w:val="26"/>
        </w:rPr>
      </w:pPr>
      <w:r>
        <w:rPr>
          <w:rFonts w:cs="Times New Roman"/>
          <w:sz w:val="26"/>
          <w:szCs w:val="26"/>
        </w:rPr>
        <w:t xml:space="preserve">Mã sản phẩm </w:t>
      </w:r>
    </w:p>
    <w:p w14:paraId="0D94FFA0">
      <w:pPr>
        <w:numPr>
          <w:ilvl w:val="0"/>
          <w:numId w:val="40"/>
        </w:numPr>
        <w:spacing w:after="0" w:line="360" w:lineRule="auto"/>
        <w:rPr>
          <w:rFonts w:cs="Times New Roman"/>
          <w:sz w:val="26"/>
          <w:szCs w:val="26"/>
        </w:rPr>
      </w:pPr>
      <w:r>
        <w:rPr>
          <w:rFonts w:cs="Times New Roman"/>
          <w:sz w:val="26"/>
          <w:szCs w:val="26"/>
        </w:rPr>
        <w:t xml:space="preserve">Số lượng </w:t>
      </w:r>
    </w:p>
    <w:p w14:paraId="149E4133">
      <w:pPr>
        <w:numPr>
          <w:ilvl w:val="0"/>
          <w:numId w:val="40"/>
        </w:numPr>
        <w:spacing w:after="0" w:line="360" w:lineRule="auto"/>
        <w:rPr>
          <w:rFonts w:cs="Times New Roman"/>
          <w:sz w:val="26"/>
          <w:szCs w:val="26"/>
        </w:rPr>
      </w:pPr>
      <w:r>
        <w:rPr>
          <w:rFonts w:cs="Times New Roman"/>
          <w:sz w:val="26"/>
          <w:szCs w:val="26"/>
        </w:rPr>
        <w:t xml:space="preserve">Giá sản phẩm </w:t>
      </w:r>
    </w:p>
    <w:p w14:paraId="23D2EDF3">
      <w:pPr>
        <w:pStyle w:val="5"/>
        <w:keepNext w:val="0"/>
        <w:keepLines w:val="0"/>
        <w:spacing w:before="0" w:line="360" w:lineRule="auto"/>
        <w:ind w:left="625" w:hanging="1443" w:hangingChars="553"/>
        <w:rPr>
          <w:rFonts w:ascii="Times New Roman" w:hAnsi="Times New Roman" w:cs="Times New Roman"/>
          <w:b w:val="0"/>
          <w:i w:val="0"/>
          <w:color w:val="auto"/>
          <w:sz w:val="26"/>
          <w:szCs w:val="26"/>
        </w:rPr>
      </w:pPr>
      <w:r>
        <w:rPr>
          <w:rFonts w:ascii="Times New Roman" w:hAnsi="Times New Roman" w:cs="Times New Roman"/>
          <w:i w:val="0"/>
          <w:color w:val="auto"/>
          <w:sz w:val="26"/>
          <w:szCs w:val="26"/>
        </w:rPr>
        <w:t>Ý nghĩa:</w:t>
      </w:r>
      <w:r>
        <w:rPr>
          <w:rFonts w:ascii="Times New Roman" w:hAnsi="Times New Roman" w:cs="Times New Roman"/>
          <w:b w:val="0"/>
          <w:i w:val="0"/>
          <w:color w:val="auto"/>
          <w:sz w:val="26"/>
          <w:szCs w:val="26"/>
        </w:rPr>
        <w:t>Giúp hệ thống quản lý nhiều sản phẩm trong một đơn hàng.</w:t>
      </w:r>
    </w:p>
    <w:p w14:paraId="067BB47E">
      <w:pPr>
        <w:pStyle w:val="2"/>
        <w:keepNext w:val="0"/>
        <w:keepLines w:val="0"/>
        <w:spacing w:before="0" w:line="360" w:lineRule="auto"/>
        <w:ind w:left="625" w:hanging="1443" w:hangingChars="553"/>
        <w:rPr>
          <w:rFonts w:ascii="Times New Roman" w:hAnsi="Times New Roman" w:eastAsia="Times New Roman"/>
          <w:b w:val="0"/>
          <w:i/>
          <w:color w:val="000000" w:themeColor="text1"/>
          <w:sz w:val="26"/>
          <w:szCs w:val="26"/>
          <w14:textFill>
            <w14:solidFill>
              <w14:schemeClr w14:val="tx1"/>
            </w14:solidFill>
          </w14:textFill>
        </w:rPr>
      </w:pPr>
      <w:bookmarkStart w:id="229" w:name="_Toc32090"/>
      <w:bookmarkStart w:id="230" w:name="_Toc230805466"/>
      <w:r>
        <w:rPr>
          <w:rStyle w:val="49"/>
          <w:rFonts w:ascii="Times New Roman" w:hAnsi="Times New Roman" w:cs="Times New Roman"/>
          <w:b/>
          <w:bCs w:val="0"/>
          <w:color w:val="auto"/>
        </w:rPr>
        <w:t>3.4. Mô hình hoạt động hệ thống</w:t>
      </w:r>
      <w:bookmarkEnd w:id="229"/>
    </w:p>
    <w:p w14:paraId="738E1BF8">
      <w:pPr>
        <w:pStyle w:val="2"/>
        <w:keepNext w:val="0"/>
        <w:keepLines w:val="0"/>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231" w:name="_Toc3638"/>
      <w:r>
        <w:rPr>
          <w:rFonts w:ascii="Times New Roman" w:hAnsi="Times New Roman" w:eastAsia="Times New Roman"/>
          <w:b w:val="0"/>
          <w:color w:val="000000" w:themeColor="text1"/>
          <w:sz w:val="26"/>
          <w:szCs w:val="26"/>
          <w14:textFill>
            <w14:solidFill>
              <w14:schemeClr w14:val="tx1"/>
            </w14:solidFill>
          </w14:textFill>
        </w:rPr>
        <w:t>Người dùng:</w:t>
      </w:r>
      <w:bookmarkEnd w:id="230"/>
      <w:bookmarkEnd w:id="231"/>
    </w:p>
    <w:p w14:paraId="22CB95A1">
      <w:pPr>
        <w:pStyle w:val="2"/>
        <w:keepNext w:val="0"/>
        <w:keepLines w:val="0"/>
        <w:numPr>
          <w:ilvl w:val="0"/>
          <w:numId w:val="41"/>
        </w:numPr>
        <w:spacing w:before="0" w:line="360" w:lineRule="auto"/>
        <w:rPr>
          <w:rFonts w:ascii="Times New Roma" w:hAnsi="Times New Roma"/>
          <w:b w:val="0"/>
          <w:color w:val="000000" w:themeColor="text1"/>
          <w:sz w:val="26"/>
          <w:szCs w:val="26"/>
          <w14:textFill>
            <w14:solidFill>
              <w14:schemeClr w14:val="tx1"/>
            </w14:solidFill>
          </w14:textFill>
        </w:rPr>
      </w:pPr>
      <w:bookmarkStart w:id="232" w:name="_Toc231199003"/>
      <w:bookmarkStart w:id="233" w:name="_Toc230805467"/>
      <w:bookmarkStart w:id="234" w:name="_Toc28314"/>
      <w:r>
        <w:rPr>
          <w:rFonts w:ascii="Times New Roman" w:hAnsi="Times New Roman" w:eastAsia="Times New Roman"/>
          <w:b w:val="0"/>
          <w:color w:val="000000" w:themeColor="text1"/>
          <w:sz w:val="26"/>
          <w:szCs w:val="26"/>
          <w14:textFill>
            <w14:solidFill>
              <w14:schemeClr w14:val="tx1"/>
            </w14:solidFill>
          </w14:textFill>
        </w:rPr>
        <w:t>Đăng ký tài khoản</w:t>
      </w:r>
      <w:bookmarkEnd w:id="232"/>
      <w:bookmarkEnd w:id="233"/>
      <w:bookmarkEnd w:id="234"/>
    </w:p>
    <w:p w14:paraId="70C0544B">
      <w:pPr>
        <w:pStyle w:val="2"/>
        <w:keepNext w:val="0"/>
        <w:keepLines w:val="0"/>
        <w:numPr>
          <w:ilvl w:val="0"/>
          <w:numId w:val="41"/>
        </w:numPr>
        <w:spacing w:before="0" w:line="360" w:lineRule="auto"/>
        <w:rPr>
          <w:rFonts w:ascii="Times New Roma" w:hAnsi="Times New Roma"/>
          <w:b w:val="0"/>
          <w:color w:val="000000" w:themeColor="text1"/>
          <w:sz w:val="26"/>
          <w:szCs w:val="26"/>
          <w14:textFill>
            <w14:solidFill>
              <w14:schemeClr w14:val="tx1"/>
            </w14:solidFill>
          </w14:textFill>
        </w:rPr>
      </w:pPr>
      <w:bookmarkStart w:id="235" w:name="_Toc231199004"/>
      <w:bookmarkStart w:id="236" w:name="_Toc230805468"/>
      <w:bookmarkStart w:id="237" w:name="_Toc19126"/>
      <w:r>
        <w:rPr>
          <w:rFonts w:ascii="Times New Roman" w:hAnsi="Times New Roman" w:eastAsia="Times New Roman"/>
          <w:b w:val="0"/>
          <w:color w:val="000000" w:themeColor="text1"/>
          <w:sz w:val="26"/>
          <w:szCs w:val="26"/>
          <w14:textFill>
            <w14:solidFill>
              <w14:schemeClr w14:val="tx1"/>
            </w14:solidFill>
          </w14:textFill>
        </w:rPr>
        <w:t>Đăng nhập</w:t>
      </w:r>
      <w:bookmarkEnd w:id="235"/>
      <w:bookmarkEnd w:id="236"/>
      <w:bookmarkEnd w:id="237"/>
    </w:p>
    <w:p w14:paraId="58D780C8">
      <w:pPr>
        <w:pStyle w:val="2"/>
        <w:keepNext w:val="0"/>
        <w:keepLines w:val="0"/>
        <w:numPr>
          <w:ilvl w:val="0"/>
          <w:numId w:val="41"/>
        </w:numPr>
        <w:spacing w:before="0" w:line="360" w:lineRule="auto"/>
        <w:rPr>
          <w:rFonts w:ascii="Times New Roma" w:hAnsi="Times New Roma"/>
          <w:b w:val="0"/>
          <w:color w:val="000000" w:themeColor="text1"/>
          <w:sz w:val="26"/>
          <w:szCs w:val="26"/>
          <w14:textFill>
            <w14:solidFill>
              <w14:schemeClr w14:val="tx1"/>
            </w14:solidFill>
          </w14:textFill>
        </w:rPr>
      </w:pPr>
      <w:bookmarkStart w:id="238" w:name="_Toc231199005"/>
      <w:bookmarkStart w:id="239" w:name="_Toc230805469"/>
      <w:bookmarkStart w:id="240" w:name="_Toc23544"/>
      <w:r>
        <w:rPr>
          <w:rFonts w:ascii="Times New Roman" w:hAnsi="Times New Roman" w:eastAsia="Times New Roman"/>
          <w:b w:val="0"/>
          <w:color w:val="000000" w:themeColor="text1"/>
          <w:sz w:val="26"/>
          <w:szCs w:val="26"/>
          <w14:textFill>
            <w14:solidFill>
              <w14:schemeClr w14:val="tx1"/>
            </w14:solidFill>
          </w14:textFill>
        </w:rPr>
        <w:t>Xem sản phẩm</w:t>
      </w:r>
      <w:bookmarkEnd w:id="238"/>
      <w:bookmarkEnd w:id="239"/>
      <w:bookmarkEnd w:id="240"/>
    </w:p>
    <w:p w14:paraId="101F5E0B">
      <w:pPr>
        <w:pStyle w:val="2"/>
        <w:keepNext w:val="0"/>
        <w:keepLines w:val="0"/>
        <w:numPr>
          <w:ilvl w:val="0"/>
          <w:numId w:val="41"/>
        </w:numPr>
        <w:spacing w:before="0" w:line="360" w:lineRule="auto"/>
        <w:rPr>
          <w:rFonts w:ascii="Times New Roma" w:hAnsi="Times New Roma"/>
          <w:b w:val="0"/>
          <w:color w:val="000000" w:themeColor="text1"/>
          <w:sz w:val="26"/>
          <w:szCs w:val="26"/>
          <w14:textFill>
            <w14:solidFill>
              <w14:schemeClr w14:val="tx1"/>
            </w14:solidFill>
          </w14:textFill>
        </w:rPr>
      </w:pPr>
      <w:bookmarkStart w:id="241" w:name="_Toc231199006"/>
      <w:bookmarkStart w:id="242" w:name="_Toc230805470"/>
      <w:bookmarkStart w:id="243" w:name="_Toc7969"/>
      <w:r>
        <w:rPr>
          <w:rFonts w:ascii="Times New Roman" w:hAnsi="Times New Roman" w:eastAsia="Times New Roman"/>
          <w:b w:val="0"/>
          <w:color w:val="000000" w:themeColor="text1"/>
          <w:sz w:val="26"/>
          <w:szCs w:val="26"/>
          <w14:textFill>
            <w14:solidFill>
              <w14:schemeClr w14:val="tx1"/>
            </w14:solidFill>
          </w14:textFill>
        </w:rPr>
        <w:t>Tìm kiếm sản phẩm</w:t>
      </w:r>
      <w:bookmarkEnd w:id="241"/>
      <w:bookmarkEnd w:id="242"/>
      <w:bookmarkEnd w:id="243"/>
    </w:p>
    <w:p w14:paraId="2D9C3E0D">
      <w:pPr>
        <w:pStyle w:val="2"/>
        <w:keepNext w:val="0"/>
        <w:keepLines w:val="0"/>
        <w:numPr>
          <w:ilvl w:val="0"/>
          <w:numId w:val="41"/>
        </w:numPr>
        <w:spacing w:before="0" w:line="360" w:lineRule="auto"/>
        <w:rPr>
          <w:rFonts w:ascii="Times New Roma" w:hAnsi="Times New Roma"/>
          <w:b w:val="0"/>
          <w:color w:val="000000" w:themeColor="text1"/>
          <w:sz w:val="26"/>
          <w:szCs w:val="26"/>
          <w14:textFill>
            <w14:solidFill>
              <w14:schemeClr w14:val="tx1"/>
            </w14:solidFill>
          </w14:textFill>
        </w:rPr>
      </w:pPr>
      <w:bookmarkStart w:id="244" w:name="_Toc230805471"/>
      <w:bookmarkStart w:id="245" w:name="_Toc231199007"/>
      <w:bookmarkStart w:id="246" w:name="_Toc31181"/>
      <w:r>
        <w:rPr>
          <w:rFonts w:ascii="Times New Roman" w:hAnsi="Times New Roman" w:eastAsia="Times New Roman"/>
          <w:b w:val="0"/>
          <w:color w:val="000000" w:themeColor="text1"/>
          <w:sz w:val="26"/>
          <w:szCs w:val="26"/>
          <w14:textFill>
            <w14:solidFill>
              <w14:schemeClr w14:val="tx1"/>
            </w14:solidFill>
          </w14:textFill>
        </w:rPr>
        <w:t>Thêm vào giỏ hàng</w:t>
      </w:r>
      <w:bookmarkEnd w:id="244"/>
      <w:bookmarkEnd w:id="245"/>
      <w:bookmarkEnd w:id="246"/>
    </w:p>
    <w:p w14:paraId="28F0103B">
      <w:pPr>
        <w:pStyle w:val="2"/>
        <w:keepNext w:val="0"/>
        <w:keepLines w:val="0"/>
        <w:numPr>
          <w:ilvl w:val="0"/>
          <w:numId w:val="41"/>
        </w:numPr>
        <w:spacing w:before="0" w:line="360" w:lineRule="auto"/>
        <w:rPr>
          <w:rFonts w:ascii="Times New Roma" w:hAnsi="Times New Roma"/>
          <w:b w:val="0"/>
          <w:color w:val="000000" w:themeColor="text1"/>
          <w:sz w:val="26"/>
          <w:szCs w:val="26"/>
          <w14:textFill>
            <w14:solidFill>
              <w14:schemeClr w14:val="tx1"/>
            </w14:solidFill>
          </w14:textFill>
        </w:rPr>
      </w:pPr>
      <w:bookmarkStart w:id="247" w:name="_Toc230805472"/>
      <w:bookmarkStart w:id="248" w:name="_Toc231199008"/>
      <w:bookmarkStart w:id="249" w:name="_Toc8832"/>
      <w:r>
        <w:rPr>
          <w:rFonts w:ascii="Times New Roman" w:hAnsi="Times New Roman" w:eastAsia="Times New Roman"/>
          <w:b w:val="0"/>
          <w:color w:val="000000" w:themeColor="text1"/>
          <w:sz w:val="26"/>
          <w:szCs w:val="26"/>
          <w14:textFill>
            <w14:solidFill>
              <w14:schemeClr w14:val="tx1"/>
            </w14:solidFill>
          </w14:textFill>
        </w:rPr>
        <w:t>Đặt hàng</w:t>
      </w:r>
      <w:bookmarkEnd w:id="247"/>
      <w:bookmarkEnd w:id="248"/>
      <w:bookmarkEnd w:id="249"/>
    </w:p>
    <w:p w14:paraId="03D8410D">
      <w:pPr>
        <w:pStyle w:val="2"/>
        <w:keepNext w:val="0"/>
        <w:keepLines w:val="0"/>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250" w:name="_Toc230805473"/>
      <w:bookmarkStart w:id="251" w:name="_Toc231199009"/>
      <w:bookmarkStart w:id="252" w:name="_Toc20139"/>
      <w:r>
        <w:rPr>
          <w:rFonts w:ascii="Times New Roman" w:hAnsi="Times New Roman" w:eastAsia="Times New Roman"/>
          <w:b w:val="0"/>
          <w:color w:val="000000" w:themeColor="text1"/>
          <w:sz w:val="26"/>
          <w:szCs w:val="26"/>
          <w14:textFill>
            <w14:solidFill>
              <w14:schemeClr w14:val="tx1"/>
            </w14:solidFill>
          </w14:textFill>
        </w:rPr>
        <w:t>Quản trị viên:</w:t>
      </w:r>
      <w:bookmarkEnd w:id="250"/>
      <w:bookmarkEnd w:id="251"/>
      <w:bookmarkEnd w:id="252"/>
    </w:p>
    <w:p w14:paraId="28FD9AF8">
      <w:pPr>
        <w:pStyle w:val="2"/>
        <w:keepNext w:val="0"/>
        <w:keepLines w:val="0"/>
        <w:numPr>
          <w:ilvl w:val="0"/>
          <w:numId w:val="42"/>
        </w:numPr>
        <w:spacing w:before="0" w:line="360" w:lineRule="auto"/>
        <w:rPr>
          <w:rFonts w:ascii="Times New Roma" w:hAnsi="Times New Roma"/>
          <w:b w:val="0"/>
          <w:color w:val="000000" w:themeColor="text1"/>
          <w:sz w:val="26"/>
          <w:szCs w:val="26"/>
          <w14:textFill>
            <w14:solidFill>
              <w14:schemeClr w14:val="tx1"/>
            </w14:solidFill>
          </w14:textFill>
        </w:rPr>
      </w:pPr>
      <w:bookmarkStart w:id="253" w:name="_Toc230805474"/>
      <w:bookmarkStart w:id="254" w:name="_Toc231199010"/>
      <w:bookmarkStart w:id="255" w:name="_Toc9743"/>
      <w:r>
        <w:rPr>
          <w:rFonts w:ascii="Times New Roman" w:hAnsi="Times New Roman" w:eastAsia="Times New Roman"/>
          <w:b w:val="0"/>
          <w:color w:val="000000" w:themeColor="text1"/>
          <w:sz w:val="26"/>
          <w:szCs w:val="26"/>
          <w14:textFill>
            <w14:solidFill>
              <w14:schemeClr w14:val="tx1"/>
            </w14:solidFill>
          </w14:textFill>
        </w:rPr>
        <w:t>Thêm sản phẩm</w:t>
      </w:r>
      <w:bookmarkEnd w:id="253"/>
      <w:bookmarkEnd w:id="254"/>
      <w:bookmarkEnd w:id="255"/>
    </w:p>
    <w:p w14:paraId="6CB77223">
      <w:pPr>
        <w:pStyle w:val="2"/>
        <w:keepNext w:val="0"/>
        <w:keepLines w:val="0"/>
        <w:numPr>
          <w:ilvl w:val="0"/>
          <w:numId w:val="42"/>
        </w:numPr>
        <w:spacing w:before="0" w:line="360" w:lineRule="auto"/>
        <w:rPr>
          <w:rFonts w:ascii="Times New Roma" w:hAnsi="Times New Roma"/>
          <w:b w:val="0"/>
          <w:color w:val="000000" w:themeColor="text1"/>
          <w:sz w:val="26"/>
          <w:szCs w:val="26"/>
          <w14:textFill>
            <w14:solidFill>
              <w14:schemeClr w14:val="tx1"/>
            </w14:solidFill>
          </w14:textFill>
        </w:rPr>
      </w:pPr>
      <w:bookmarkStart w:id="256" w:name="_Toc231199011"/>
      <w:bookmarkStart w:id="257" w:name="_Toc230805475"/>
      <w:bookmarkStart w:id="258" w:name="_Toc24615"/>
      <w:r>
        <w:rPr>
          <w:rFonts w:ascii="Times New Roman" w:hAnsi="Times New Roman" w:eastAsia="Times New Roman"/>
          <w:b w:val="0"/>
          <w:color w:val="000000" w:themeColor="text1"/>
          <w:sz w:val="26"/>
          <w:szCs w:val="26"/>
          <w14:textFill>
            <w14:solidFill>
              <w14:schemeClr w14:val="tx1"/>
            </w14:solidFill>
          </w14:textFill>
        </w:rPr>
        <w:t>Sửa sản phẩm</w:t>
      </w:r>
      <w:bookmarkEnd w:id="256"/>
      <w:bookmarkEnd w:id="257"/>
      <w:bookmarkEnd w:id="258"/>
    </w:p>
    <w:p w14:paraId="3EF85A8C">
      <w:pPr>
        <w:pStyle w:val="2"/>
        <w:keepNext w:val="0"/>
        <w:keepLines w:val="0"/>
        <w:numPr>
          <w:ilvl w:val="0"/>
          <w:numId w:val="42"/>
        </w:numPr>
        <w:spacing w:before="0" w:line="360" w:lineRule="auto"/>
        <w:rPr>
          <w:rFonts w:ascii="Times New Roma" w:hAnsi="Times New Roma"/>
          <w:b w:val="0"/>
          <w:color w:val="000000" w:themeColor="text1"/>
          <w:sz w:val="26"/>
          <w:szCs w:val="26"/>
          <w14:textFill>
            <w14:solidFill>
              <w14:schemeClr w14:val="tx1"/>
            </w14:solidFill>
          </w14:textFill>
        </w:rPr>
      </w:pPr>
      <w:bookmarkStart w:id="259" w:name="_Toc231199012"/>
      <w:bookmarkStart w:id="260" w:name="_Toc230805476"/>
      <w:bookmarkStart w:id="261" w:name="_Toc13637"/>
      <w:r>
        <w:rPr>
          <w:rFonts w:ascii="Times New Roman" w:hAnsi="Times New Roman" w:eastAsia="Times New Roman"/>
          <w:b w:val="0"/>
          <w:color w:val="000000" w:themeColor="text1"/>
          <w:sz w:val="26"/>
          <w:szCs w:val="26"/>
          <w14:textFill>
            <w14:solidFill>
              <w14:schemeClr w14:val="tx1"/>
            </w14:solidFill>
          </w14:textFill>
        </w:rPr>
        <w:t>Xóa sản phẩm</w:t>
      </w:r>
      <w:bookmarkEnd w:id="259"/>
      <w:bookmarkEnd w:id="260"/>
      <w:bookmarkEnd w:id="261"/>
    </w:p>
    <w:p w14:paraId="7524D38A">
      <w:pPr>
        <w:pStyle w:val="2"/>
        <w:keepNext w:val="0"/>
        <w:keepLines w:val="0"/>
        <w:numPr>
          <w:ilvl w:val="0"/>
          <w:numId w:val="42"/>
        </w:numPr>
        <w:spacing w:before="0" w:line="360" w:lineRule="auto"/>
        <w:rPr>
          <w:rFonts w:ascii="Times New Roma" w:hAnsi="Times New Roma"/>
          <w:b w:val="0"/>
          <w:color w:val="000000" w:themeColor="text1"/>
          <w:sz w:val="26"/>
          <w:szCs w:val="26"/>
          <w14:textFill>
            <w14:solidFill>
              <w14:schemeClr w14:val="tx1"/>
            </w14:solidFill>
          </w14:textFill>
        </w:rPr>
      </w:pPr>
      <w:bookmarkStart w:id="262" w:name="_Toc231199013"/>
      <w:bookmarkStart w:id="263" w:name="_Toc230805477"/>
      <w:bookmarkStart w:id="264" w:name="_Toc7977"/>
      <w:r>
        <w:rPr>
          <w:rFonts w:ascii="Times New Roman" w:hAnsi="Times New Roman" w:eastAsia="Times New Roman"/>
          <w:b w:val="0"/>
          <w:color w:val="000000" w:themeColor="text1"/>
          <w:sz w:val="26"/>
          <w:szCs w:val="26"/>
          <w14:textFill>
            <w14:solidFill>
              <w14:schemeClr w14:val="tx1"/>
            </w14:solidFill>
          </w14:textFill>
        </w:rPr>
        <w:t>Quản lý đơn hàng</w:t>
      </w:r>
      <w:bookmarkEnd w:id="262"/>
      <w:bookmarkEnd w:id="263"/>
      <w:bookmarkEnd w:id="264"/>
    </w:p>
    <w:p w14:paraId="3C6BDA56">
      <w:pPr>
        <w:pStyle w:val="2"/>
        <w:keepNext w:val="0"/>
        <w:keepLines w:val="0"/>
        <w:spacing w:before="0" w:line="360" w:lineRule="auto"/>
        <w:ind w:left="625" w:hanging="1443" w:hangingChars="553"/>
        <w:rPr>
          <w:rFonts w:ascii="Times New Roman" w:hAnsi="Times New Roman" w:eastAsia="Times New Roman"/>
          <w:b w:val="0"/>
          <w:color w:val="000000" w:themeColor="text1"/>
          <w:sz w:val="26"/>
          <w:szCs w:val="26"/>
          <w14:textFill>
            <w14:solidFill>
              <w14:schemeClr w14:val="tx1"/>
            </w14:solidFill>
          </w14:textFill>
        </w:rPr>
      </w:pPr>
      <w:bookmarkStart w:id="265" w:name="_Toc2933"/>
      <w:bookmarkStart w:id="266" w:name="_Toc230805478"/>
      <w:r>
        <w:rPr>
          <w:rStyle w:val="49"/>
          <w:rFonts w:ascii="Times New Roman" w:hAnsi="Times New Roman" w:cs="Times New Roman"/>
          <w:b/>
          <w:bCs w:val="0"/>
          <w:color w:val="auto"/>
        </w:rPr>
        <w:t>3.5. Thiết kế giao diện hệ thống</w:t>
      </w:r>
      <w:bookmarkEnd w:id="265"/>
    </w:p>
    <w:p w14:paraId="061C0CB7">
      <w:pPr>
        <w:pStyle w:val="2"/>
        <w:keepNext w:val="0"/>
        <w:keepLines w:val="0"/>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267" w:name="_Toc22428"/>
      <w:r>
        <w:rPr>
          <w:rFonts w:ascii="Times New Roman" w:hAnsi="Times New Roman" w:eastAsia="Times New Roman"/>
          <w:b w:val="0"/>
          <w:color w:val="000000" w:themeColor="text1"/>
          <w:sz w:val="26"/>
          <w:szCs w:val="26"/>
          <w14:textFill>
            <w14:solidFill>
              <w14:schemeClr w14:val="tx1"/>
            </w14:solidFill>
          </w14:textFill>
        </w:rPr>
        <w:t>Trang chủ hiển thị:</w:t>
      </w:r>
      <w:bookmarkEnd w:id="266"/>
      <w:bookmarkEnd w:id="267"/>
    </w:p>
    <w:p w14:paraId="64617CDF">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268" w:name="_Toc230805479"/>
      <w:bookmarkStart w:id="269" w:name="_Toc231199015"/>
      <w:bookmarkStart w:id="270" w:name="_Toc21300"/>
      <w:r>
        <w:rPr>
          <w:rFonts w:ascii="Times New Roman" w:hAnsi="Times New Roman" w:eastAsia="Times New Roman"/>
          <w:b w:val="0"/>
          <w:color w:val="000000" w:themeColor="text1"/>
          <w:sz w:val="26"/>
          <w:szCs w:val="26"/>
          <w14:textFill>
            <w14:solidFill>
              <w14:schemeClr w14:val="tx1"/>
            </w14:solidFill>
          </w14:textFill>
        </w:rPr>
        <w:t>Banner quảng cáo</w:t>
      </w:r>
      <w:bookmarkEnd w:id="268"/>
      <w:bookmarkEnd w:id="269"/>
      <w:bookmarkEnd w:id="270"/>
    </w:p>
    <w:p w14:paraId="4937DDE0">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271" w:name="_Toc231199016"/>
      <w:bookmarkStart w:id="272" w:name="_Toc230805481"/>
      <w:bookmarkStart w:id="273" w:name="_Toc18096"/>
      <w:r>
        <w:rPr>
          <w:rFonts w:ascii="Times New Roman" w:hAnsi="Times New Roman" w:eastAsia="Times New Roman"/>
          <w:b w:val="0"/>
          <w:color w:val="000000" w:themeColor="text1"/>
          <w:sz w:val="26"/>
          <w:szCs w:val="26"/>
          <w14:textFill>
            <w14:solidFill>
              <w14:schemeClr w14:val="tx1"/>
            </w14:solidFill>
          </w14:textFill>
        </w:rPr>
        <w:t>Thanh tìm kiếm</w:t>
      </w:r>
      <w:bookmarkEnd w:id="271"/>
      <w:bookmarkEnd w:id="272"/>
      <w:bookmarkEnd w:id="273"/>
    </w:p>
    <w:p w14:paraId="050771B2">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274" w:name="_Toc231199017"/>
      <w:bookmarkStart w:id="275" w:name="_Toc230805482"/>
      <w:bookmarkStart w:id="276" w:name="_Toc26147"/>
      <w:r>
        <w:rPr>
          <w:rFonts w:ascii="Times New Roman" w:hAnsi="Times New Roman" w:eastAsia="Times New Roman"/>
          <w:b w:val="0"/>
          <w:color w:val="000000" w:themeColor="text1"/>
          <w:sz w:val="26"/>
          <w:szCs w:val="26"/>
          <w14:textFill>
            <w14:solidFill>
              <w14:schemeClr w14:val="tx1"/>
            </w14:solidFill>
          </w14:textFill>
        </w:rPr>
        <w:t>Menu điều hướng</w:t>
      </w:r>
      <w:bookmarkEnd w:id="274"/>
      <w:bookmarkEnd w:id="275"/>
      <w:bookmarkEnd w:id="276"/>
    </w:p>
    <w:p w14:paraId="0BCDA7DF">
      <w:pPr>
        <w:pStyle w:val="2"/>
        <w:keepNext w:val="0"/>
        <w:keepLines w:val="0"/>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277" w:name="_Toc231199018"/>
      <w:bookmarkStart w:id="278" w:name="_Toc230805483"/>
      <w:bookmarkStart w:id="279" w:name="_Toc21511"/>
      <w:r>
        <w:rPr>
          <w:rFonts w:ascii="Times New Roman" w:hAnsi="Times New Roman" w:eastAsia="Times New Roman"/>
          <w:b w:val="0"/>
          <w:color w:val="000000" w:themeColor="text1"/>
          <w:sz w:val="26"/>
          <w:szCs w:val="26"/>
          <w14:textFill>
            <w14:solidFill>
              <w14:schemeClr w14:val="tx1"/>
            </w14:solidFill>
          </w14:textFill>
        </w:rPr>
        <w:t>Trang chi tiết sản phẩm hiển thị:</w:t>
      </w:r>
      <w:bookmarkEnd w:id="277"/>
      <w:bookmarkEnd w:id="278"/>
      <w:bookmarkEnd w:id="279"/>
    </w:p>
    <w:p w14:paraId="363CEC30">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r>
        <w:rPr>
          <w:rFonts w:ascii="Times New Roman" w:hAnsi="Times New Roman" w:eastAsia="Times New Roman"/>
          <w:b w:val="0"/>
          <w:color w:val="000000" w:themeColor="text1"/>
          <w:sz w:val="26"/>
          <w:szCs w:val="26"/>
          <w14:textFill>
            <w14:solidFill>
              <w14:schemeClr w14:val="tx1"/>
            </w14:solidFill>
          </w14:textFill>
        </w:rPr>
        <w:t xml:space="preserve"> </w:t>
      </w:r>
      <w:bookmarkStart w:id="280" w:name="_Toc230805484"/>
      <w:bookmarkStart w:id="281" w:name="_Toc231199019"/>
      <w:bookmarkStart w:id="282" w:name="_Toc14286"/>
      <w:r>
        <w:rPr>
          <w:rFonts w:ascii="Times New Roman" w:hAnsi="Times New Roman" w:eastAsia="Times New Roman"/>
          <w:b w:val="0"/>
          <w:color w:val="000000" w:themeColor="text1"/>
          <w:sz w:val="26"/>
          <w:szCs w:val="26"/>
          <w14:textFill>
            <w14:solidFill>
              <w14:schemeClr w14:val="tx1"/>
            </w14:solidFill>
          </w14:textFill>
        </w:rPr>
        <w:t>Hình ảnh sản phẩm</w:t>
      </w:r>
      <w:bookmarkEnd w:id="280"/>
      <w:bookmarkEnd w:id="281"/>
      <w:bookmarkEnd w:id="282"/>
    </w:p>
    <w:p w14:paraId="305A17B6">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283" w:name="_Toc230805485"/>
      <w:bookmarkStart w:id="284" w:name="_Toc231199020"/>
      <w:bookmarkStart w:id="285" w:name="_Toc3470"/>
      <w:r>
        <w:rPr>
          <w:rFonts w:ascii="Times New Roman" w:hAnsi="Times New Roman" w:eastAsia="Times New Roman"/>
          <w:b w:val="0"/>
          <w:color w:val="000000" w:themeColor="text1"/>
          <w:sz w:val="26"/>
          <w:szCs w:val="26"/>
          <w14:textFill>
            <w14:solidFill>
              <w14:schemeClr w14:val="tx1"/>
            </w14:solidFill>
          </w14:textFill>
        </w:rPr>
        <w:t>Tên sản phẩm</w:t>
      </w:r>
      <w:bookmarkEnd w:id="283"/>
      <w:bookmarkEnd w:id="284"/>
      <w:bookmarkEnd w:id="285"/>
    </w:p>
    <w:p w14:paraId="1C8FB21F">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286" w:name="_Toc231199021"/>
      <w:bookmarkStart w:id="287" w:name="_Toc230805486"/>
      <w:bookmarkStart w:id="288" w:name="_Toc11455"/>
      <w:r>
        <w:rPr>
          <w:rFonts w:ascii="Times New Roman" w:hAnsi="Times New Roman" w:eastAsia="Times New Roman"/>
          <w:b w:val="0"/>
          <w:color w:val="000000" w:themeColor="text1"/>
          <w:sz w:val="26"/>
          <w:szCs w:val="26"/>
          <w14:textFill>
            <w14:solidFill>
              <w14:schemeClr w14:val="tx1"/>
            </w14:solidFill>
          </w14:textFill>
        </w:rPr>
        <w:t>Giá bán</w:t>
      </w:r>
      <w:bookmarkEnd w:id="286"/>
      <w:bookmarkEnd w:id="287"/>
      <w:bookmarkEnd w:id="288"/>
    </w:p>
    <w:p w14:paraId="50F2AD70">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289" w:name="_Toc230805487"/>
      <w:bookmarkStart w:id="290" w:name="_Toc231199022"/>
      <w:bookmarkStart w:id="291" w:name="_Toc17100"/>
      <w:r>
        <w:rPr>
          <w:rFonts w:ascii="Times New Roman" w:hAnsi="Times New Roman" w:eastAsia="Times New Roman"/>
          <w:b w:val="0"/>
          <w:color w:val="000000" w:themeColor="text1"/>
          <w:sz w:val="26"/>
          <w:szCs w:val="26"/>
          <w14:textFill>
            <w14:solidFill>
              <w14:schemeClr w14:val="tx1"/>
            </w14:solidFill>
          </w14:textFill>
        </w:rPr>
        <w:t>Mô tả</w:t>
      </w:r>
      <w:bookmarkEnd w:id="289"/>
      <w:bookmarkEnd w:id="290"/>
      <w:bookmarkEnd w:id="291"/>
    </w:p>
    <w:p w14:paraId="12116C3A">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292" w:name="_Toc231199023"/>
      <w:bookmarkStart w:id="293" w:name="_Toc230805488"/>
      <w:bookmarkStart w:id="294" w:name="_Toc26360"/>
      <w:r>
        <w:rPr>
          <w:rFonts w:ascii="Times New Roman" w:hAnsi="Times New Roman" w:eastAsia="Times New Roman"/>
          <w:b w:val="0"/>
          <w:color w:val="000000" w:themeColor="text1"/>
          <w:sz w:val="26"/>
          <w:szCs w:val="26"/>
          <w14:textFill>
            <w14:solidFill>
              <w14:schemeClr w14:val="tx1"/>
            </w14:solidFill>
          </w14:textFill>
        </w:rPr>
        <w:t>Nút thêm vào giỏ hàng</w:t>
      </w:r>
      <w:bookmarkEnd w:id="292"/>
      <w:bookmarkEnd w:id="293"/>
      <w:bookmarkEnd w:id="294"/>
    </w:p>
    <w:p w14:paraId="127CEB26">
      <w:pPr>
        <w:pStyle w:val="2"/>
        <w:keepNext w:val="0"/>
        <w:keepLines w:val="0"/>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295" w:name="_Toc230805489"/>
      <w:bookmarkStart w:id="296" w:name="_Toc231199024"/>
      <w:bookmarkStart w:id="297" w:name="_Toc17383"/>
      <w:r>
        <w:rPr>
          <w:rFonts w:ascii="Times New Roman" w:hAnsi="Times New Roman" w:eastAsia="Times New Roman"/>
          <w:b w:val="0"/>
          <w:color w:val="000000" w:themeColor="text1"/>
          <w:sz w:val="26"/>
          <w:szCs w:val="26"/>
          <w14:textFill>
            <w14:solidFill>
              <w14:schemeClr w14:val="tx1"/>
            </w14:solidFill>
          </w14:textFill>
        </w:rPr>
        <w:t>Trang giỏ hàng cho phép:</w:t>
      </w:r>
      <w:bookmarkEnd w:id="295"/>
      <w:bookmarkEnd w:id="296"/>
      <w:bookmarkEnd w:id="297"/>
    </w:p>
    <w:p w14:paraId="7CA159B6">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r>
        <w:rPr>
          <w:rFonts w:ascii="Times New Roman" w:hAnsi="Times New Roman" w:eastAsia="Times New Roman"/>
          <w:b w:val="0"/>
          <w:color w:val="000000" w:themeColor="text1"/>
          <w:sz w:val="26"/>
          <w:szCs w:val="26"/>
          <w14:textFill>
            <w14:solidFill>
              <w14:schemeClr w14:val="tx1"/>
            </w14:solidFill>
          </w14:textFill>
        </w:rPr>
        <w:t xml:space="preserve"> </w:t>
      </w:r>
      <w:bookmarkStart w:id="298" w:name="_Toc230805490"/>
      <w:bookmarkStart w:id="299" w:name="_Toc231199025"/>
      <w:bookmarkStart w:id="300" w:name="_Toc7026"/>
      <w:r>
        <w:rPr>
          <w:rFonts w:ascii="Times New Roman" w:hAnsi="Times New Roman" w:eastAsia="Times New Roman"/>
          <w:b w:val="0"/>
          <w:color w:val="000000" w:themeColor="text1"/>
          <w:sz w:val="26"/>
          <w:szCs w:val="26"/>
          <w14:textFill>
            <w14:solidFill>
              <w14:schemeClr w14:val="tx1"/>
            </w14:solidFill>
          </w14:textFill>
        </w:rPr>
        <w:t>Xem sản phẩm đã chọn</w:t>
      </w:r>
      <w:bookmarkEnd w:id="298"/>
      <w:bookmarkEnd w:id="299"/>
      <w:bookmarkEnd w:id="300"/>
    </w:p>
    <w:p w14:paraId="7FD0BD5E">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301" w:name="_Toc230805491"/>
      <w:bookmarkStart w:id="302" w:name="_Toc231199026"/>
      <w:bookmarkStart w:id="303" w:name="_Toc10684"/>
      <w:r>
        <w:rPr>
          <w:rFonts w:ascii="Times New Roman" w:hAnsi="Times New Roman" w:eastAsia="Times New Roman"/>
          <w:b w:val="0"/>
          <w:color w:val="000000" w:themeColor="text1"/>
          <w:sz w:val="26"/>
          <w:szCs w:val="26"/>
          <w14:textFill>
            <w14:solidFill>
              <w14:schemeClr w14:val="tx1"/>
            </w14:solidFill>
          </w14:textFill>
        </w:rPr>
        <w:t>Cập nhật số lượng</w:t>
      </w:r>
      <w:bookmarkEnd w:id="301"/>
      <w:bookmarkEnd w:id="302"/>
      <w:bookmarkEnd w:id="303"/>
    </w:p>
    <w:p w14:paraId="5BEA9A15">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304" w:name="_Toc231199027"/>
      <w:bookmarkStart w:id="305" w:name="_Toc230805492"/>
      <w:bookmarkStart w:id="306" w:name="_Toc24655"/>
      <w:r>
        <w:rPr>
          <w:rFonts w:ascii="Times New Roman" w:hAnsi="Times New Roman" w:eastAsia="Times New Roman"/>
          <w:b w:val="0"/>
          <w:color w:val="000000" w:themeColor="text1"/>
          <w:sz w:val="26"/>
          <w:szCs w:val="26"/>
          <w14:textFill>
            <w14:solidFill>
              <w14:schemeClr w14:val="tx1"/>
            </w14:solidFill>
          </w14:textFill>
        </w:rPr>
        <w:t>Xóa sản phẩm</w:t>
      </w:r>
      <w:bookmarkEnd w:id="304"/>
      <w:bookmarkEnd w:id="305"/>
      <w:bookmarkEnd w:id="306"/>
    </w:p>
    <w:p w14:paraId="64F2B945">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307" w:name="_Toc231199028"/>
      <w:bookmarkStart w:id="308" w:name="_Toc230805493"/>
      <w:bookmarkStart w:id="309" w:name="_Toc30643"/>
      <w:r>
        <w:rPr>
          <w:rFonts w:ascii="Times New Roman" w:hAnsi="Times New Roman" w:eastAsia="Times New Roman"/>
          <w:b w:val="0"/>
          <w:color w:val="000000" w:themeColor="text1"/>
          <w:sz w:val="26"/>
          <w:szCs w:val="26"/>
          <w14:textFill>
            <w14:solidFill>
              <w14:schemeClr w14:val="tx1"/>
            </w14:solidFill>
          </w14:textFill>
        </w:rPr>
        <w:t>Thanh toán</w:t>
      </w:r>
      <w:bookmarkEnd w:id="307"/>
      <w:bookmarkEnd w:id="308"/>
      <w:bookmarkEnd w:id="309"/>
    </w:p>
    <w:p w14:paraId="247C9064">
      <w:pPr>
        <w:pStyle w:val="3"/>
        <w:keepNext w:val="0"/>
        <w:keepLines w:val="0"/>
        <w:spacing w:before="0" w:line="360" w:lineRule="auto"/>
        <w:ind w:left="625" w:hanging="1443" w:hangingChars="553"/>
        <w:rPr>
          <w:rFonts w:ascii="Times New Roman" w:hAnsi="Times New Roman" w:cs="Times New Roman"/>
          <w:color w:val="auto"/>
        </w:rPr>
      </w:pPr>
      <w:bookmarkStart w:id="310" w:name="_Toc230805494"/>
      <w:bookmarkStart w:id="311" w:name="_Toc8673"/>
      <w:r>
        <w:rPr>
          <w:rFonts w:ascii="Times New Roman" w:hAnsi="Times New Roman" w:cs="Times New Roman"/>
          <w:color w:val="auto"/>
        </w:rPr>
        <w:t>3.6. Công nghệ sử dụng</w:t>
      </w:r>
      <w:bookmarkEnd w:id="310"/>
      <w:bookmarkEnd w:id="311"/>
    </w:p>
    <w:p w14:paraId="78FCCD5A">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312" w:name="_Toc231199030"/>
      <w:bookmarkStart w:id="313" w:name="_Toc230805495"/>
      <w:bookmarkStart w:id="314" w:name="_Toc11577"/>
      <w:r>
        <w:rPr>
          <w:rFonts w:ascii="Times New Roman" w:hAnsi="Times New Roman" w:eastAsia="Times New Roman"/>
          <w:b w:val="0"/>
          <w:color w:val="000000" w:themeColor="text1"/>
          <w:sz w:val="26"/>
          <w:szCs w:val="26"/>
          <w14:textFill>
            <w14:solidFill>
              <w14:schemeClr w14:val="tx1"/>
            </w14:solidFill>
          </w14:textFill>
        </w:rPr>
        <w:t>HTML</w:t>
      </w:r>
      <w:bookmarkEnd w:id="312"/>
      <w:bookmarkEnd w:id="313"/>
      <w:bookmarkEnd w:id="314"/>
    </w:p>
    <w:p w14:paraId="59D433C6">
      <w:pPr>
        <w:pStyle w:val="2"/>
        <w:keepNext w:val="0"/>
        <w:keepLines w:val="0"/>
        <w:numPr>
          <w:ilvl w:val="0"/>
          <w:numId w:val="43"/>
        </w:numPr>
        <w:spacing w:before="0" w:line="360" w:lineRule="auto"/>
        <w:rPr>
          <w:rFonts w:ascii="Times New Roma" w:hAnsi="Times New Roma"/>
          <w:b w:val="0"/>
          <w:color w:val="000000" w:themeColor="text1"/>
          <w:sz w:val="26"/>
          <w:szCs w:val="26"/>
          <w14:textFill>
            <w14:solidFill>
              <w14:schemeClr w14:val="tx1"/>
            </w14:solidFill>
          </w14:textFill>
        </w:rPr>
      </w:pPr>
      <w:bookmarkStart w:id="315" w:name="_Toc231199031"/>
      <w:bookmarkStart w:id="316" w:name="_Toc230805496"/>
      <w:bookmarkStart w:id="317" w:name="_Toc7355"/>
      <w:r>
        <w:rPr>
          <w:rFonts w:ascii="Times New Roman" w:hAnsi="Times New Roman" w:eastAsia="Times New Roman"/>
          <w:b w:val="0"/>
          <w:color w:val="000000" w:themeColor="text1"/>
          <w:sz w:val="26"/>
          <w:szCs w:val="26"/>
          <w14:textFill>
            <w14:solidFill>
              <w14:schemeClr w14:val="tx1"/>
            </w14:solidFill>
          </w14:textFill>
        </w:rPr>
        <w:t>CSS</w:t>
      </w:r>
      <w:bookmarkEnd w:id="315"/>
      <w:bookmarkEnd w:id="316"/>
      <w:bookmarkEnd w:id="317"/>
    </w:p>
    <w:p w14:paraId="3F4F674D">
      <w:pPr>
        <w:pStyle w:val="2"/>
        <w:keepNext w:val="0"/>
        <w:keepLines w:val="0"/>
        <w:numPr>
          <w:ilvl w:val="0"/>
          <w:numId w:val="44"/>
        </w:numPr>
        <w:spacing w:before="0" w:line="360" w:lineRule="auto"/>
        <w:rPr>
          <w:rFonts w:ascii="Times New Roma" w:hAnsi="Times New Roma"/>
          <w:b w:val="0"/>
          <w:color w:val="000000" w:themeColor="text1"/>
          <w:sz w:val="26"/>
          <w:szCs w:val="26"/>
          <w14:textFill>
            <w14:solidFill>
              <w14:schemeClr w14:val="tx1"/>
            </w14:solidFill>
          </w14:textFill>
        </w:rPr>
      </w:pPr>
      <w:bookmarkStart w:id="318" w:name="_Toc231199032"/>
      <w:bookmarkStart w:id="319" w:name="_Toc230805497"/>
      <w:bookmarkStart w:id="320" w:name="_Toc19462"/>
      <w:r>
        <w:rPr>
          <w:rFonts w:ascii="Times New Roman" w:hAnsi="Times New Roman" w:eastAsia="Times New Roman"/>
          <w:b w:val="0"/>
          <w:color w:val="000000" w:themeColor="text1"/>
          <w:sz w:val="26"/>
          <w:szCs w:val="26"/>
          <w14:textFill>
            <w14:solidFill>
              <w14:schemeClr w14:val="tx1"/>
            </w14:solidFill>
          </w14:textFill>
        </w:rPr>
        <w:t>JavaScript</w:t>
      </w:r>
      <w:bookmarkEnd w:id="318"/>
      <w:bookmarkEnd w:id="319"/>
      <w:bookmarkEnd w:id="320"/>
    </w:p>
    <w:p w14:paraId="28AC7E63">
      <w:pPr>
        <w:pStyle w:val="2"/>
        <w:keepNext w:val="0"/>
        <w:keepLines w:val="0"/>
        <w:numPr>
          <w:ilvl w:val="0"/>
          <w:numId w:val="44"/>
        </w:numPr>
        <w:spacing w:before="0" w:line="360" w:lineRule="auto"/>
        <w:rPr>
          <w:rFonts w:ascii="Times New Roma" w:hAnsi="Times New Roma"/>
          <w:b w:val="0"/>
          <w:color w:val="000000" w:themeColor="text1"/>
          <w:sz w:val="26"/>
          <w:szCs w:val="26"/>
          <w14:textFill>
            <w14:solidFill>
              <w14:schemeClr w14:val="tx1"/>
            </w14:solidFill>
          </w14:textFill>
        </w:rPr>
      </w:pPr>
      <w:bookmarkStart w:id="321" w:name="_Toc231199033"/>
      <w:bookmarkStart w:id="322" w:name="_Toc230805498"/>
      <w:bookmarkStart w:id="323" w:name="_Toc27999"/>
      <w:r>
        <w:rPr>
          <w:rFonts w:ascii="Times New Roman" w:hAnsi="Times New Roman" w:eastAsia="Times New Roman"/>
          <w:b w:val="0"/>
          <w:color w:val="000000" w:themeColor="text1"/>
          <w:sz w:val="26"/>
          <w:szCs w:val="26"/>
          <w14:textFill>
            <w14:solidFill>
              <w14:schemeClr w14:val="tx1"/>
            </w14:solidFill>
          </w14:textFill>
        </w:rPr>
        <w:t>PHP</w:t>
      </w:r>
      <w:bookmarkEnd w:id="321"/>
      <w:bookmarkEnd w:id="322"/>
      <w:bookmarkEnd w:id="323"/>
    </w:p>
    <w:p w14:paraId="2FC682B4">
      <w:pPr>
        <w:pStyle w:val="2"/>
        <w:keepNext w:val="0"/>
        <w:keepLines w:val="0"/>
        <w:numPr>
          <w:ilvl w:val="0"/>
          <w:numId w:val="44"/>
        </w:numPr>
        <w:spacing w:before="0" w:line="360" w:lineRule="auto"/>
        <w:rPr>
          <w:rFonts w:ascii="Times New Roma" w:hAnsi="Times New Roma"/>
          <w:b w:val="0"/>
          <w:color w:val="000000" w:themeColor="text1"/>
          <w:sz w:val="26"/>
          <w:szCs w:val="26"/>
          <w14:textFill>
            <w14:solidFill>
              <w14:schemeClr w14:val="tx1"/>
            </w14:solidFill>
          </w14:textFill>
        </w:rPr>
      </w:pPr>
      <w:bookmarkStart w:id="324" w:name="_Toc230805499"/>
      <w:bookmarkStart w:id="325" w:name="_Toc231199034"/>
      <w:bookmarkStart w:id="326" w:name="_Toc16794"/>
      <w:r>
        <w:rPr>
          <w:rFonts w:ascii="Times New Roman" w:hAnsi="Times New Roman" w:eastAsia="Times New Roman"/>
          <w:b w:val="0"/>
          <w:color w:val="000000" w:themeColor="text1"/>
          <w:sz w:val="26"/>
          <w:szCs w:val="26"/>
          <w14:textFill>
            <w14:solidFill>
              <w14:schemeClr w14:val="tx1"/>
            </w14:solidFill>
          </w14:textFill>
        </w:rPr>
        <w:t>MySQL</w:t>
      </w:r>
      <w:bookmarkEnd w:id="324"/>
      <w:bookmarkEnd w:id="325"/>
      <w:bookmarkEnd w:id="326"/>
    </w:p>
    <w:p w14:paraId="467082E9">
      <w:pPr>
        <w:pStyle w:val="2"/>
        <w:keepNext w:val="0"/>
        <w:keepLines w:val="0"/>
        <w:numPr>
          <w:ilvl w:val="0"/>
          <w:numId w:val="44"/>
        </w:numPr>
        <w:spacing w:before="0" w:line="360" w:lineRule="auto"/>
        <w:rPr>
          <w:rFonts w:ascii="Times New Roma" w:hAnsi="Times New Roma"/>
          <w:b w:val="0"/>
          <w:color w:val="000000" w:themeColor="text1"/>
          <w:sz w:val="26"/>
          <w:szCs w:val="26"/>
          <w14:textFill>
            <w14:solidFill>
              <w14:schemeClr w14:val="tx1"/>
            </w14:solidFill>
          </w14:textFill>
        </w:rPr>
      </w:pPr>
      <w:bookmarkStart w:id="327" w:name="_Toc231199035"/>
      <w:bookmarkStart w:id="328" w:name="_Toc230805500"/>
      <w:bookmarkStart w:id="329" w:name="_Toc2631"/>
      <w:r>
        <w:rPr>
          <w:rFonts w:ascii="Times New Roman" w:hAnsi="Times New Roman" w:eastAsia="Times New Roman"/>
          <w:b w:val="0"/>
          <w:color w:val="000000" w:themeColor="text1"/>
          <w:sz w:val="26"/>
          <w:szCs w:val="26"/>
          <w14:textFill>
            <w14:solidFill>
              <w14:schemeClr w14:val="tx1"/>
            </w14:solidFill>
          </w14:textFill>
        </w:rPr>
        <w:t>XAMPP</w:t>
      </w:r>
      <w:bookmarkEnd w:id="327"/>
      <w:bookmarkEnd w:id="328"/>
      <w:bookmarkEnd w:id="329"/>
    </w:p>
    <w:p w14:paraId="1E01A742">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bookmarkStart w:id="330" w:name="_Toc230805501"/>
      <w:bookmarkStart w:id="331" w:name="_Toc21908"/>
      <w:r>
        <w:rPr>
          <w:rStyle w:val="49"/>
          <w:rFonts w:ascii="Times New Roman" w:hAnsi="Times New Roman" w:cs="Times New Roman"/>
          <w:b/>
          <w:bCs w:val="0"/>
          <w:color w:val="auto"/>
        </w:rPr>
        <w:t>3.7. Cài đặt hệ thống</w:t>
      </w:r>
      <w:r>
        <w:rPr>
          <w:rFonts w:ascii="Times New Roman" w:hAnsi="Times New Roman" w:eastAsia="Times New Roman"/>
          <w:b w:val="0"/>
          <w:color w:val="000000" w:themeColor="text1"/>
          <w:sz w:val="26"/>
          <w:szCs w:val="26"/>
          <w14:textFill>
            <w14:solidFill>
              <w14:schemeClr w14:val="tx1"/>
            </w14:solidFill>
          </w14:textFill>
        </w:rPr>
        <w:br w:type="textWrapping"/>
      </w:r>
      <w:r>
        <w:rPr>
          <w:rFonts w:ascii="Times New Roman" w:hAnsi="Times New Roman" w:eastAsia="Times New Roman"/>
          <w:b w:val="0"/>
          <w:color w:val="000000" w:themeColor="text1"/>
          <w:sz w:val="26"/>
          <w:szCs w:val="26"/>
          <w14:textFill>
            <w14:solidFill>
              <w14:schemeClr w14:val="tx1"/>
            </w14:solidFill>
          </w14:textFill>
        </w:rPr>
        <w:t>Cài đặt XAMPP:</w:t>
      </w:r>
      <w:bookmarkEnd w:id="330"/>
      <w:bookmarkEnd w:id="331"/>
    </w:p>
    <w:p w14:paraId="10C035AD">
      <w:pPr>
        <w:pStyle w:val="2"/>
        <w:keepNext w:val="0"/>
        <w:keepLines w:val="0"/>
        <w:numPr>
          <w:ilvl w:val="0"/>
          <w:numId w:val="45"/>
        </w:numPr>
        <w:spacing w:before="0" w:line="360" w:lineRule="auto"/>
        <w:rPr>
          <w:rFonts w:ascii="Times New Roman" w:hAnsi="Times New Roman" w:eastAsia="Times New Roman"/>
          <w:b w:val="0"/>
          <w:color w:val="000000" w:themeColor="text1"/>
          <w:sz w:val="26"/>
          <w:szCs w:val="26"/>
          <w14:textFill>
            <w14:solidFill>
              <w14:schemeClr w14:val="tx1"/>
            </w14:solidFill>
          </w14:textFill>
        </w:rPr>
      </w:pPr>
      <w:bookmarkStart w:id="332" w:name="_Toc230805502"/>
      <w:bookmarkStart w:id="333" w:name="_Toc231199037"/>
      <w:bookmarkStart w:id="334" w:name="_Toc25440"/>
      <w:r>
        <w:rPr>
          <w:rFonts w:ascii="Times New Roman" w:hAnsi="Times New Roman" w:eastAsia="Times New Roman"/>
          <w:b w:val="0"/>
          <w:color w:val="000000" w:themeColor="text1"/>
          <w:sz w:val="26"/>
          <w:szCs w:val="26"/>
          <w14:textFill>
            <w14:solidFill>
              <w14:schemeClr w14:val="tx1"/>
            </w14:solidFill>
          </w14:textFill>
        </w:rPr>
        <w:t>Tải phần mềm XAMPP</w:t>
      </w:r>
      <w:bookmarkEnd w:id="332"/>
      <w:bookmarkEnd w:id="333"/>
      <w:bookmarkEnd w:id="334"/>
    </w:p>
    <w:p w14:paraId="2917992B">
      <w:pPr>
        <w:pStyle w:val="2"/>
        <w:keepNext w:val="0"/>
        <w:keepLines w:val="0"/>
        <w:numPr>
          <w:ilvl w:val="0"/>
          <w:numId w:val="45"/>
        </w:numPr>
        <w:spacing w:before="0" w:line="360" w:lineRule="auto"/>
        <w:rPr>
          <w:rFonts w:ascii="Times New Roman" w:hAnsi="Times New Roman" w:eastAsia="Times New Roman"/>
          <w:b w:val="0"/>
          <w:color w:val="000000" w:themeColor="text1"/>
          <w:sz w:val="26"/>
          <w:szCs w:val="26"/>
          <w14:textFill>
            <w14:solidFill>
              <w14:schemeClr w14:val="tx1"/>
            </w14:solidFill>
          </w14:textFill>
        </w:rPr>
      </w:pPr>
      <w:bookmarkStart w:id="335" w:name="_Toc231199038"/>
      <w:bookmarkStart w:id="336" w:name="_Toc230805503"/>
      <w:bookmarkStart w:id="337" w:name="_Toc3025"/>
      <w:r>
        <w:rPr>
          <w:rFonts w:ascii="Times New Roman" w:hAnsi="Times New Roman" w:eastAsia="Times New Roman"/>
          <w:b w:val="0"/>
          <w:color w:val="000000" w:themeColor="text1"/>
          <w:sz w:val="26"/>
          <w:szCs w:val="26"/>
          <w14:textFill>
            <w14:solidFill>
              <w14:schemeClr w14:val="tx1"/>
            </w14:solidFill>
          </w14:textFill>
        </w:rPr>
        <w:t>Cài đặt Apache và MySQL</w:t>
      </w:r>
      <w:bookmarkEnd w:id="335"/>
      <w:bookmarkEnd w:id="336"/>
      <w:bookmarkEnd w:id="337"/>
    </w:p>
    <w:p w14:paraId="17784E93">
      <w:pPr>
        <w:pStyle w:val="2"/>
        <w:keepNext w:val="0"/>
        <w:keepLines w:val="0"/>
        <w:numPr>
          <w:ilvl w:val="0"/>
          <w:numId w:val="45"/>
        </w:numPr>
        <w:spacing w:before="0" w:line="360" w:lineRule="auto"/>
        <w:rPr>
          <w:rFonts w:ascii="Times New Roma" w:hAnsi="Times New Roma"/>
          <w:b w:val="0"/>
          <w:color w:val="000000" w:themeColor="text1"/>
          <w:sz w:val="26"/>
          <w:szCs w:val="26"/>
          <w14:textFill>
            <w14:solidFill>
              <w14:schemeClr w14:val="tx1"/>
            </w14:solidFill>
          </w14:textFill>
        </w:rPr>
      </w:pPr>
      <w:bookmarkStart w:id="338" w:name="_Toc230805504"/>
      <w:bookmarkStart w:id="339" w:name="_Toc231199039"/>
      <w:bookmarkStart w:id="340" w:name="_Toc31280"/>
      <w:r>
        <w:rPr>
          <w:rFonts w:ascii="Times New Roman" w:hAnsi="Times New Roman" w:eastAsia="Times New Roman"/>
          <w:b w:val="0"/>
          <w:color w:val="000000" w:themeColor="text1"/>
          <w:sz w:val="26"/>
          <w:szCs w:val="26"/>
          <w14:textFill>
            <w14:solidFill>
              <w14:schemeClr w14:val="tx1"/>
            </w14:solidFill>
          </w14:textFill>
        </w:rPr>
        <w:t>Khởi động Apache và MySQL</w:t>
      </w:r>
      <w:bookmarkEnd w:id="338"/>
      <w:bookmarkEnd w:id="339"/>
      <w:bookmarkEnd w:id="340"/>
    </w:p>
    <w:p w14:paraId="399BF5F2">
      <w:pPr>
        <w:pStyle w:val="2"/>
        <w:keepNext w:val="0"/>
        <w:keepLines w:val="0"/>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341" w:name="_Toc230805505"/>
      <w:bookmarkStart w:id="342" w:name="_Toc231199040"/>
      <w:bookmarkStart w:id="343" w:name="_Toc8308"/>
      <w:r>
        <w:rPr>
          <w:rFonts w:ascii="Times New Roman" w:hAnsi="Times New Roman" w:eastAsia="Times New Roman"/>
          <w:b w:val="0"/>
          <w:color w:val="000000" w:themeColor="text1"/>
          <w:sz w:val="26"/>
          <w:szCs w:val="26"/>
          <w14:textFill>
            <w14:solidFill>
              <w14:schemeClr w14:val="tx1"/>
            </w14:solidFill>
          </w14:textFill>
        </w:rPr>
        <w:t>Tạo database:</w:t>
      </w:r>
      <w:bookmarkEnd w:id="341"/>
      <w:bookmarkEnd w:id="342"/>
      <w:bookmarkEnd w:id="343"/>
    </w:p>
    <w:p w14:paraId="67FEC31E">
      <w:pPr>
        <w:pStyle w:val="2"/>
        <w:keepNext w:val="0"/>
        <w:keepLines w:val="0"/>
        <w:numPr>
          <w:ilvl w:val="0"/>
          <w:numId w:val="46"/>
        </w:numPr>
        <w:spacing w:before="0" w:line="360" w:lineRule="auto"/>
        <w:rPr>
          <w:rFonts w:ascii="Times New Roma" w:hAnsi="Times New Roma"/>
          <w:b w:val="0"/>
          <w:color w:val="000000" w:themeColor="text1"/>
          <w:sz w:val="26"/>
          <w:szCs w:val="26"/>
          <w14:textFill>
            <w14:solidFill>
              <w14:schemeClr w14:val="tx1"/>
            </w14:solidFill>
          </w14:textFill>
        </w:rPr>
      </w:pPr>
      <w:bookmarkStart w:id="344" w:name="_Toc230805506"/>
      <w:bookmarkStart w:id="345" w:name="_Toc231199041"/>
      <w:bookmarkStart w:id="346" w:name="_Toc8241"/>
      <w:r>
        <w:rPr>
          <w:rFonts w:ascii="Times New Roman" w:hAnsi="Times New Roman" w:eastAsia="Times New Roman"/>
          <w:b w:val="0"/>
          <w:color w:val="000000" w:themeColor="text1"/>
          <w:sz w:val="26"/>
          <w:szCs w:val="26"/>
          <w14:textFill>
            <w14:solidFill>
              <w14:schemeClr w14:val="tx1"/>
            </w14:solidFill>
          </w14:textFill>
        </w:rPr>
        <w:t>CREATE DATABASE gom_shop;</w:t>
      </w:r>
      <w:bookmarkEnd w:id="344"/>
      <w:bookmarkEnd w:id="345"/>
      <w:bookmarkEnd w:id="346"/>
    </w:p>
    <w:p w14:paraId="2E4D16D2">
      <w:pPr>
        <w:pStyle w:val="2"/>
        <w:keepNext w:val="0"/>
        <w:keepLines w:val="0"/>
        <w:numPr>
          <w:ilvl w:val="0"/>
          <w:numId w:val="46"/>
        </w:numPr>
        <w:spacing w:before="0" w:line="360" w:lineRule="auto"/>
        <w:rPr>
          <w:rFonts w:ascii="Times New Roma" w:hAnsi="Times New Roma"/>
          <w:b w:val="0"/>
          <w:color w:val="000000" w:themeColor="text1"/>
          <w:sz w:val="26"/>
          <w:szCs w:val="26"/>
          <w14:textFill>
            <w14:solidFill>
              <w14:schemeClr w14:val="tx1"/>
            </w14:solidFill>
          </w14:textFill>
        </w:rPr>
      </w:pPr>
      <w:bookmarkStart w:id="347" w:name="_Toc231199042"/>
      <w:bookmarkStart w:id="348" w:name="_Toc230805507"/>
      <w:bookmarkStart w:id="349" w:name="_Toc13642"/>
      <w:r>
        <w:rPr>
          <w:rFonts w:ascii="Times New Roman" w:hAnsi="Times New Roman" w:eastAsia="Times New Roman"/>
          <w:b w:val="0"/>
          <w:color w:val="000000" w:themeColor="text1"/>
          <w:sz w:val="26"/>
          <w:szCs w:val="26"/>
          <w14:textFill>
            <w14:solidFill>
              <w14:schemeClr w14:val="tx1"/>
            </w14:solidFill>
          </w14:textFill>
        </w:rPr>
        <w:t>Cấu hình kết nối database trong file config.php.</w:t>
      </w:r>
      <w:bookmarkEnd w:id="347"/>
      <w:bookmarkEnd w:id="348"/>
      <w:bookmarkEnd w:id="349"/>
    </w:p>
    <w:p w14:paraId="47E26682">
      <w:pPr>
        <w:pStyle w:val="2"/>
        <w:keepNext w:val="0"/>
        <w:keepLines w:val="0"/>
        <w:spacing w:before="0" w:line="360" w:lineRule="auto"/>
        <w:ind w:left="625" w:hanging="1443" w:hangingChars="553"/>
        <w:rPr>
          <w:rFonts w:ascii="Times New Roman" w:hAnsi="Times New Roman" w:eastAsia="Times New Roman"/>
          <w:b w:val="0"/>
          <w:color w:val="000000" w:themeColor="text1"/>
          <w:sz w:val="26"/>
          <w:szCs w:val="26"/>
          <w14:textFill>
            <w14:solidFill>
              <w14:schemeClr w14:val="tx1"/>
            </w14:solidFill>
          </w14:textFill>
        </w:rPr>
      </w:pPr>
      <w:bookmarkStart w:id="350" w:name="_Toc230805508"/>
      <w:bookmarkStart w:id="351" w:name="_Toc13627"/>
      <w:r>
        <w:rPr>
          <w:rStyle w:val="49"/>
          <w:rFonts w:ascii="Times New Roman" w:hAnsi="Times New Roman" w:cs="Times New Roman"/>
          <w:b/>
          <w:bCs w:val="0"/>
          <w:color w:val="auto"/>
        </w:rPr>
        <w:t>3.8. Cấu trúc thư mục chương trình</w:t>
      </w:r>
      <w:r>
        <w:rPr>
          <w:rFonts w:ascii="Times New Roman" w:hAnsi="Times New Roman" w:eastAsia="Times New Roman"/>
          <w:b w:val="0"/>
          <w:color w:val="000000" w:themeColor="text1"/>
          <w:sz w:val="26"/>
          <w:szCs w:val="26"/>
          <w14:textFill>
            <w14:solidFill>
              <w14:schemeClr w14:val="tx1"/>
            </w14:solidFill>
          </w14:textFill>
        </w:rPr>
        <w:br w:type="textWrapping"/>
      </w:r>
      <w:bookmarkEnd w:id="350"/>
      <w:bookmarkStart w:id="352" w:name="_Toc230805509"/>
      <w:r>
        <w:rPr>
          <w:rFonts w:ascii="Times New Roman" w:hAnsi="Times New Roman" w:eastAsia="Times New Roman"/>
          <w:b w:val="0"/>
          <w:color w:val="000000" w:themeColor="text1"/>
          <w:sz w:val="26"/>
          <w:szCs w:val="26"/>
          <w14:textFill>
            <w14:solidFill>
              <w14:schemeClr w14:val="tx1"/>
            </w14:solidFill>
          </w14:textFill>
        </w:rPr>
        <w:t>GOM_SHOP</w:t>
      </w:r>
      <w:bookmarkEnd w:id="351"/>
    </w:p>
    <w:p w14:paraId="7A1763D0">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53" w:name="_Toc231199044"/>
      <w:bookmarkStart w:id="354" w:name="_Toc17188"/>
      <w:r>
        <w:rPr>
          <w:rFonts w:ascii="Times New Roman" w:hAnsi="Times New Roman" w:eastAsia="Times New Roman"/>
          <w:b w:val="0"/>
          <w:color w:val="000000" w:themeColor="text1"/>
          <w:sz w:val="26"/>
          <w:szCs w:val="26"/>
          <w14:textFill>
            <w14:solidFill>
              <w14:schemeClr w14:val="tx1"/>
            </w14:solidFill>
          </w14:textFill>
        </w:rPr>
        <w:t>│</w:t>
      </w:r>
      <w:bookmarkEnd w:id="353"/>
      <w:bookmarkEnd w:id="354"/>
    </w:p>
    <w:p w14:paraId="49F61CD1">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55" w:name="_Toc231199045"/>
      <w:bookmarkStart w:id="356" w:name="_Toc19943"/>
      <w:r>
        <w:rPr>
          <w:rFonts w:ascii="Times New Roman" w:hAnsi="Times New Roman" w:eastAsia="Times New Roman"/>
          <w:b w:val="0"/>
          <w:color w:val="000000" w:themeColor="text1"/>
          <w:sz w:val="26"/>
          <w:szCs w:val="26"/>
          <w14:textFill>
            <w14:solidFill>
              <w14:schemeClr w14:val="tx1"/>
            </w14:solidFill>
          </w14:textFill>
        </w:rPr>
        <w:t>├── uploads/</w:t>
      </w:r>
      <w:bookmarkEnd w:id="355"/>
      <w:bookmarkEnd w:id="356"/>
    </w:p>
    <w:p w14:paraId="003A3C86">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57" w:name="_Toc231199046"/>
      <w:bookmarkStart w:id="358" w:name="_Toc14103"/>
      <w:r>
        <w:rPr>
          <w:rFonts w:ascii="Times New Roman" w:hAnsi="Times New Roman" w:eastAsia="Times New Roman"/>
          <w:b w:val="0"/>
          <w:color w:val="000000" w:themeColor="text1"/>
          <w:sz w:val="26"/>
          <w:szCs w:val="26"/>
          <w14:textFill>
            <w14:solidFill>
              <w14:schemeClr w14:val="tx1"/>
            </w14:solidFill>
          </w14:textFill>
        </w:rPr>
        <w:t>│   └── Lưu ảnh sản phẩm</w:t>
      </w:r>
      <w:bookmarkEnd w:id="357"/>
      <w:bookmarkEnd w:id="358"/>
    </w:p>
    <w:p w14:paraId="1EA0CF26">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59" w:name="_Toc231199047"/>
      <w:bookmarkStart w:id="360" w:name="_Toc10828"/>
      <w:r>
        <w:rPr>
          <w:rFonts w:ascii="Times New Roman" w:hAnsi="Times New Roman" w:eastAsia="Times New Roman"/>
          <w:b w:val="0"/>
          <w:color w:val="000000" w:themeColor="text1"/>
          <w:sz w:val="26"/>
          <w:szCs w:val="26"/>
          <w14:textFill>
            <w14:solidFill>
              <w14:schemeClr w14:val="tx1"/>
            </w14:solidFill>
          </w14:textFill>
        </w:rPr>
        <w:t>│</w:t>
      </w:r>
      <w:bookmarkEnd w:id="359"/>
      <w:bookmarkEnd w:id="360"/>
    </w:p>
    <w:p w14:paraId="15E4FAC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61" w:name="_Toc231199048"/>
      <w:bookmarkStart w:id="362" w:name="_Toc8910"/>
      <w:r>
        <w:rPr>
          <w:rFonts w:ascii="Times New Roman" w:hAnsi="Times New Roman" w:eastAsia="Times New Roman"/>
          <w:b w:val="0"/>
          <w:color w:val="000000" w:themeColor="text1"/>
          <w:sz w:val="26"/>
          <w:szCs w:val="26"/>
          <w14:textFill>
            <w14:solidFill>
              <w14:schemeClr w14:val="tx1"/>
            </w14:solidFill>
          </w14:textFill>
        </w:rPr>
        <w:t>├── config.php</w:t>
      </w:r>
      <w:bookmarkEnd w:id="361"/>
      <w:bookmarkEnd w:id="362"/>
    </w:p>
    <w:p w14:paraId="446C0E0C">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63" w:name="_Toc231199049"/>
      <w:bookmarkStart w:id="364" w:name="_Toc26518"/>
      <w:r>
        <w:rPr>
          <w:rFonts w:ascii="Times New Roman" w:hAnsi="Times New Roman" w:eastAsia="Times New Roman"/>
          <w:b w:val="0"/>
          <w:color w:val="000000" w:themeColor="text1"/>
          <w:sz w:val="26"/>
          <w:szCs w:val="26"/>
          <w14:textFill>
            <w14:solidFill>
              <w14:schemeClr w14:val="tx1"/>
            </w14:solidFill>
          </w14:textFill>
        </w:rPr>
        <w:t>│   └── Kết nối cơ sở dữ liệu</w:t>
      </w:r>
      <w:bookmarkEnd w:id="363"/>
      <w:bookmarkEnd w:id="364"/>
    </w:p>
    <w:p w14:paraId="4BB96A9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65" w:name="_Toc231199050"/>
      <w:bookmarkStart w:id="366" w:name="_Toc24651"/>
      <w:r>
        <w:rPr>
          <w:rFonts w:ascii="Times New Roman" w:hAnsi="Times New Roman" w:eastAsia="Times New Roman"/>
          <w:b w:val="0"/>
          <w:color w:val="000000" w:themeColor="text1"/>
          <w:sz w:val="26"/>
          <w:szCs w:val="26"/>
          <w14:textFill>
            <w14:solidFill>
              <w14:schemeClr w14:val="tx1"/>
            </w14:solidFill>
          </w14:textFill>
        </w:rPr>
        <w:t>│</w:t>
      </w:r>
      <w:bookmarkEnd w:id="365"/>
      <w:bookmarkEnd w:id="366"/>
    </w:p>
    <w:p w14:paraId="4587FF09">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67" w:name="_Toc231199051"/>
      <w:bookmarkStart w:id="368" w:name="_Toc27445"/>
      <w:r>
        <w:rPr>
          <w:rFonts w:ascii="Times New Roman" w:hAnsi="Times New Roman" w:eastAsia="Times New Roman"/>
          <w:b w:val="0"/>
          <w:color w:val="000000" w:themeColor="text1"/>
          <w:sz w:val="26"/>
          <w:szCs w:val="26"/>
          <w14:textFill>
            <w14:solidFill>
              <w14:schemeClr w14:val="tx1"/>
            </w14:solidFill>
          </w14:textFill>
        </w:rPr>
        <w:t>├── index.php</w:t>
      </w:r>
      <w:bookmarkEnd w:id="367"/>
      <w:bookmarkEnd w:id="368"/>
    </w:p>
    <w:p w14:paraId="141ABDD8">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69" w:name="_Toc231199052"/>
      <w:bookmarkStart w:id="370" w:name="_Toc19657"/>
      <w:r>
        <w:rPr>
          <w:rFonts w:ascii="Times New Roman" w:hAnsi="Times New Roman" w:eastAsia="Times New Roman"/>
          <w:b w:val="0"/>
          <w:color w:val="000000" w:themeColor="text1"/>
          <w:sz w:val="26"/>
          <w:szCs w:val="26"/>
          <w14:textFill>
            <w14:solidFill>
              <w14:schemeClr w14:val="tx1"/>
            </w14:solidFill>
          </w14:textFill>
        </w:rPr>
        <w:t>│   └── Trang chủ</w:t>
      </w:r>
      <w:bookmarkEnd w:id="369"/>
      <w:bookmarkEnd w:id="370"/>
    </w:p>
    <w:p w14:paraId="43C377B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71" w:name="_Toc231199053"/>
      <w:bookmarkStart w:id="372" w:name="_Toc15555"/>
      <w:r>
        <w:rPr>
          <w:rFonts w:ascii="Times New Roman" w:hAnsi="Times New Roman" w:eastAsia="Times New Roman"/>
          <w:b w:val="0"/>
          <w:color w:val="000000" w:themeColor="text1"/>
          <w:sz w:val="26"/>
          <w:szCs w:val="26"/>
          <w14:textFill>
            <w14:solidFill>
              <w14:schemeClr w14:val="tx1"/>
            </w14:solidFill>
          </w14:textFill>
        </w:rPr>
        <w:t>│</w:t>
      </w:r>
      <w:bookmarkEnd w:id="371"/>
      <w:bookmarkEnd w:id="372"/>
    </w:p>
    <w:p w14:paraId="3D721791">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73" w:name="_Toc231199054"/>
      <w:bookmarkStart w:id="374" w:name="_Toc7075"/>
      <w:r>
        <w:rPr>
          <w:rFonts w:ascii="Times New Roman" w:hAnsi="Times New Roman" w:eastAsia="Times New Roman"/>
          <w:b w:val="0"/>
          <w:color w:val="000000" w:themeColor="text1"/>
          <w:sz w:val="26"/>
          <w:szCs w:val="26"/>
          <w14:textFill>
            <w14:solidFill>
              <w14:schemeClr w14:val="tx1"/>
            </w14:solidFill>
          </w14:textFill>
        </w:rPr>
        <w:t>├── shop.php</w:t>
      </w:r>
      <w:bookmarkEnd w:id="373"/>
      <w:bookmarkEnd w:id="374"/>
    </w:p>
    <w:p w14:paraId="173C603E">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75" w:name="_Toc231199055"/>
      <w:bookmarkStart w:id="376" w:name="_Toc27596"/>
      <w:r>
        <w:rPr>
          <w:rFonts w:ascii="Times New Roman" w:hAnsi="Times New Roman" w:eastAsia="Times New Roman"/>
          <w:b w:val="0"/>
          <w:color w:val="000000" w:themeColor="text1"/>
          <w:sz w:val="26"/>
          <w:szCs w:val="26"/>
          <w14:textFill>
            <w14:solidFill>
              <w14:schemeClr w14:val="tx1"/>
            </w14:solidFill>
          </w14:textFill>
        </w:rPr>
        <w:t>│   └── Danh sách sản phẩm</w:t>
      </w:r>
      <w:bookmarkEnd w:id="375"/>
      <w:bookmarkEnd w:id="376"/>
    </w:p>
    <w:p w14:paraId="4F6E9B9E">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77" w:name="_Toc231199056"/>
      <w:bookmarkStart w:id="378" w:name="_Toc18715"/>
      <w:r>
        <w:rPr>
          <w:rFonts w:ascii="Times New Roman" w:hAnsi="Times New Roman" w:eastAsia="Times New Roman"/>
          <w:b w:val="0"/>
          <w:color w:val="000000" w:themeColor="text1"/>
          <w:sz w:val="26"/>
          <w:szCs w:val="26"/>
          <w14:textFill>
            <w14:solidFill>
              <w14:schemeClr w14:val="tx1"/>
            </w14:solidFill>
          </w14:textFill>
        </w:rPr>
        <w:t>│</w:t>
      </w:r>
      <w:bookmarkEnd w:id="377"/>
      <w:bookmarkEnd w:id="378"/>
    </w:p>
    <w:p w14:paraId="6B954E3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79" w:name="_Toc231199057"/>
      <w:bookmarkStart w:id="380" w:name="_Toc14444"/>
      <w:r>
        <w:rPr>
          <w:rFonts w:ascii="Times New Roman" w:hAnsi="Times New Roman" w:eastAsia="Times New Roman"/>
          <w:b w:val="0"/>
          <w:color w:val="000000" w:themeColor="text1"/>
          <w:sz w:val="26"/>
          <w:szCs w:val="26"/>
          <w14:textFill>
            <w14:solidFill>
              <w14:schemeClr w14:val="tx1"/>
            </w14:solidFill>
          </w14:textFill>
        </w:rPr>
        <w:t>├── login.php</w:t>
      </w:r>
      <w:bookmarkEnd w:id="379"/>
      <w:bookmarkEnd w:id="380"/>
    </w:p>
    <w:p w14:paraId="5E192BC2">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81" w:name="_Toc231199058"/>
      <w:bookmarkStart w:id="382" w:name="_Toc14144"/>
      <w:r>
        <w:rPr>
          <w:rFonts w:ascii="Times New Roman" w:hAnsi="Times New Roman" w:eastAsia="Times New Roman"/>
          <w:b w:val="0"/>
          <w:color w:val="000000" w:themeColor="text1"/>
          <w:sz w:val="26"/>
          <w:szCs w:val="26"/>
          <w14:textFill>
            <w14:solidFill>
              <w14:schemeClr w14:val="tx1"/>
            </w14:solidFill>
          </w14:textFill>
        </w:rPr>
        <w:t>│   └── Đăng nhập</w:t>
      </w:r>
      <w:bookmarkEnd w:id="381"/>
      <w:bookmarkEnd w:id="382"/>
    </w:p>
    <w:p w14:paraId="44E2F8AB">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83" w:name="_Toc231199059"/>
      <w:bookmarkStart w:id="384" w:name="_Toc3038"/>
      <w:r>
        <w:rPr>
          <w:rFonts w:ascii="Times New Roman" w:hAnsi="Times New Roman" w:eastAsia="Times New Roman"/>
          <w:b w:val="0"/>
          <w:color w:val="000000" w:themeColor="text1"/>
          <w:sz w:val="26"/>
          <w:szCs w:val="26"/>
          <w14:textFill>
            <w14:solidFill>
              <w14:schemeClr w14:val="tx1"/>
            </w14:solidFill>
          </w14:textFill>
        </w:rPr>
        <w:t>│</w:t>
      </w:r>
      <w:bookmarkEnd w:id="383"/>
      <w:bookmarkEnd w:id="384"/>
    </w:p>
    <w:p w14:paraId="3569459A">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85" w:name="_Toc231199060"/>
      <w:bookmarkStart w:id="386" w:name="_Toc13413"/>
      <w:r>
        <w:rPr>
          <w:rFonts w:ascii="Times New Roman" w:hAnsi="Times New Roman" w:eastAsia="Times New Roman"/>
          <w:b w:val="0"/>
          <w:color w:val="000000" w:themeColor="text1"/>
          <w:sz w:val="26"/>
          <w:szCs w:val="26"/>
          <w14:textFill>
            <w14:solidFill>
              <w14:schemeClr w14:val="tx1"/>
            </w14:solidFill>
          </w14:textFill>
        </w:rPr>
        <w:t>├── register.php</w:t>
      </w:r>
      <w:bookmarkEnd w:id="385"/>
      <w:bookmarkEnd w:id="386"/>
    </w:p>
    <w:p w14:paraId="602A5DE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87" w:name="_Toc231199061"/>
      <w:bookmarkStart w:id="388" w:name="_Toc15008"/>
      <w:r>
        <w:rPr>
          <w:rFonts w:ascii="Times New Roman" w:hAnsi="Times New Roman" w:eastAsia="Times New Roman"/>
          <w:b w:val="0"/>
          <w:color w:val="000000" w:themeColor="text1"/>
          <w:sz w:val="26"/>
          <w:szCs w:val="26"/>
          <w14:textFill>
            <w14:solidFill>
              <w14:schemeClr w14:val="tx1"/>
            </w14:solidFill>
          </w14:textFill>
        </w:rPr>
        <w:t>│   └── Đăng ký tài khoản</w:t>
      </w:r>
      <w:bookmarkEnd w:id="387"/>
      <w:bookmarkEnd w:id="388"/>
    </w:p>
    <w:p w14:paraId="37722BCA">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89" w:name="_Toc231199062"/>
      <w:bookmarkStart w:id="390" w:name="_Toc4013"/>
      <w:r>
        <w:rPr>
          <w:rFonts w:ascii="Times New Roman" w:hAnsi="Times New Roman" w:eastAsia="Times New Roman"/>
          <w:b w:val="0"/>
          <w:color w:val="000000" w:themeColor="text1"/>
          <w:sz w:val="26"/>
          <w:szCs w:val="26"/>
          <w14:textFill>
            <w14:solidFill>
              <w14:schemeClr w14:val="tx1"/>
            </w14:solidFill>
          </w14:textFill>
        </w:rPr>
        <w:t>│</w:t>
      </w:r>
      <w:bookmarkEnd w:id="389"/>
      <w:bookmarkEnd w:id="390"/>
    </w:p>
    <w:p w14:paraId="3FBD219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91" w:name="_Toc231199063"/>
      <w:bookmarkStart w:id="392" w:name="_Toc25528"/>
      <w:r>
        <w:rPr>
          <w:rFonts w:ascii="Times New Roman" w:hAnsi="Times New Roman" w:eastAsia="Times New Roman"/>
          <w:b w:val="0"/>
          <w:color w:val="000000" w:themeColor="text1"/>
          <w:sz w:val="26"/>
          <w:szCs w:val="26"/>
          <w14:textFill>
            <w14:solidFill>
              <w14:schemeClr w14:val="tx1"/>
            </w14:solidFill>
          </w14:textFill>
        </w:rPr>
        <w:t>├── logout.php</w:t>
      </w:r>
      <w:bookmarkEnd w:id="391"/>
      <w:bookmarkEnd w:id="392"/>
    </w:p>
    <w:p w14:paraId="2EC3986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93" w:name="_Toc231199064"/>
      <w:bookmarkStart w:id="394" w:name="_Toc3765"/>
      <w:r>
        <w:rPr>
          <w:rFonts w:ascii="Times New Roman" w:hAnsi="Times New Roman" w:eastAsia="Times New Roman"/>
          <w:b w:val="0"/>
          <w:color w:val="000000" w:themeColor="text1"/>
          <w:sz w:val="26"/>
          <w:szCs w:val="26"/>
          <w14:textFill>
            <w14:solidFill>
              <w14:schemeClr w14:val="tx1"/>
            </w14:solidFill>
          </w14:textFill>
        </w:rPr>
        <w:t>│   └── Đăng xuất</w:t>
      </w:r>
      <w:bookmarkEnd w:id="393"/>
      <w:bookmarkEnd w:id="394"/>
    </w:p>
    <w:p w14:paraId="33EE694F">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95" w:name="_Toc231199065"/>
      <w:bookmarkStart w:id="396" w:name="_Toc30291"/>
      <w:r>
        <w:rPr>
          <w:rFonts w:ascii="Times New Roman" w:hAnsi="Times New Roman" w:eastAsia="Times New Roman"/>
          <w:b w:val="0"/>
          <w:color w:val="000000" w:themeColor="text1"/>
          <w:sz w:val="26"/>
          <w:szCs w:val="26"/>
          <w14:textFill>
            <w14:solidFill>
              <w14:schemeClr w14:val="tx1"/>
            </w14:solidFill>
          </w14:textFill>
        </w:rPr>
        <w:t>│</w:t>
      </w:r>
      <w:bookmarkEnd w:id="395"/>
      <w:bookmarkEnd w:id="396"/>
    </w:p>
    <w:p w14:paraId="42441530">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97" w:name="_Toc231199066"/>
      <w:bookmarkStart w:id="398" w:name="_Toc11245"/>
      <w:r>
        <w:rPr>
          <w:rFonts w:ascii="Times New Roman" w:hAnsi="Times New Roman" w:eastAsia="Times New Roman"/>
          <w:b w:val="0"/>
          <w:color w:val="000000" w:themeColor="text1"/>
          <w:sz w:val="26"/>
          <w:szCs w:val="26"/>
          <w14:textFill>
            <w14:solidFill>
              <w14:schemeClr w14:val="tx1"/>
            </w14:solidFill>
          </w14:textFill>
        </w:rPr>
        <w:t>├── cart.php</w:t>
      </w:r>
      <w:bookmarkEnd w:id="397"/>
      <w:bookmarkEnd w:id="398"/>
    </w:p>
    <w:p w14:paraId="1CBFF0C2">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399" w:name="_Toc231199067"/>
      <w:bookmarkStart w:id="400" w:name="_Toc4912"/>
      <w:r>
        <w:rPr>
          <w:rFonts w:ascii="Times New Roman" w:hAnsi="Times New Roman" w:eastAsia="Times New Roman"/>
          <w:b w:val="0"/>
          <w:color w:val="000000" w:themeColor="text1"/>
          <w:sz w:val="26"/>
          <w:szCs w:val="26"/>
          <w14:textFill>
            <w14:solidFill>
              <w14:schemeClr w14:val="tx1"/>
            </w14:solidFill>
          </w14:textFill>
        </w:rPr>
        <w:t>│   └── Xem giỏ hàng</w:t>
      </w:r>
      <w:bookmarkEnd w:id="399"/>
      <w:bookmarkEnd w:id="400"/>
    </w:p>
    <w:p w14:paraId="1E024784">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01" w:name="_Toc231199068"/>
      <w:bookmarkStart w:id="402" w:name="_Toc7394"/>
      <w:r>
        <w:rPr>
          <w:rFonts w:ascii="Times New Roman" w:hAnsi="Times New Roman" w:eastAsia="Times New Roman"/>
          <w:b w:val="0"/>
          <w:color w:val="000000" w:themeColor="text1"/>
          <w:sz w:val="26"/>
          <w:szCs w:val="26"/>
          <w14:textFill>
            <w14:solidFill>
              <w14:schemeClr w14:val="tx1"/>
            </w14:solidFill>
          </w14:textFill>
        </w:rPr>
        <w:t>│</w:t>
      </w:r>
      <w:bookmarkEnd w:id="401"/>
      <w:bookmarkEnd w:id="402"/>
    </w:p>
    <w:p w14:paraId="0B0E96CD">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03" w:name="_Toc231199069"/>
      <w:bookmarkStart w:id="404" w:name="_Toc31309"/>
      <w:r>
        <w:rPr>
          <w:rFonts w:ascii="Times New Roman" w:hAnsi="Times New Roman" w:eastAsia="Times New Roman"/>
          <w:b w:val="0"/>
          <w:color w:val="000000" w:themeColor="text1"/>
          <w:sz w:val="26"/>
          <w:szCs w:val="26"/>
          <w14:textFill>
            <w14:solidFill>
              <w14:schemeClr w14:val="tx1"/>
            </w14:solidFill>
          </w14:textFill>
        </w:rPr>
        <w:t>├── add_to_cart.php</w:t>
      </w:r>
      <w:bookmarkEnd w:id="403"/>
      <w:bookmarkEnd w:id="404"/>
    </w:p>
    <w:p w14:paraId="1729DB3A">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05" w:name="_Toc231199070"/>
      <w:bookmarkStart w:id="406" w:name="_Toc1970"/>
      <w:r>
        <w:rPr>
          <w:rFonts w:ascii="Times New Roman" w:hAnsi="Times New Roman" w:eastAsia="Times New Roman"/>
          <w:b w:val="0"/>
          <w:color w:val="000000" w:themeColor="text1"/>
          <w:sz w:val="26"/>
          <w:szCs w:val="26"/>
          <w14:textFill>
            <w14:solidFill>
              <w14:schemeClr w14:val="tx1"/>
            </w14:solidFill>
          </w14:textFill>
        </w:rPr>
        <w:t>│   └── Thêm sản phẩm vào giỏ hàng</w:t>
      </w:r>
      <w:bookmarkEnd w:id="405"/>
      <w:bookmarkEnd w:id="406"/>
    </w:p>
    <w:p w14:paraId="599AA358">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07" w:name="_Toc231199071"/>
      <w:bookmarkStart w:id="408" w:name="_Toc28421"/>
      <w:r>
        <w:rPr>
          <w:rFonts w:ascii="Times New Roman" w:hAnsi="Times New Roman" w:eastAsia="Times New Roman"/>
          <w:b w:val="0"/>
          <w:color w:val="000000" w:themeColor="text1"/>
          <w:sz w:val="26"/>
          <w:szCs w:val="26"/>
          <w14:textFill>
            <w14:solidFill>
              <w14:schemeClr w14:val="tx1"/>
            </w14:solidFill>
          </w14:textFill>
        </w:rPr>
        <w:t>│</w:t>
      </w:r>
      <w:bookmarkEnd w:id="407"/>
      <w:bookmarkEnd w:id="408"/>
    </w:p>
    <w:p w14:paraId="46FF82A5">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09" w:name="_Toc231199072"/>
      <w:bookmarkStart w:id="410" w:name="_Toc18747"/>
      <w:r>
        <w:rPr>
          <w:rFonts w:ascii="Times New Roman" w:hAnsi="Times New Roman" w:eastAsia="Times New Roman"/>
          <w:b w:val="0"/>
          <w:color w:val="000000" w:themeColor="text1"/>
          <w:sz w:val="26"/>
          <w:szCs w:val="26"/>
          <w14:textFill>
            <w14:solidFill>
              <w14:schemeClr w14:val="tx1"/>
            </w14:solidFill>
          </w14:textFill>
        </w:rPr>
        <w:t>├── remove_cart.php</w:t>
      </w:r>
      <w:bookmarkEnd w:id="409"/>
      <w:bookmarkEnd w:id="410"/>
    </w:p>
    <w:p w14:paraId="333C5535">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11" w:name="_Toc231199073"/>
      <w:bookmarkStart w:id="412" w:name="_Toc3577"/>
      <w:r>
        <w:rPr>
          <w:rFonts w:ascii="Times New Roman" w:hAnsi="Times New Roman" w:eastAsia="Times New Roman"/>
          <w:b w:val="0"/>
          <w:color w:val="000000" w:themeColor="text1"/>
          <w:sz w:val="26"/>
          <w:szCs w:val="26"/>
          <w14:textFill>
            <w14:solidFill>
              <w14:schemeClr w14:val="tx1"/>
            </w14:solidFill>
          </w14:textFill>
        </w:rPr>
        <w:t>│   └── Xóa sản phẩm khỏi giỏ hàng</w:t>
      </w:r>
      <w:bookmarkEnd w:id="411"/>
      <w:bookmarkEnd w:id="412"/>
    </w:p>
    <w:p w14:paraId="53729D6A">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13" w:name="_Toc231199074"/>
      <w:bookmarkStart w:id="414" w:name="_Toc31185"/>
      <w:r>
        <w:rPr>
          <w:rFonts w:ascii="Times New Roman" w:hAnsi="Times New Roman" w:eastAsia="Times New Roman"/>
          <w:b w:val="0"/>
          <w:color w:val="000000" w:themeColor="text1"/>
          <w:sz w:val="26"/>
          <w:szCs w:val="26"/>
          <w14:textFill>
            <w14:solidFill>
              <w14:schemeClr w14:val="tx1"/>
            </w14:solidFill>
          </w14:textFill>
        </w:rPr>
        <w:t>│</w:t>
      </w:r>
      <w:bookmarkEnd w:id="413"/>
      <w:bookmarkEnd w:id="414"/>
    </w:p>
    <w:p w14:paraId="2809F4EE">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15" w:name="_Toc231199075"/>
      <w:bookmarkStart w:id="416" w:name="_Toc11137"/>
      <w:r>
        <w:rPr>
          <w:rFonts w:ascii="Times New Roman" w:hAnsi="Times New Roman" w:eastAsia="Times New Roman"/>
          <w:b w:val="0"/>
          <w:color w:val="000000" w:themeColor="text1"/>
          <w:sz w:val="26"/>
          <w:szCs w:val="26"/>
          <w14:textFill>
            <w14:solidFill>
              <w14:schemeClr w14:val="tx1"/>
            </w14:solidFill>
          </w14:textFill>
        </w:rPr>
        <w:t>├── checkout.php</w:t>
      </w:r>
      <w:bookmarkEnd w:id="415"/>
      <w:bookmarkEnd w:id="416"/>
    </w:p>
    <w:p w14:paraId="501A0684">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17" w:name="_Toc231199076"/>
      <w:bookmarkStart w:id="418" w:name="_Toc3190"/>
      <w:r>
        <w:rPr>
          <w:rFonts w:ascii="Times New Roman" w:hAnsi="Times New Roman" w:eastAsia="Times New Roman"/>
          <w:b w:val="0"/>
          <w:color w:val="000000" w:themeColor="text1"/>
          <w:sz w:val="26"/>
          <w:szCs w:val="26"/>
          <w14:textFill>
            <w14:solidFill>
              <w14:schemeClr w14:val="tx1"/>
            </w14:solidFill>
          </w14:textFill>
        </w:rPr>
        <w:t>│   └── Thanh toán</w:t>
      </w:r>
      <w:bookmarkEnd w:id="417"/>
      <w:bookmarkEnd w:id="418"/>
    </w:p>
    <w:p w14:paraId="3CE2AD52">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19" w:name="_Toc231199077"/>
      <w:bookmarkStart w:id="420" w:name="_Toc18046"/>
      <w:r>
        <w:rPr>
          <w:rFonts w:ascii="Times New Roman" w:hAnsi="Times New Roman" w:eastAsia="Times New Roman"/>
          <w:b w:val="0"/>
          <w:color w:val="000000" w:themeColor="text1"/>
          <w:sz w:val="26"/>
          <w:szCs w:val="26"/>
          <w14:textFill>
            <w14:solidFill>
              <w14:schemeClr w14:val="tx1"/>
            </w14:solidFill>
          </w14:textFill>
        </w:rPr>
        <w:t>│</w:t>
      </w:r>
      <w:bookmarkEnd w:id="419"/>
      <w:bookmarkEnd w:id="420"/>
    </w:p>
    <w:p w14:paraId="04F32651">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21" w:name="_Toc231199078"/>
      <w:bookmarkStart w:id="422" w:name="_Toc1249"/>
      <w:r>
        <w:rPr>
          <w:rFonts w:ascii="Times New Roman" w:hAnsi="Times New Roman" w:eastAsia="Times New Roman"/>
          <w:b w:val="0"/>
          <w:color w:val="000000" w:themeColor="text1"/>
          <w:sz w:val="26"/>
          <w:szCs w:val="26"/>
          <w14:textFill>
            <w14:solidFill>
              <w14:schemeClr w14:val="tx1"/>
            </w14:solidFill>
          </w14:textFill>
        </w:rPr>
        <w:t>├── buy_now.php</w:t>
      </w:r>
      <w:bookmarkEnd w:id="421"/>
      <w:bookmarkEnd w:id="422"/>
    </w:p>
    <w:p w14:paraId="52545D1D">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23" w:name="_Toc231199079"/>
      <w:bookmarkStart w:id="424" w:name="_Toc15030"/>
      <w:r>
        <w:rPr>
          <w:rFonts w:ascii="Times New Roman" w:hAnsi="Times New Roman" w:eastAsia="Times New Roman"/>
          <w:b w:val="0"/>
          <w:color w:val="000000" w:themeColor="text1"/>
          <w:sz w:val="26"/>
          <w:szCs w:val="26"/>
          <w14:textFill>
            <w14:solidFill>
              <w14:schemeClr w14:val="tx1"/>
            </w14:solidFill>
          </w14:textFill>
        </w:rPr>
        <w:t>│   └── Mua ngay sản phẩm</w:t>
      </w:r>
      <w:bookmarkEnd w:id="423"/>
      <w:bookmarkEnd w:id="424"/>
    </w:p>
    <w:p w14:paraId="51F8EEBE">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25" w:name="_Toc231199080"/>
      <w:bookmarkStart w:id="426" w:name="_Toc25321"/>
      <w:r>
        <w:rPr>
          <w:rFonts w:ascii="Times New Roman" w:hAnsi="Times New Roman" w:eastAsia="Times New Roman"/>
          <w:b w:val="0"/>
          <w:color w:val="000000" w:themeColor="text1"/>
          <w:sz w:val="26"/>
          <w:szCs w:val="26"/>
          <w14:textFill>
            <w14:solidFill>
              <w14:schemeClr w14:val="tx1"/>
            </w14:solidFill>
          </w14:textFill>
        </w:rPr>
        <w:t>│</w:t>
      </w:r>
      <w:bookmarkEnd w:id="425"/>
      <w:bookmarkEnd w:id="426"/>
    </w:p>
    <w:p w14:paraId="52D8E0CD">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27" w:name="_Toc231199081"/>
      <w:bookmarkStart w:id="428" w:name="_Toc30507"/>
      <w:r>
        <w:rPr>
          <w:rFonts w:ascii="Times New Roman" w:hAnsi="Times New Roman" w:eastAsia="Times New Roman"/>
          <w:b w:val="0"/>
          <w:color w:val="000000" w:themeColor="text1"/>
          <w:sz w:val="26"/>
          <w:szCs w:val="26"/>
          <w14:textFill>
            <w14:solidFill>
              <w14:schemeClr w14:val="tx1"/>
            </w14:solidFill>
          </w14:textFill>
        </w:rPr>
        <w:t>├── create_order.php</w:t>
      </w:r>
      <w:bookmarkEnd w:id="427"/>
      <w:bookmarkEnd w:id="428"/>
    </w:p>
    <w:p w14:paraId="12A3AED1">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29" w:name="_Toc231199082"/>
      <w:bookmarkStart w:id="430" w:name="_Toc5637"/>
      <w:r>
        <w:rPr>
          <w:rFonts w:ascii="Times New Roman" w:hAnsi="Times New Roman" w:eastAsia="Times New Roman"/>
          <w:b w:val="0"/>
          <w:color w:val="000000" w:themeColor="text1"/>
          <w:sz w:val="26"/>
          <w:szCs w:val="26"/>
          <w14:textFill>
            <w14:solidFill>
              <w14:schemeClr w14:val="tx1"/>
            </w14:solidFill>
          </w14:textFill>
        </w:rPr>
        <w:t>│   └── Tạo đơn hàng</w:t>
      </w:r>
      <w:bookmarkEnd w:id="429"/>
      <w:bookmarkEnd w:id="430"/>
    </w:p>
    <w:p w14:paraId="2805F1C9">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31" w:name="_Toc231199083"/>
      <w:bookmarkStart w:id="432" w:name="_Toc24584"/>
      <w:r>
        <w:rPr>
          <w:rFonts w:ascii="Times New Roman" w:hAnsi="Times New Roman" w:eastAsia="Times New Roman"/>
          <w:b w:val="0"/>
          <w:color w:val="000000" w:themeColor="text1"/>
          <w:sz w:val="26"/>
          <w:szCs w:val="26"/>
          <w14:textFill>
            <w14:solidFill>
              <w14:schemeClr w14:val="tx1"/>
            </w14:solidFill>
          </w14:textFill>
        </w:rPr>
        <w:t>│</w:t>
      </w:r>
      <w:bookmarkEnd w:id="431"/>
      <w:bookmarkEnd w:id="432"/>
    </w:p>
    <w:p w14:paraId="6A27A715">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33" w:name="_Toc231199084"/>
      <w:bookmarkStart w:id="434" w:name="_Toc8701"/>
      <w:r>
        <w:rPr>
          <w:rFonts w:ascii="Times New Roman" w:hAnsi="Times New Roman" w:eastAsia="Times New Roman"/>
          <w:b w:val="0"/>
          <w:color w:val="000000" w:themeColor="text1"/>
          <w:sz w:val="26"/>
          <w:szCs w:val="26"/>
          <w14:textFill>
            <w14:solidFill>
              <w14:schemeClr w14:val="tx1"/>
            </w14:solidFill>
          </w14:textFill>
        </w:rPr>
        <w:t>├── place_order.php</w:t>
      </w:r>
      <w:bookmarkEnd w:id="433"/>
      <w:bookmarkEnd w:id="434"/>
    </w:p>
    <w:p w14:paraId="43702FD0">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35" w:name="_Toc231199085"/>
      <w:bookmarkStart w:id="436" w:name="_Toc280"/>
      <w:r>
        <w:rPr>
          <w:rFonts w:ascii="Times New Roman" w:hAnsi="Times New Roman" w:eastAsia="Times New Roman"/>
          <w:b w:val="0"/>
          <w:color w:val="000000" w:themeColor="text1"/>
          <w:sz w:val="26"/>
          <w:szCs w:val="26"/>
          <w14:textFill>
            <w14:solidFill>
              <w14:schemeClr w14:val="tx1"/>
            </w14:solidFill>
          </w14:textFill>
        </w:rPr>
        <w:t>│   └── Lưu đơn hàng vào CSDL</w:t>
      </w:r>
      <w:bookmarkEnd w:id="435"/>
      <w:bookmarkEnd w:id="436"/>
    </w:p>
    <w:p w14:paraId="5B905383">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37" w:name="_Toc231199086"/>
      <w:bookmarkStart w:id="438" w:name="_Toc9734"/>
      <w:r>
        <w:rPr>
          <w:rFonts w:ascii="Times New Roman" w:hAnsi="Times New Roman" w:eastAsia="Times New Roman"/>
          <w:b w:val="0"/>
          <w:color w:val="000000" w:themeColor="text1"/>
          <w:sz w:val="26"/>
          <w:szCs w:val="26"/>
          <w14:textFill>
            <w14:solidFill>
              <w14:schemeClr w14:val="tx1"/>
            </w14:solidFill>
          </w14:textFill>
        </w:rPr>
        <w:t>│</w:t>
      </w:r>
      <w:bookmarkEnd w:id="437"/>
      <w:bookmarkEnd w:id="438"/>
    </w:p>
    <w:p w14:paraId="7A2892D9">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39" w:name="_Toc231199087"/>
      <w:bookmarkStart w:id="440" w:name="_Toc7403"/>
      <w:r>
        <w:rPr>
          <w:rFonts w:ascii="Times New Roman" w:hAnsi="Times New Roman" w:eastAsia="Times New Roman"/>
          <w:b w:val="0"/>
          <w:color w:val="000000" w:themeColor="text1"/>
          <w:sz w:val="26"/>
          <w:szCs w:val="26"/>
          <w14:textFill>
            <w14:solidFill>
              <w14:schemeClr w14:val="tx1"/>
            </w14:solidFill>
          </w14:textFill>
        </w:rPr>
        <w:t>├── orders.php</w:t>
      </w:r>
      <w:bookmarkEnd w:id="439"/>
      <w:bookmarkEnd w:id="440"/>
    </w:p>
    <w:p w14:paraId="2FF295BD">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41" w:name="_Toc231199088"/>
      <w:bookmarkStart w:id="442" w:name="_Toc16863"/>
      <w:r>
        <w:rPr>
          <w:rFonts w:ascii="Times New Roman" w:hAnsi="Times New Roman" w:eastAsia="Times New Roman"/>
          <w:b w:val="0"/>
          <w:color w:val="000000" w:themeColor="text1"/>
          <w:sz w:val="26"/>
          <w:szCs w:val="26"/>
          <w14:textFill>
            <w14:solidFill>
              <w14:schemeClr w14:val="tx1"/>
            </w14:solidFill>
          </w14:textFill>
        </w:rPr>
        <w:t>│   └── Quản lý đơn bán và đơn nhập</w:t>
      </w:r>
      <w:bookmarkEnd w:id="441"/>
      <w:bookmarkEnd w:id="442"/>
    </w:p>
    <w:p w14:paraId="4BB9A1F9">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43" w:name="_Toc231199089"/>
      <w:bookmarkStart w:id="444" w:name="_Toc17930"/>
      <w:r>
        <w:rPr>
          <w:rFonts w:ascii="Times New Roman" w:hAnsi="Times New Roman" w:eastAsia="Times New Roman"/>
          <w:b w:val="0"/>
          <w:color w:val="000000" w:themeColor="text1"/>
          <w:sz w:val="26"/>
          <w:szCs w:val="26"/>
          <w14:textFill>
            <w14:solidFill>
              <w14:schemeClr w14:val="tx1"/>
            </w14:solidFill>
          </w14:textFill>
        </w:rPr>
        <w:t>│</w:t>
      </w:r>
      <w:bookmarkEnd w:id="443"/>
      <w:bookmarkEnd w:id="444"/>
    </w:p>
    <w:p w14:paraId="7D766C5D">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45" w:name="_Toc231199090"/>
      <w:bookmarkStart w:id="446" w:name="_Toc28837"/>
      <w:r>
        <w:rPr>
          <w:rFonts w:ascii="Times New Roman" w:hAnsi="Times New Roman" w:eastAsia="Times New Roman"/>
          <w:b w:val="0"/>
          <w:color w:val="000000" w:themeColor="text1"/>
          <w:sz w:val="26"/>
          <w:szCs w:val="26"/>
          <w14:textFill>
            <w14:solidFill>
              <w14:schemeClr w14:val="tx1"/>
            </w14:solidFill>
          </w14:textFill>
        </w:rPr>
        <w:t>├── update_status.php</w:t>
      </w:r>
      <w:bookmarkEnd w:id="445"/>
      <w:bookmarkEnd w:id="446"/>
    </w:p>
    <w:p w14:paraId="5E0FF4E2">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47" w:name="_Toc231199091"/>
      <w:bookmarkStart w:id="448" w:name="_Toc23278"/>
      <w:r>
        <w:rPr>
          <w:rFonts w:ascii="Times New Roman" w:hAnsi="Times New Roman" w:eastAsia="Times New Roman"/>
          <w:b w:val="0"/>
          <w:color w:val="000000" w:themeColor="text1"/>
          <w:sz w:val="26"/>
          <w:szCs w:val="26"/>
          <w14:textFill>
            <w14:solidFill>
              <w14:schemeClr w14:val="tx1"/>
            </w14:solidFill>
          </w14:textFill>
        </w:rPr>
        <w:t>│   └── Cập nhật trạng thái đơn hàng</w:t>
      </w:r>
      <w:bookmarkEnd w:id="447"/>
      <w:bookmarkEnd w:id="448"/>
    </w:p>
    <w:p w14:paraId="4383D118">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49" w:name="_Toc231199092"/>
      <w:bookmarkStart w:id="450" w:name="_Toc28536"/>
      <w:r>
        <w:rPr>
          <w:rFonts w:ascii="Times New Roman" w:hAnsi="Times New Roman" w:eastAsia="Times New Roman"/>
          <w:b w:val="0"/>
          <w:color w:val="000000" w:themeColor="text1"/>
          <w:sz w:val="26"/>
          <w:szCs w:val="26"/>
          <w14:textFill>
            <w14:solidFill>
              <w14:schemeClr w14:val="tx1"/>
            </w14:solidFill>
          </w14:textFill>
        </w:rPr>
        <w:t>│</w:t>
      </w:r>
      <w:bookmarkEnd w:id="449"/>
      <w:bookmarkEnd w:id="450"/>
    </w:p>
    <w:p w14:paraId="22E66375">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51" w:name="_Toc231199093"/>
      <w:bookmarkStart w:id="452" w:name="_Toc17048"/>
      <w:r>
        <w:rPr>
          <w:rFonts w:ascii="Times New Roman" w:hAnsi="Times New Roman" w:eastAsia="Times New Roman"/>
          <w:b w:val="0"/>
          <w:color w:val="000000" w:themeColor="text1"/>
          <w:sz w:val="26"/>
          <w:szCs w:val="26"/>
          <w14:textFill>
            <w14:solidFill>
              <w14:schemeClr w14:val="tx1"/>
            </w14:solidFill>
          </w14:textFill>
        </w:rPr>
        <w:t>├── delete_order.php</w:t>
      </w:r>
      <w:bookmarkEnd w:id="451"/>
      <w:bookmarkEnd w:id="452"/>
    </w:p>
    <w:p w14:paraId="1F137881">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53" w:name="_Toc231199094"/>
      <w:bookmarkStart w:id="454" w:name="_Toc13871"/>
      <w:r>
        <w:rPr>
          <w:rFonts w:ascii="Times New Roman" w:hAnsi="Times New Roman" w:eastAsia="Times New Roman"/>
          <w:b w:val="0"/>
          <w:color w:val="000000" w:themeColor="text1"/>
          <w:sz w:val="26"/>
          <w:szCs w:val="26"/>
          <w14:textFill>
            <w14:solidFill>
              <w14:schemeClr w14:val="tx1"/>
            </w14:solidFill>
          </w14:textFill>
        </w:rPr>
        <w:t>│   └── Xóa đơn hàng</w:t>
      </w:r>
      <w:bookmarkEnd w:id="453"/>
      <w:bookmarkEnd w:id="454"/>
    </w:p>
    <w:p w14:paraId="5DDB3D1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55" w:name="_Toc231199095"/>
      <w:bookmarkStart w:id="456" w:name="_Toc30457"/>
      <w:r>
        <w:rPr>
          <w:rFonts w:ascii="Times New Roman" w:hAnsi="Times New Roman" w:eastAsia="Times New Roman"/>
          <w:b w:val="0"/>
          <w:color w:val="000000" w:themeColor="text1"/>
          <w:sz w:val="26"/>
          <w:szCs w:val="26"/>
          <w14:textFill>
            <w14:solidFill>
              <w14:schemeClr w14:val="tx1"/>
            </w14:solidFill>
          </w14:textFill>
        </w:rPr>
        <w:t>│</w:t>
      </w:r>
      <w:bookmarkEnd w:id="455"/>
      <w:bookmarkEnd w:id="456"/>
    </w:p>
    <w:p w14:paraId="491FD4E4">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57" w:name="_Toc231199096"/>
      <w:bookmarkStart w:id="458" w:name="_Toc31392"/>
      <w:r>
        <w:rPr>
          <w:rFonts w:ascii="Times New Roman" w:hAnsi="Times New Roman" w:eastAsia="Times New Roman"/>
          <w:b w:val="0"/>
          <w:color w:val="000000" w:themeColor="text1"/>
          <w:sz w:val="26"/>
          <w:szCs w:val="26"/>
          <w14:textFill>
            <w14:solidFill>
              <w14:schemeClr w14:val="tx1"/>
            </w14:solidFill>
          </w14:textFill>
        </w:rPr>
        <w:t>├── seller.php</w:t>
      </w:r>
      <w:bookmarkEnd w:id="457"/>
      <w:bookmarkEnd w:id="458"/>
    </w:p>
    <w:p w14:paraId="3ADA52E7">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59" w:name="_Toc231199097"/>
      <w:bookmarkStart w:id="460" w:name="_Toc5004"/>
      <w:r>
        <w:rPr>
          <w:rFonts w:ascii="Times New Roman" w:hAnsi="Times New Roman" w:eastAsia="Times New Roman"/>
          <w:b w:val="0"/>
          <w:color w:val="000000" w:themeColor="text1"/>
          <w:sz w:val="26"/>
          <w:szCs w:val="26"/>
          <w14:textFill>
            <w14:solidFill>
              <w14:schemeClr w14:val="tx1"/>
            </w14:solidFill>
          </w14:textFill>
        </w:rPr>
        <w:t>│   └── Trang quản lý người bán</w:t>
      </w:r>
      <w:bookmarkEnd w:id="459"/>
      <w:bookmarkEnd w:id="460"/>
    </w:p>
    <w:p w14:paraId="49DA21AA">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61" w:name="_Toc231199098"/>
      <w:bookmarkStart w:id="462" w:name="_Toc15185"/>
      <w:r>
        <w:rPr>
          <w:rFonts w:ascii="Times New Roman" w:hAnsi="Times New Roman" w:eastAsia="Times New Roman"/>
          <w:b w:val="0"/>
          <w:color w:val="000000" w:themeColor="text1"/>
          <w:sz w:val="26"/>
          <w:szCs w:val="26"/>
          <w14:textFill>
            <w14:solidFill>
              <w14:schemeClr w14:val="tx1"/>
            </w14:solidFill>
          </w14:textFill>
        </w:rPr>
        <w:t>│</w:t>
      </w:r>
      <w:bookmarkEnd w:id="461"/>
      <w:bookmarkEnd w:id="462"/>
    </w:p>
    <w:p w14:paraId="6268F81B">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63" w:name="_Toc231199099"/>
      <w:bookmarkStart w:id="464" w:name="_Toc4562"/>
      <w:r>
        <w:rPr>
          <w:rFonts w:ascii="Times New Roman" w:hAnsi="Times New Roman" w:eastAsia="Times New Roman"/>
          <w:b w:val="0"/>
          <w:color w:val="000000" w:themeColor="text1"/>
          <w:sz w:val="26"/>
          <w:szCs w:val="26"/>
          <w14:textFill>
            <w14:solidFill>
              <w14:schemeClr w14:val="tx1"/>
            </w14:solidFill>
          </w14:textFill>
        </w:rPr>
        <w:t>├── seller_shop.php</w:t>
      </w:r>
      <w:bookmarkEnd w:id="463"/>
      <w:bookmarkEnd w:id="464"/>
    </w:p>
    <w:p w14:paraId="23BB719C">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65" w:name="_Toc231199100"/>
      <w:bookmarkStart w:id="466" w:name="_Toc29838"/>
      <w:r>
        <w:rPr>
          <w:rFonts w:ascii="Times New Roman" w:hAnsi="Times New Roman" w:eastAsia="Times New Roman"/>
          <w:b w:val="0"/>
          <w:color w:val="000000" w:themeColor="text1"/>
          <w:sz w:val="26"/>
          <w:szCs w:val="26"/>
          <w14:textFill>
            <w14:solidFill>
              <w14:schemeClr w14:val="tx1"/>
            </w14:solidFill>
          </w14:textFill>
        </w:rPr>
        <w:t>│   └── Quản lý sản phẩm của người bán</w:t>
      </w:r>
      <w:bookmarkEnd w:id="465"/>
      <w:bookmarkEnd w:id="466"/>
    </w:p>
    <w:p w14:paraId="5AB47A7A">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67" w:name="_Toc231199101"/>
      <w:bookmarkStart w:id="468" w:name="_Toc27276"/>
      <w:r>
        <w:rPr>
          <w:rFonts w:ascii="Times New Roman" w:hAnsi="Times New Roman" w:eastAsia="Times New Roman"/>
          <w:b w:val="0"/>
          <w:color w:val="000000" w:themeColor="text1"/>
          <w:sz w:val="26"/>
          <w:szCs w:val="26"/>
          <w14:textFill>
            <w14:solidFill>
              <w14:schemeClr w14:val="tx1"/>
            </w14:solidFill>
          </w14:textFill>
        </w:rPr>
        <w:t>│</w:t>
      </w:r>
      <w:bookmarkEnd w:id="467"/>
      <w:bookmarkEnd w:id="468"/>
    </w:p>
    <w:p w14:paraId="52E7B570">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69" w:name="_Toc231199102"/>
      <w:bookmarkStart w:id="470" w:name="_Toc31534"/>
      <w:r>
        <w:rPr>
          <w:rFonts w:ascii="Times New Roman" w:hAnsi="Times New Roman" w:eastAsia="Times New Roman"/>
          <w:b w:val="0"/>
          <w:color w:val="000000" w:themeColor="text1"/>
          <w:sz w:val="26"/>
          <w:szCs w:val="26"/>
          <w14:textFill>
            <w14:solidFill>
              <w14:schemeClr w14:val="tx1"/>
            </w14:solidFill>
          </w14:textFill>
        </w:rPr>
        <w:t>├── admin.php</w:t>
      </w:r>
      <w:bookmarkEnd w:id="469"/>
      <w:bookmarkEnd w:id="470"/>
    </w:p>
    <w:p w14:paraId="67401DAF">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71" w:name="_Toc231199103"/>
      <w:bookmarkStart w:id="472" w:name="_Toc18918"/>
      <w:r>
        <w:rPr>
          <w:rFonts w:ascii="Times New Roman" w:hAnsi="Times New Roman" w:eastAsia="Times New Roman"/>
          <w:b w:val="0"/>
          <w:color w:val="000000" w:themeColor="text1"/>
          <w:sz w:val="26"/>
          <w:szCs w:val="26"/>
          <w14:textFill>
            <w14:solidFill>
              <w14:schemeClr w14:val="tx1"/>
            </w14:solidFill>
          </w14:textFill>
        </w:rPr>
        <w:t>│   └── Trang quản trị</w:t>
      </w:r>
      <w:bookmarkEnd w:id="471"/>
      <w:bookmarkEnd w:id="472"/>
    </w:p>
    <w:p w14:paraId="4FAD160B">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73" w:name="_Toc231199104"/>
      <w:bookmarkStart w:id="474" w:name="_Toc4755"/>
      <w:r>
        <w:rPr>
          <w:rFonts w:ascii="Times New Roman" w:hAnsi="Times New Roman" w:eastAsia="Times New Roman"/>
          <w:b w:val="0"/>
          <w:color w:val="000000" w:themeColor="text1"/>
          <w:sz w:val="26"/>
          <w:szCs w:val="26"/>
          <w14:textFill>
            <w14:solidFill>
              <w14:schemeClr w14:val="tx1"/>
            </w14:solidFill>
          </w14:textFill>
        </w:rPr>
        <w:t>│</w:t>
      </w:r>
      <w:bookmarkEnd w:id="473"/>
      <w:bookmarkEnd w:id="474"/>
    </w:p>
    <w:p w14:paraId="646F37C2">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75" w:name="_Toc231199105"/>
      <w:bookmarkStart w:id="476" w:name="_Toc13818"/>
      <w:r>
        <w:rPr>
          <w:rFonts w:ascii="Times New Roman" w:hAnsi="Times New Roman" w:eastAsia="Times New Roman"/>
          <w:b w:val="0"/>
          <w:color w:val="000000" w:themeColor="text1"/>
          <w:sz w:val="26"/>
          <w:szCs w:val="26"/>
          <w14:textFill>
            <w14:solidFill>
              <w14:schemeClr w14:val="tx1"/>
            </w14:solidFill>
          </w14:textFill>
        </w:rPr>
        <w:t>├── dashboard.php</w:t>
      </w:r>
      <w:bookmarkEnd w:id="475"/>
      <w:bookmarkEnd w:id="476"/>
    </w:p>
    <w:p w14:paraId="3E9F77A3">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77" w:name="_Toc231199106"/>
      <w:bookmarkStart w:id="478" w:name="_Toc16303"/>
      <w:r>
        <w:rPr>
          <w:rFonts w:ascii="Times New Roman" w:hAnsi="Times New Roman" w:eastAsia="Times New Roman"/>
          <w:b w:val="0"/>
          <w:color w:val="000000" w:themeColor="text1"/>
          <w:sz w:val="26"/>
          <w:szCs w:val="26"/>
          <w14:textFill>
            <w14:solidFill>
              <w14:schemeClr w14:val="tx1"/>
            </w14:solidFill>
          </w14:textFill>
        </w:rPr>
        <w:t>│   └── Thống kê tổng quan</w:t>
      </w:r>
      <w:bookmarkEnd w:id="477"/>
      <w:bookmarkEnd w:id="478"/>
    </w:p>
    <w:p w14:paraId="7286F750">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79" w:name="_Toc231199107"/>
      <w:bookmarkStart w:id="480" w:name="_Toc16967"/>
      <w:r>
        <w:rPr>
          <w:rFonts w:ascii="Times New Roman" w:hAnsi="Times New Roman" w:eastAsia="Times New Roman"/>
          <w:b w:val="0"/>
          <w:color w:val="000000" w:themeColor="text1"/>
          <w:sz w:val="26"/>
          <w:szCs w:val="26"/>
          <w14:textFill>
            <w14:solidFill>
              <w14:schemeClr w14:val="tx1"/>
            </w14:solidFill>
          </w14:textFill>
        </w:rPr>
        <w:t>│</w:t>
      </w:r>
      <w:bookmarkEnd w:id="479"/>
      <w:bookmarkEnd w:id="480"/>
    </w:p>
    <w:p w14:paraId="4589922F">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81" w:name="_Toc231199108"/>
      <w:bookmarkStart w:id="482" w:name="_Toc10505"/>
      <w:r>
        <w:rPr>
          <w:rFonts w:ascii="Times New Roman" w:hAnsi="Times New Roman" w:eastAsia="Times New Roman"/>
          <w:b w:val="0"/>
          <w:color w:val="000000" w:themeColor="text1"/>
          <w:sz w:val="26"/>
          <w:szCs w:val="26"/>
          <w14:textFill>
            <w14:solidFill>
              <w14:schemeClr w14:val="tx1"/>
            </w14:solidFill>
          </w14:textFill>
        </w:rPr>
        <w:t>├── report.php</w:t>
      </w:r>
      <w:bookmarkEnd w:id="481"/>
      <w:bookmarkEnd w:id="482"/>
    </w:p>
    <w:p w14:paraId="7F33A1F9">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83" w:name="_Toc231199109"/>
      <w:bookmarkStart w:id="484" w:name="_Toc24"/>
      <w:r>
        <w:rPr>
          <w:rFonts w:ascii="Times New Roman" w:hAnsi="Times New Roman" w:eastAsia="Times New Roman"/>
          <w:b w:val="0"/>
          <w:color w:val="000000" w:themeColor="text1"/>
          <w:sz w:val="26"/>
          <w:szCs w:val="26"/>
          <w14:textFill>
            <w14:solidFill>
              <w14:schemeClr w14:val="tx1"/>
            </w14:solidFill>
          </w14:textFill>
        </w:rPr>
        <w:t>│   └── Báo cáo doanh thu</w:t>
      </w:r>
      <w:bookmarkEnd w:id="483"/>
      <w:bookmarkEnd w:id="484"/>
    </w:p>
    <w:p w14:paraId="68408E1B">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85" w:name="_Toc231199110"/>
      <w:bookmarkStart w:id="486" w:name="_Toc5146"/>
      <w:r>
        <w:rPr>
          <w:rFonts w:ascii="Times New Roman" w:hAnsi="Times New Roman" w:eastAsia="Times New Roman"/>
          <w:b w:val="0"/>
          <w:color w:val="000000" w:themeColor="text1"/>
          <w:sz w:val="26"/>
          <w:szCs w:val="26"/>
          <w14:textFill>
            <w14:solidFill>
              <w14:schemeClr w14:val="tx1"/>
            </w14:solidFill>
          </w14:textFill>
        </w:rPr>
        <w:t>│</w:t>
      </w:r>
      <w:bookmarkEnd w:id="485"/>
      <w:bookmarkEnd w:id="486"/>
    </w:p>
    <w:p w14:paraId="651573E2">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bookmarkStart w:id="487" w:name="_Toc231199111"/>
      <w:bookmarkStart w:id="488" w:name="_Toc6897"/>
      <w:r>
        <w:rPr>
          <w:rFonts w:ascii="Times New Roman" w:hAnsi="Times New Roman" w:eastAsia="Times New Roman"/>
          <w:b w:val="0"/>
          <w:color w:val="000000" w:themeColor="text1"/>
          <w:sz w:val="26"/>
          <w:szCs w:val="26"/>
          <w14:textFill>
            <w14:solidFill>
              <w14:schemeClr w14:val="tx1"/>
            </w14:solidFill>
          </w14:textFill>
        </w:rPr>
        <w:t>└── users.php</w:t>
      </w:r>
      <w:bookmarkEnd w:id="487"/>
      <w:bookmarkEnd w:id="488"/>
    </w:p>
    <w:p w14:paraId="40BB4859">
      <w:pPr>
        <w:pStyle w:val="2"/>
        <w:keepNext w:val="0"/>
        <w:keepLines w:val="0"/>
        <w:spacing w:before="0" w:line="360" w:lineRule="auto"/>
        <w:ind w:left="614" w:hanging="1437" w:hangingChars="553"/>
        <w:rPr>
          <w:rFonts w:ascii="Times New Roman" w:hAnsi="Times New Roman" w:eastAsia="Times New Roman"/>
          <w:b w:val="0"/>
          <w:color w:val="000000" w:themeColor="text1"/>
          <w:sz w:val="26"/>
          <w:szCs w:val="26"/>
          <w14:textFill>
            <w14:solidFill>
              <w14:schemeClr w14:val="tx1"/>
            </w14:solidFill>
          </w14:textFill>
        </w:rPr>
      </w:pPr>
      <w:r>
        <w:rPr>
          <w:rFonts w:ascii="Times New Roman" w:hAnsi="Times New Roman" w:eastAsia="Times New Roman"/>
          <w:b w:val="0"/>
          <w:color w:val="000000" w:themeColor="text1"/>
          <w:sz w:val="26"/>
          <w:szCs w:val="26"/>
          <w14:textFill>
            <w14:solidFill>
              <w14:schemeClr w14:val="tx1"/>
            </w14:solidFill>
          </w14:textFill>
        </w:rPr>
        <w:t xml:space="preserve">    </w:t>
      </w:r>
      <w:bookmarkStart w:id="489" w:name="_Toc231199112"/>
      <w:bookmarkStart w:id="490" w:name="_Toc21126"/>
      <w:r>
        <w:rPr>
          <w:rFonts w:ascii="Times New Roman" w:hAnsi="Times New Roman" w:eastAsia="Times New Roman"/>
          <w:b w:val="0"/>
          <w:color w:val="000000" w:themeColor="text1"/>
          <w:sz w:val="26"/>
          <w:szCs w:val="26"/>
          <w14:textFill>
            <w14:solidFill>
              <w14:schemeClr w14:val="tx1"/>
            </w14:solidFill>
          </w14:textFill>
        </w:rPr>
        <w:t>└── Quản lý người dùng</w:t>
      </w:r>
      <w:bookmarkEnd w:id="489"/>
      <w:bookmarkEnd w:id="490"/>
    </w:p>
    <w:p w14:paraId="201130D8">
      <w:pPr>
        <w:pStyle w:val="2"/>
        <w:keepNext w:val="0"/>
        <w:keepLines w:val="0"/>
        <w:spacing w:before="0" w:line="360" w:lineRule="auto"/>
        <w:ind w:left="625" w:hanging="1443" w:hangingChars="553"/>
        <w:rPr>
          <w:rFonts w:ascii="Times New Roma" w:hAnsi="Times New Roma"/>
          <w:b w:val="0"/>
          <w:color w:val="000000" w:themeColor="text1"/>
          <w:sz w:val="26"/>
          <w:szCs w:val="26"/>
          <w14:textFill>
            <w14:solidFill>
              <w14:schemeClr w14:val="tx1"/>
            </w14:solidFill>
          </w14:textFill>
        </w:rPr>
      </w:pPr>
      <w:bookmarkStart w:id="491" w:name="_Toc18800"/>
      <w:r>
        <w:rPr>
          <w:rStyle w:val="49"/>
          <w:rFonts w:ascii="Times New Roman" w:hAnsi="Times New Roman" w:cs="Times New Roman"/>
          <w:b/>
          <w:bCs w:val="0"/>
          <w:color w:val="auto"/>
        </w:rPr>
        <w:t>3.9. Kết quả đạt được</w:t>
      </w:r>
      <w:r>
        <w:rPr>
          <w:rFonts w:ascii="Times New Roman" w:hAnsi="Times New Roman" w:eastAsia="Times New Roman"/>
          <w:b w:val="0"/>
          <w:color w:val="auto"/>
          <w:sz w:val="26"/>
          <w:szCs w:val="26"/>
        </w:rPr>
        <w:br w:type="textWrapping"/>
      </w:r>
      <w:r>
        <w:rPr>
          <w:rFonts w:ascii="Times New Roman" w:hAnsi="Times New Roman" w:eastAsia="Times New Roman"/>
          <w:b w:val="0"/>
          <w:color w:val="000000" w:themeColor="text1"/>
          <w:sz w:val="26"/>
          <w:szCs w:val="26"/>
          <w14:textFill>
            <w14:solidFill>
              <w14:schemeClr w14:val="tx1"/>
            </w14:solidFill>
          </w14:textFill>
        </w:rPr>
        <w:t>Hệ thống đã hoàn thành các chức năng:</w:t>
      </w:r>
      <w:bookmarkEnd w:id="352"/>
      <w:bookmarkEnd w:id="491"/>
    </w:p>
    <w:p w14:paraId="007099B0">
      <w:pPr>
        <w:pStyle w:val="2"/>
        <w:keepNext w:val="0"/>
        <w:keepLines w:val="0"/>
        <w:numPr>
          <w:ilvl w:val="0"/>
          <w:numId w:val="47"/>
        </w:numPr>
        <w:spacing w:before="0" w:line="360" w:lineRule="auto"/>
        <w:rPr>
          <w:rFonts w:ascii="Times New Roma" w:hAnsi="Times New Roma"/>
          <w:b w:val="0"/>
          <w:color w:val="000000" w:themeColor="text1"/>
          <w:sz w:val="26"/>
          <w:szCs w:val="26"/>
          <w14:textFill>
            <w14:solidFill>
              <w14:schemeClr w14:val="tx1"/>
            </w14:solidFill>
          </w14:textFill>
        </w:rPr>
      </w:pPr>
      <w:bookmarkStart w:id="492" w:name="_Toc230805510"/>
      <w:bookmarkStart w:id="493" w:name="_Toc231199114"/>
      <w:bookmarkStart w:id="494" w:name="_Toc17895"/>
      <w:r>
        <w:rPr>
          <w:rFonts w:ascii="Times New Roman" w:hAnsi="Times New Roman" w:eastAsia="Times New Roman"/>
          <w:b w:val="0"/>
          <w:color w:val="000000" w:themeColor="text1"/>
          <w:sz w:val="26"/>
          <w:szCs w:val="26"/>
          <w14:textFill>
            <w14:solidFill>
              <w14:schemeClr w14:val="tx1"/>
            </w14:solidFill>
          </w14:textFill>
        </w:rPr>
        <w:t>Hiển thị sản phẩm</w:t>
      </w:r>
      <w:bookmarkEnd w:id="492"/>
      <w:bookmarkEnd w:id="493"/>
      <w:bookmarkEnd w:id="494"/>
    </w:p>
    <w:p w14:paraId="13254EB5">
      <w:pPr>
        <w:pStyle w:val="2"/>
        <w:keepNext w:val="0"/>
        <w:keepLines w:val="0"/>
        <w:numPr>
          <w:ilvl w:val="0"/>
          <w:numId w:val="47"/>
        </w:numPr>
        <w:spacing w:before="0" w:line="360" w:lineRule="auto"/>
        <w:rPr>
          <w:rFonts w:ascii="Times New Roma" w:hAnsi="Times New Roma"/>
          <w:b w:val="0"/>
          <w:color w:val="000000" w:themeColor="text1"/>
          <w:sz w:val="26"/>
          <w:szCs w:val="26"/>
          <w14:textFill>
            <w14:solidFill>
              <w14:schemeClr w14:val="tx1"/>
            </w14:solidFill>
          </w14:textFill>
        </w:rPr>
      </w:pPr>
      <w:bookmarkStart w:id="495" w:name="_Toc230805511"/>
      <w:bookmarkStart w:id="496" w:name="_Toc231199115"/>
      <w:bookmarkStart w:id="497" w:name="_Toc15953"/>
      <w:r>
        <w:rPr>
          <w:rFonts w:ascii="Times New Roman" w:hAnsi="Times New Roman" w:eastAsia="Times New Roman"/>
          <w:b w:val="0"/>
          <w:color w:val="000000" w:themeColor="text1"/>
          <w:sz w:val="26"/>
          <w:szCs w:val="26"/>
          <w14:textFill>
            <w14:solidFill>
              <w14:schemeClr w14:val="tx1"/>
            </w14:solidFill>
          </w14:textFill>
        </w:rPr>
        <w:t>Đăng nhập và đăng ký</w:t>
      </w:r>
      <w:bookmarkEnd w:id="495"/>
      <w:bookmarkEnd w:id="496"/>
      <w:bookmarkEnd w:id="497"/>
    </w:p>
    <w:p w14:paraId="5FE9B711">
      <w:pPr>
        <w:pStyle w:val="2"/>
        <w:keepNext w:val="0"/>
        <w:keepLines w:val="0"/>
        <w:numPr>
          <w:ilvl w:val="0"/>
          <w:numId w:val="47"/>
        </w:numPr>
        <w:spacing w:before="0" w:line="360" w:lineRule="auto"/>
        <w:rPr>
          <w:rFonts w:ascii="Times New Roma" w:hAnsi="Times New Roma"/>
          <w:b w:val="0"/>
          <w:color w:val="000000" w:themeColor="text1"/>
          <w:sz w:val="26"/>
          <w:szCs w:val="26"/>
          <w14:textFill>
            <w14:solidFill>
              <w14:schemeClr w14:val="tx1"/>
            </w14:solidFill>
          </w14:textFill>
        </w:rPr>
      </w:pPr>
      <w:bookmarkStart w:id="498" w:name="_Toc230805512"/>
      <w:bookmarkStart w:id="499" w:name="_Toc231199116"/>
      <w:bookmarkStart w:id="500" w:name="_Toc5973"/>
      <w:r>
        <w:rPr>
          <w:rFonts w:ascii="Times New Roman" w:hAnsi="Times New Roman" w:eastAsia="Times New Roman"/>
          <w:b w:val="0"/>
          <w:color w:val="000000" w:themeColor="text1"/>
          <w:sz w:val="26"/>
          <w:szCs w:val="26"/>
          <w14:textFill>
            <w14:solidFill>
              <w14:schemeClr w14:val="tx1"/>
            </w14:solidFill>
          </w14:textFill>
        </w:rPr>
        <w:t>Giỏ hàng</w:t>
      </w:r>
      <w:bookmarkEnd w:id="498"/>
      <w:bookmarkEnd w:id="499"/>
      <w:bookmarkEnd w:id="500"/>
    </w:p>
    <w:p w14:paraId="3D3F6B9B">
      <w:pPr>
        <w:pStyle w:val="2"/>
        <w:keepNext w:val="0"/>
        <w:keepLines w:val="0"/>
        <w:numPr>
          <w:ilvl w:val="0"/>
          <w:numId w:val="47"/>
        </w:numPr>
        <w:spacing w:before="0" w:line="360" w:lineRule="auto"/>
        <w:rPr>
          <w:rFonts w:ascii="Times New Roma" w:hAnsi="Times New Roma"/>
          <w:b w:val="0"/>
          <w:color w:val="000000" w:themeColor="text1"/>
          <w:sz w:val="26"/>
          <w:szCs w:val="26"/>
          <w14:textFill>
            <w14:solidFill>
              <w14:schemeClr w14:val="tx1"/>
            </w14:solidFill>
          </w14:textFill>
        </w:rPr>
      </w:pPr>
      <w:bookmarkStart w:id="501" w:name="_Toc230805513"/>
      <w:bookmarkStart w:id="502" w:name="_Toc231199117"/>
      <w:bookmarkStart w:id="503" w:name="_Toc25203"/>
      <w:r>
        <w:rPr>
          <w:rFonts w:ascii="Times New Roman" w:hAnsi="Times New Roman" w:eastAsia="Times New Roman"/>
          <w:b w:val="0"/>
          <w:color w:val="000000" w:themeColor="text1"/>
          <w:sz w:val="26"/>
          <w:szCs w:val="26"/>
          <w14:textFill>
            <w14:solidFill>
              <w14:schemeClr w14:val="tx1"/>
            </w14:solidFill>
          </w14:textFill>
        </w:rPr>
        <w:t>Đặt hàng</w:t>
      </w:r>
      <w:bookmarkEnd w:id="501"/>
      <w:bookmarkEnd w:id="502"/>
      <w:bookmarkEnd w:id="503"/>
    </w:p>
    <w:p w14:paraId="4EE270E7">
      <w:pPr>
        <w:pStyle w:val="2"/>
        <w:keepNext w:val="0"/>
        <w:keepLines w:val="0"/>
        <w:numPr>
          <w:ilvl w:val="0"/>
          <w:numId w:val="47"/>
        </w:numPr>
        <w:spacing w:before="0" w:line="360" w:lineRule="auto"/>
        <w:rPr>
          <w:rFonts w:ascii="Times New Roma" w:hAnsi="Times New Roma"/>
          <w:b w:val="0"/>
          <w:color w:val="000000" w:themeColor="text1"/>
          <w:sz w:val="26"/>
          <w:szCs w:val="26"/>
          <w14:textFill>
            <w14:solidFill>
              <w14:schemeClr w14:val="tx1"/>
            </w14:solidFill>
          </w14:textFill>
        </w:rPr>
      </w:pPr>
      <w:bookmarkStart w:id="504" w:name="_Toc231199118"/>
      <w:bookmarkStart w:id="505" w:name="_Toc230805514"/>
      <w:bookmarkStart w:id="506" w:name="_Toc26575"/>
      <w:r>
        <w:rPr>
          <w:rFonts w:ascii="Times New Roman" w:hAnsi="Times New Roman" w:eastAsia="Times New Roman"/>
          <w:b w:val="0"/>
          <w:color w:val="000000" w:themeColor="text1"/>
          <w:sz w:val="26"/>
          <w:szCs w:val="26"/>
          <w14:textFill>
            <w14:solidFill>
              <w14:schemeClr w14:val="tx1"/>
            </w14:solidFill>
          </w14:textFill>
        </w:rPr>
        <w:t>Quản lý sản phẩm</w:t>
      </w:r>
      <w:bookmarkEnd w:id="504"/>
      <w:bookmarkEnd w:id="505"/>
      <w:bookmarkEnd w:id="506"/>
    </w:p>
    <w:p w14:paraId="0D8121CC">
      <w:pPr>
        <w:pStyle w:val="2"/>
        <w:keepNext w:val="0"/>
        <w:keepLines w:val="0"/>
        <w:spacing w:before="0" w:line="360" w:lineRule="auto"/>
        <w:ind w:left="625" w:hanging="1443" w:hangingChars="553"/>
        <w:rPr>
          <w:rFonts w:ascii="Times New Roma" w:hAnsi="Times New Roma"/>
          <w:b w:val="0"/>
          <w:color w:val="000000" w:themeColor="text1"/>
          <w:sz w:val="26"/>
          <w:szCs w:val="26"/>
          <w14:textFill>
            <w14:solidFill>
              <w14:schemeClr w14:val="tx1"/>
            </w14:solidFill>
          </w14:textFill>
        </w:rPr>
      </w:pPr>
      <w:bookmarkStart w:id="507" w:name="_Toc230805515"/>
      <w:bookmarkStart w:id="508" w:name="_Toc10248"/>
      <w:r>
        <w:rPr>
          <w:rStyle w:val="49"/>
          <w:rFonts w:ascii="Times New Roman" w:hAnsi="Times New Roman" w:cs="Times New Roman"/>
          <w:b/>
          <w:bCs w:val="0"/>
          <w:color w:val="auto"/>
        </w:rPr>
        <w:t>3.10. Đánh giá hệ thống</w:t>
      </w:r>
      <w:r>
        <w:rPr>
          <w:rFonts w:ascii="Times New Roman" w:hAnsi="Times New Roman" w:eastAsia="Times New Roman"/>
          <w:b w:val="0"/>
          <w:color w:val="auto"/>
          <w:sz w:val="26"/>
          <w:szCs w:val="26"/>
        </w:rPr>
        <w:br w:type="textWrapping"/>
      </w:r>
      <w:r>
        <w:rPr>
          <w:rFonts w:ascii="Times New Roman" w:hAnsi="Times New Roman" w:eastAsia="Times New Roman"/>
          <w:b w:val="0"/>
          <w:color w:val="000000" w:themeColor="text1"/>
          <w:sz w:val="26"/>
          <w:szCs w:val="26"/>
          <w14:textFill>
            <w14:solidFill>
              <w14:schemeClr w14:val="tx1"/>
            </w14:solidFill>
          </w14:textFill>
        </w:rPr>
        <w:t>Ưu điểm:</w:t>
      </w:r>
      <w:bookmarkEnd w:id="507"/>
      <w:bookmarkEnd w:id="508"/>
    </w:p>
    <w:p w14:paraId="7546333C">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09" w:name="_Toc230805516"/>
      <w:bookmarkStart w:id="510" w:name="_Toc231199120"/>
      <w:bookmarkStart w:id="511" w:name="_Toc10534"/>
      <w:r>
        <w:rPr>
          <w:rFonts w:ascii="Times New Roman" w:hAnsi="Times New Roman" w:eastAsia="Times New Roman"/>
          <w:b w:val="0"/>
          <w:color w:val="000000" w:themeColor="text1"/>
          <w:sz w:val="26"/>
          <w:szCs w:val="26"/>
          <w14:textFill>
            <w14:solidFill>
              <w14:schemeClr w14:val="tx1"/>
            </w14:solidFill>
          </w14:textFill>
        </w:rPr>
        <w:t>Giao diện đơn giản</w:t>
      </w:r>
      <w:bookmarkEnd w:id="509"/>
      <w:bookmarkEnd w:id="510"/>
      <w:bookmarkEnd w:id="511"/>
    </w:p>
    <w:p w14:paraId="6B2E3DBB">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12" w:name="_Toc231199121"/>
      <w:bookmarkStart w:id="513" w:name="_Toc230805517"/>
      <w:bookmarkStart w:id="514" w:name="_Toc2144"/>
      <w:r>
        <w:rPr>
          <w:rFonts w:ascii="Times New Roman" w:hAnsi="Times New Roman" w:eastAsia="Times New Roman"/>
          <w:b w:val="0"/>
          <w:color w:val="000000" w:themeColor="text1"/>
          <w:sz w:val="26"/>
          <w:szCs w:val="26"/>
          <w14:textFill>
            <w14:solidFill>
              <w14:schemeClr w14:val="tx1"/>
            </w14:solidFill>
          </w14:textFill>
        </w:rPr>
        <w:t>Dễ sử dụng</w:t>
      </w:r>
      <w:bookmarkEnd w:id="512"/>
      <w:bookmarkEnd w:id="513"/>
      <w:bookmarkEnd w:id="514"/>
    </w:p>
    <w:p w14:paraId="6D684912">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15" w:name="_Toc231199122"/>
      <w:bookmarkStart w:id="516" w:name="_Toc230805518"/>
      <w:bookmarkStart w:id="517" w:name="_Toc2853"/>
      <w:r>
        <w:rPr>
          <w:rFonts w:ascii="Times New Roman" w:hAnsi="Times New Roman" w:eastAsia="Times New Roman"/>
          <w:b w:val="0"/>
          <w:color w:val="000000" w:themeColor="text1"/>
          <w:sz w:val="26"/>
          <w:szCs w:val="26"/>
          <w14:textFill>
            <w14:solidFill>
              <w14:schemeClr w14:val="tx1"/>
            </w14:solidFill>
          </w14:textFill>
        </w:rPr>
        <w:t>Dễ nâng cấp</w:t>
      </w:r>
      <w:bookmarkEnd w:id="515"/>
      <w:bookmarkEnd w:id="516"/>
      <w:bookmarkEnd w:id="517"/>
    </w:p>
    <w:p w14:paraId="554036B8">
      <w:pPr>
        <w:pStyle w:val="2"/>
        <w:keepNext w:val="0"/>
        <w:keepLines w:val="0"/>
        <w:spacing w:before="0" w:line="360" w:lineRule="auto"/>
        <w:ind w:left="614" w:hanging="1437" w:hangingChars="553"/>
        <w:rPr>
          <w:rFonts w:ascii="Times New Roma" w:hAnsi="Times New Roma"/>
          <w:b w:val="0"/>
          <w:color w:val="000000" w:themeColor="text1"/>
          <w:sz w:val="26"/>
          <w:szCs w:val="26"/>
          <w14:textFill>
            <w14:solidFill>
              <w14:schemeClr w14:val="tx1"/>
            </w14:solidFill>
          </w14:textFill>
        </w:rPr>
      </w:pPr>
      <w:bookmarkStart w:id="518" w:name="_Toc230805519"/>
      <w:bookmarkStart w:id="519" w:name="_Toc231199123"/>
      <w:bookmarkStart w:id="520" w:name="_Toc2284"/>
      <w:r>
        <w:rPr>
          <w:rFonts w:ascii="Times New Roman" w:hAnsi="Times New Roman" w:eastAsia="Times New Roman"/>
          <w:b w:val="0"/>
          <w:color w:val="000000" w:themeColor="text1"/>
          <w:sz w:val="26"/>
          <w:szCs w:val="26"/>
          <w14:textFill>
            <w14:solidFill>
              <w14:schemeClr w14:val="tx1"/>
            </w14:solidFill>
          </w14:textFill>
        </w:rPr>
        <w:t>Nhược điểm:</w:t>
      </w:r>
      <w:bookmarkEnd w:id="518"/>
      <w:bookmarkEnd w:id="519"/>
      <w:bookmarkEnd w:id="520"/>
    </w:p>
    <w:p w14:paraId="259FA603">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21" w:name="_Toc230805520"/>
      <w:bookmarkStart w:id="522" w:name="_Toc231199124"/>
      <w:bookmarkStart w:id="523" w:name="_Toc1796"/>
      <w:r>
        <w:rPr>
          <w:rFonts w:ascii="Times New Roman" w:hAnsi="Times New Roman" w:eastAsia="Times New Roman"/>
          <w:b w:val="0"/>
          <w:color w:val="000000" w:themeColor="text1"/>
          <w:sz w:val="26"/>
          <w:szCs w:val="26"/>
          <w14:textFill>
            <w14:solidFill>
              <w14:schemeClr w14:val="tx1"/>
            </w14:solidFill>
          </w14:textFill>
        </w:rPr>
        <w:t>Chưa tích hợp thanh toán online</w:t>
      </w:r>
      <w:bookmarkEnd w:id="521"/>
      <w:bookmarkEnd w:id="522"/>
      <w:bookmarkEnd w:id="523"/>
    </w:p>
    <w:p w14:paraId="2A383326">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24" w:name="_Toc231199125"/>
      <w:bookmarkStart w:id="525" w:name="_Toc230805521"/>
      <w:bookmarkStart w:id="526" w:name="_Toc18791"/>
      <w:r>
        <w:rPr>
          <w:rFonts w:ascii="Times New Roman" w:hAnsi="Times New Roman" w:eastAsia="Times New Roman"/>
          <w:b w:val="0"/>
          <w:color w:val="000000" w:themeColor="text1"/>
          <w:sz w:val="26"/>
          <w:szCs w:val="26"/>
          <w14:textFill>
            <w14:solidFill>
              <w14:schemeClr w14:val="tx1"/>
            </w14:solidFill>
          </w14:textFill>
        </w:rPr>
        <w:t>Chưa tối ưu giao diện mobile</w:t>
      </w:r>
      <w:bookmarkEnd w:id="524"/>
      <w:bookmarkEnd w:id="525"/>
      <w:bookmarkEnd w:id="526"/>
    </w:p>
    <w:p w14:paraId="47050D02">
      <w:pPr>
        <w:pStyle w:val="3"/>
        <w:keepNext w:val="0"/>
        <w:keepLines w:val="0"/>
        <w:spacing w:before="0" w:line="360" w:lineRule="auto"/>
        <w:ind w:left="625" w:hanging="1443" w:hangingChars="553"/>
        <w:rPr>
          <w:rFonts w:ascii="Times New Roman" w:hAnsi="Times New Roman" w:cs="Times New Roman"/>
          <w:color w:val="auto"/>
        </w:rPr>
      </w:pPr>
      <w:bookmarkStart w:id="527" w:name="_Toc230805522"/>
      <w:bookmarkStart w:id="528" w:name="_Toc9065"/>
      <w:r>
        <w:rPr>
          <w:rFonts w:ascii="Times New Roman" w:hAnsi="Times New Roman" w:cs="Times New Roman"/>
          <w:color w:val="auto"/>
        </w:rPr>
        <w:t>3.11. Hướng phát triển</w:t>
      </w:r>
      <w:bookmarkEnd w:id="527"/>
      <w:bookmarkEnd w:id="528"/>
    </w:p>
    <w:p w14:paraId="51622B1B">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29" w:name="_Toc231199127"/>
      <w:bookmarkStart w:id="530" w:name="_Toc230805523"/>
      <w:bookmarkStart w:id="531" w:name="_Toc27727"/>
      <w:r>
        <w:rPr>
          <w:rFonts w:ascii="Times New Roman" w:hAnsi="Times New Roman" w:eastAsia="Times New Roman"/>
          <w:b w:val="0"/>
          <w:color w:val="000000" w:themeColor="text1"/>
          <w:sz w:val="26"/>
          <w:szCs w:val="26"/>
          <w14:textFill>
            <w14:solidFill>
              <w14:schemeClr w14:val="tx1"/>
            </w14:solidFill>
          </w14:textFill>
        </w:rPr>
        <w:t>Thanh toán online</w:t>
      </w:r>
      <w:bookmarkEnd w:id="529"/>
      <w:bookmarkEnd w:id="530"/>
      <w:bookmarkEnd w:id="531"/>
    </w:p>
    <w:p w14:paraId="1E02FC34">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32" w:name="_Toc231199128"/>
      <w:bookmarkStart w:id="533" w:name="_Toc230805524"/>
      <w:bookmarkStart w:id="534" w:name="_Toc7560"/>
      <w:r>
        <w:rPr>
          <w:rFonts w:ascii="Times New Roman" w:hAnsi="Times New Roman" w:eastAsia="Times New Roman"/>
          <w:b w:val="0"/>
          <w:color w:val="000000" w:themeColor="text1"/>
          <w:sz w:val="26"/>
          <w:szCs w:val="26"/>
          <w14:textFill>
            <w14:solidFill>
              <w14:schemeClr w14:val="tx1"/>
            </w14:solidFill>
          </w14:textFill>
        </w:rPr>
        <w:t>Responsive mobile</w:t>
      </w:r>
      <w:bookmarkEnd w:id="532"/>
      <w:bookmarkEnd w:id="533"/>
      <w:bookmarkEnd w:id="534"/>
    </w:p>
    <w:p w14:paraId="3341675A">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35" w:name="_Toc230805525"/>
      <w:bookmarkStart w:id="536" w:name="_Toc231199129"/>
      <w:bookmarkStart w:id="537" w:name="_Toc29711"/>
      <w:r>
        <w:rPr>
          <w:rFonts w:ascii="Times New Roman" w:hAnsi="Times New Roman" w:eastAsia="Times New Roman"/>
          <w:b w:val="0"/>
          <w:color w:val="000000" w:themeColor="text1"/>
          <w:sz w:val="26"/>
          <w:szCs w:val="26"/>
          <w14:textFill>
            <w14:solidFill>
              <w14:schemeClr w14:val="tx1"/>
            </w14:solidFill>
          </w14:textFill>
        </w:rPr>
        <w:t>Đánh giá sản phẩm</w:t>
      </w:r>
      <w:bookmarkEnd w:id="535"/>
      <w:bookmarkEnd w:id="536"/>
      <w:bookmarkEnd w:id="537"/>
    </w:p>
    <w:p w14:paraId="0B4C0C7A">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38" w:name="_Toc230805526"/>
      <w:bookmarkStart w:id="539" w:name="_Toc231199130"/>
      <w:bookmarkStart w:id="540" w:name="_Toc18459"/>
      <w:r>
        <w:rPr>
          <w:rFonts w:ascii="Times New Roman" w:hAnsi="Times New Roman" w:eastAsia="Times New Roman"/>
          <w:b w:val="0"/>
          <w:color w:val="000000" w:themeColor="text1"/>
          <w:sz w:val="26"/>
          <w:szCs w:val="26"/>
          <w14:textFill>
            <w14:solidFill>
              <w14:schemeClr w14:val="tx1"/>
            </w14:solidFill>
          </w14:textFill>
        </w:rPr>
        <w:t>Chat khách hàng</w:t>
      </w:r>
      <w:bookmarkEnd w:id="538"/>
      <w:bookmarkEnd w:id="539"/>
      <w:bookmarkEnd w:id="540"/>
    </w:p>
    <w:p w14:paraId="24D955EC">
      <w:pPr>
        <w:pStyle w:val="2"/>
        <w:keepNext w:val="0"/>
        <w:keepLines w:val="0"/>
        <w:numPr>
          <w:ilvl w:val="0"/>
          <w:numId w:val="48"/>
        </w:numPr>
        <w:spacing w:before="0" w:line="360" w:lineRule="auto"/>
        <w:rPr>
          <w:rFonts w:ascii="Times New Roma" w:hAnsi="Times New Roma"/>
          <w:b w:val="0"/>
          <w:color w:val="000000" w:themeColor="text1"/>
          <w:sz w:val="26"/>
          <w:szCs w:val="26"/>
          <w14:textFill>
            <w14:solidFill>
              <w14:schemeClr w14:val="tx1"/>
            </w14:solidFill>
          </w14:textFill>
        </w:rPr>
      </w:pPr>
      <w:bookmarkStart w:id="541" w:name="_Toc231199131"/>
      <w:bookmarkStart w:id="542" w:name="_Toc230805527"/>
      <w:bookmarkStart w:id="543" w:name="_Toc17029"/>
      <w:r>
        <w:rPr>
          <w:rFonts w:ascii="Times New Roman" w:hAnsi="Times New Roman" w:eastAsia="Times New Roman"/>
          <w:b w:val="0"/>
          <w:color w:val="000000" w:themeColor="text1"/>
          <w:sz w:val="26"/>
          <w:szCs w:val="26"/>
          <w14:textFill>
            <w14:solidFill>
              <w14:schemeClr w14:val="tx1"/>
            </w14:solidFill>
          </w14:textFill>
        </w:rPr>
        <w:t>Tích hợp AI gợi ý sản phẩm</w:t>
      </w:r>
      <w:bookmarkEnd w:id="541"/>
      <w:bookmarkEnd w:id="542"/>
      <w:bookmarkEnd w:id="543"/>
    </w:p>
    <w:p w14:paraId="1F9D903B">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6AA37737">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3DF339C4">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42FCCD2D">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57D13AB3">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7B0B6C09">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17481F5B">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7212E355">
      <w:pPr>
        <w:rPr>
          <w:rFonts w:ascii="Times New Roman" w:hAnsi="Times New Roman" w:eastAsia="Times New Roman"/>
          <w:b w:val="0"/>
          <w:color w:val="000000" w:themeColor="text1"/>
          <w:sz w:val="26"/>
          <w:szCs w:val="26"/>
          <w14:textFill>
            <w14:solidFill>
              <w14:schemeClr w14:val="tx1"/>
            </w14:solidFill>
          </w14:textFill>
        </w:rPr>
      </w:pPr>
    </w:p>
    <w:p w14:paraId="258200EC">
      <w:pPr>
        <w:rPr>
          <w:rFonts w:ascii="Times New Roman" w:hAnsi="Times New Roman" w:eastAsia="Times New Roman"/>
          <w:b w:val="0"/>
          <w:color w:val="000000" w:themeColor="text1"/>
          <w:sz w:val="26"/>
          <w:szCs w:val="26"/>
          <w14:textFill>
            <w14:solidFill>
              <w14:schemeClr w14:val="tx1"/>
            </w14:solidFill>
          </w14:textFill>
        </w:rPr>
      </w:pPr>
    </w:p>
    <w:p w14:paraId="5BB1CE98">
      <w:pPr>
        <w:rPr>
          <w:rFonts w:ascii="Times New Roman" w:hAnsi="Times New Roman" w:eastAsia="Times New Roman"/>
          <w:b w:val="0"/>
          <w:color w:val="000000" w:themeColor="text1"/>
          <w:sz w:val="26"/>
          <w:szCs w:val="26"/>
          <w14:textFill>
            <w14:solidFill>
              <w14:schemeClr w14:val="tx1"/>
            </w14:solidFill>
          </w14:textFill>
        </w:rPr>
      </w:pPr>
    </w:p>
    <w:p w14:paraId="29D68F66">
      <w:pPr>
        <w:rPr>
          <w:rFonts w:ascii="Times New Roman" w:hAnsi="Times New Roman" w:eastAsia="Times New Roman"/>
          <w:b w:val="0"/>
          <w:color w:val="000000" w:themeColor="text1"/>
          <w:sz w:val="26"/>
          <w:szCs w:val="26"/>
          <w14:textFill>
            <w14:solidFill>
              <w14:schemeClr w14:val="tx1"/>
            </w14:solidFill>
          </w14:textFill>
        </w:rPr>
      </w:pPr>
    </w:p>
    <w:p w14:paraId="2FDB293C">
      <w:pPr>
        <w:rPr>
          <w:rFonts w:ascii="Times New Roman" w:hAnsi="Times New Roman" w:eastAsia="Times New Roman"/>
          <w:b w:val="0"/>
          <w:color w:val="000000" w:themeColor="text1"/>
          <w:sz w:val="26"/>
          <w:szCs w:val="26"/>
          <w14:textFill>
            <w14:solidFill>
              <w14:schemeClr w14:val="tx1"/>
            </w14:solidFill>
          </w14:textFill>
        </w:rPr>
      </w:pPr>
    </w:p>
    <w:p w14:paraId="280ECEEC">
      <w:pPr>
        <w:rPr>
          <w:rFonts w:ascii="Times New Roman" w:hAnsi="Times New Roman" w:eastAsia="Times New Roman"/>
          <w:b w:val="0"/>
          <w:color w:val="000000" w:themeColor="text1"/>
          <w:sz w:val="26"/>
          <w:szCs w:val="26"/>
          <w14:textFill>
            <w14:solidFill>
              <w14:schemeClr w14:val="tx1"/>
            </w14:solidFill>
          </w14:textFill>
        </w:rPr>
      </w:pPr>
    </w:p>
    <w:p w14:paraId="16CBB096">
      <w:pPr>
        <w:rPr>
          <w:rFonts w:ascii="Times New Roman" w:hAnsi="Times New Roman" w:eastAsia="Times New Roman"/>
          <w:b w:val="0"/>
          <w:color w:val="000000" w:themeColor="text1"/>
          <w:sz w:val="26"/>
          <w:szCs w:val="26"/>
          <w14:textFill>
            <w14:solidFill>
              <w14:schemeClr w14:val="tx1"/>
            </w14:solidFill>
          </w14:textFill>
        </w:rPr>
      </w:pPr>
    </w:p>
    <w:p w14:paraId="55478876">
      <w:pPr>
        <w:rPr>
          <w:rFonts w:ascii="Times New Roman" w:hAnsi="Times New Roman" w:eastAsia="Times New Roman"/>
          <w:b w:val="0"/>
          <w:color w:val="000000" w:themeColor="text1"/>
          <w:sz w:val="26"/>
          <w:szCs w:val="26"/>
          <w14:textFill>
            <w14:solidFill>
              <w14:schemeClr w14:val="tx1"/>
            </w14:solidFill>
          </w14:textFill>
        </w:rPr>
      </w:pPr>
    </w:p>
    <w:p w14:paraId="70CAC6A3">
      <w:pPr>
        <w:rPr>
          <w:rFonts w:ascii="Times New Roman" w:hAnsi="Times New Roman" w:eastAsia="Times New Roman"/>
          <w:b w:val="0"/>
          <w:color w:val="000000" w:themeColor="text1"/>
          <w:sz w:val="26"/>
          <w:szCs w:val="26"/>
          <w14:textFill>
            <w14:solidFill>
              <w14:schemeClr w14:val="tx1"/>
            </w14:solidFill>
          </w14:textFill>
        </w:rPr>
      </w:pPr>
    </w:p>
    <w:p w14:paraId="54C55B75">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7F525FA8">
      <w:pPr>
        <w:pStyle w:val="2"/>
        <w:keepNext w:val="0"/>
        <w:keepLines w:val="0"/>
        <w:spacing w:before="0" w:line="360" w:lineRule="auto"/>
        <w:rPr>
          <w:rFonts w:ascii="Times New Roman" w:hAnsi="Times New Roman" w:eastAsia="Times New Roman"/>
          <w:b w:val="0"/>
          <w:color w:val="000000" w:themeColor="text1"/>
          <w:sz w:val="26"/>
          <w:szCs w:val="26"/>
          <w14:textFill>
            <w14:solidFill>
              <w14:schemeClr w14:val="tx1"/>
            </w14:solidFill>
          </w14:textFill>
        </w:rPr>
      </w:pPr>
    </w:p>
    <w:p w14:paraId="005E02D9">
      <w:pPr>
        <w:pStyle w:val="2"/>
        <w:keepNext w:val="0"/>
        <w:keepLines w:val="0"/>
        <w:spacing w:before="0" w:line="360" w:lineRule="auto"/>
        <w:rPr>
          <w:rFonts w:ascii="Times New Roma" w:hAnsi="Times New Roma"/>
          <w:b w:val="0"/>
          <w:color w:val="000000" w:themeColor="text1"/>
          <w:sz w:val="26"/>
          <w:szCs w:val="26"/>
          <w14:textFill>
            <w14:solidFill>
              <w14:schemeClr w14:val="tx1"/>
            </w14:solidFill>
          </w14:textFill>
        </w:rPr>
      </w:pPr>
      <w:bookmarkStart w:id="544" w:name="_Toc14156"/>
      <w:r>
        <w:rPr>
          <w:rFonts w:ascii="Times New Roman" w:hAnsi="Times New Roman" w:eastAsia="Times New Roman"/>
          <w:b w:val="0"/>
          <w:color w:val="000000" w:themeColor="text1"/>
          <w:sz w:val="26"/>
          <w:szCs w:val="26"/>
          <w14:textFill>
            <w14:solidFill>
              <w14:schemeClr w14:val="tx1"/>
            </w14:solidFill>
          </w14:textFill>
        </w:rPr>
        <w:br w:type="textWrapping"/>
      </w:r>
      <w:bookmarkEnd w:id="544"/>
    </w:p>
    <w:p w14:paraId="20D6E7E7">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bookmarkStart w:id="545" w:name="_Toc230805528"/>
      <w:bookmarkStart w:id="546" w:name="_Toc5589"/>
      <w:r>
        <w:rPr>
          <w:rFonts w:ascii="Times New Roman" w:hAnsi="Times New Roman" w:cs="Times New Roman"/>
          <w:color w:val="auto"/>
          <w:sz w:val="52"/>
          <w:szCs w:val="52"/>
        </w:rPr>
        <w:t>CHƯƠNG 4:KẾT QUẢ NGHIÊN CỨU</w:t>
      </w:r>
      <w:bookmarkEnd w:id="545"/>
      <w:bookmarkEnd w:id="546"/>
    </w:p>
    <w:p w14:paraId="2D7EA2B6">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547" w:name="_Toc230805529"/>
      <w:bookmarkStart w:id="548" w:name="_Toc18637"/>
      <w:r>
        <w:rPr>
          <w:rFonts w:ascii="Times New Roman" w:hAnsi="Times New Roman" w:cs="Times New Roman"/>
          <w:color w:val="auto"/>
          <w:sz w:val="40"/>
          <w:szCs w:val="40"/>
        </w:rPr>
        <w:t>4.1. Kết quả xây dựng hệ thống website</w:t>
      </w:r>
      <w:bookmarkEnd w:id="547"/>
      <w:bookmarkEnd w:id="548"/>
    </w:p>
    <w:p w14:paraId="6537EB06">
      <w:pPr>
        <w:spacing w:after="0" w:line="360" w:lineRule="auto"/>
        <w:ind w:left="3" w:firstLine="394"/>
        <w:rPr>
          <w:rFonts w:cs="Times New Roman"/>
          <w:sz w:val="26"/>
          <w:szCs w:val="26"/>
        </w:rPr>
      </w:pPr>
      <w:bookmarkStart w:id="549" w:name="_Toc230805530"/>
      <w:r>
        <w:rPr>
          <w:rFonts w:cs="Times New Roman"/>
          <w:sz w:val="26"/>
          <w:szCs w:val="26"/>
        </w:rPr>
        <w:t>Sau quá trình nghiên cứu và phát triển, hệ thống website bán hàng Gốm Shop đã được xây dựng thành công bằng ngôn ngữ PHP và hệ quản trị cơ sở dữ liệu MySQL.</w:t>
      </w:r>
    </w:p>
    <w:p w14:paraId="7C42685D">
      <w:pPr>
        <w:spacing w:after="0" w:line="360" w:lineRule="auto"/>
        <w:ind w:left="614" w:hanging="1437" w:hangingChars="553"/>
        <w:rPr>
          <w:rFonts w:cs="Times New Roman"/>
          <w:sz w:val="26"/>
          <w:szCs w:val="26"/>
        </w:rPr>
      </w:pPr>
      <w:r>
        <w:rPr>
          <w:rFonts w:cs="Times New Roman"/>
          <w:sz w:val="26"/>
          <w:szCs w:val="26"/>
        </w:rPr>
        <w:t>Hệ thống đáp ứng được các chức năng cơ bản của một website bán hàng trực tuyến như:</w:t>
      </w:r>
    </w:p>
    <w:p w14:paraId="43845EF0">
      <w:pPr>
        <w:pStyle w:val="62"/>
        <w:numPr>
          <w:ilvl w:val="0"/>
          <w:numId w:val="49"/>
        </w:numPr>
        <w:spacing w:after="0" w:line="360" w:lineRule="auto"/>
        <w:rPr>
          <w:rFonts w:cs="Times New Roman"/>
          <w:sz w:val="26"/>
          <w:szCs w:val="26"/>
        </w:rPr>
      </w:pPr>
      <w:r>
        <w:rPr>
          <w:rFonts w:cs="Times New Roman"/>
          <w:sz w:val="26"/>
          <w:szCs w:val="26"/>
        </w:rPr>
        <w:t xml:space="preserve">Quản lý sản phẩm. </w:t>
      </w:r>
    </w:p>
    <w:p w14:paraId="02C39E97">
      <w:pPr>
        <w:pStyle w:val="62"/>
        <w:numPr>
          <w:ilvl w:val="0"/>
          <w:numId w:val="49"/>
        </w:numPr>
        <w:spacing w:after="0" w:line="360" w:lineRule="auto"/>
        <w:rPr>
          <w:rFonts w:cs="Times New Roman"/>
          <w:sz w:val="26"/>
          <w:szCs w:val="26"/>
        </w:rPr>
      </w:pPr>
      <w:r>
        <w:rPr>
          <w:rFonts w:cs="Times New Roman"/>
          <w:sz w:val="26"/>
          <w:szCs w:val="26"/>
        </w:rPr>
        <w:t xml:space="preserve">Quản lý người dùng. </w:t>
      </w:r>
    </w:p>
    <w:p w14:paraId="65F055F3">
      <w:pPr>
        <w:pStyle w:val="62"/>
        <w:numPr>
          <w:ilvl w:val="0"/>
          <w:numId w:val="49"/>
        </w:numPr>
        <w:spacing w:after="0" w:line="360" w:lineRule="auto"/>
        <w:rPr>
          <w:rFonts w:cs="Times New Roman"/>
          <w:sz w:val="26"/>
          <w:szCs w:val="26"/>
        </w:rPr>
      </w:pPr>
      <w:r>
        <w:rPr>
          <w:rFonts w:cs="Times New Roman"/>
          <w:sz w:val="26"/>
          <w:szCs w:val="26"/>
        </w:rPr>
        <w:t xml:space="preserve">Giỏ hàng. </w:t>
      </w:r>
    </w:p>
    <w:p w14:paraId="463F47E6">
      <w:pPr>
        <w:pStyle w:val="62"/>
        <w:numPr>
          <w:ilvl w:val="0"/>
          <w:numId w:val="49"/>
        </w:numPr>
        <w:spacing w:after="0" w:line="360" w:lineRule="auto"/>
        <w:rPr>
          <w:rFonts w:cs="Times New Roman"/>
          <w:sz w:val="26"/>
          <w:szCs w:val="26"/>
        </w:rPr>
      </w:pPr>
      <w:r>
        <w:rPr>
          <w:rFonts w:cs="Times New Roman"/>
          <w:sz w:val="26"/>
          <w:szCs w:val="26"/>
        </w:rPr>
        <w:t xml:space="preserve">Đặt hàng trực tuyến. </w:t>
      </w:r>
    </w:p>
    <w:p w14:paraId="67B8AC0E">
      <w:pPr>
        <w:pStyle w:val="62"/>
        <w:numPr>
          <w:ilvl w:val="0"/>
          <w:numId w:val="49"/>
        </w:numPr>
        <w:spacing w:after="0" w:line="360" w:lineRule="auto"/>
        <w:rPr>
          <w:rFonts w:cs="Times New Roman"/>
          <w:sz w:val="26"/>
          <w:szCs w:val="26"/>
        </w:rPr>
      </w:pPr>
      <w:r>
        <w:rPr>
          <w:rFonts w:cs="Times New Roman"/>
          <w:sz w:val="26"/>
          <w:szCs w:val="26"/>
        </w:rPr>
        <w:t xml:space="preserve">Quản lý đơn bán. </w:t>
      </w:r>
    </w:p>
    <w:p w14:paraId="25B13B3A">
      <w:pPr>
        <w:pStyle w:val="62"/>
        <w:numPr>
          <w:ilvl w:val="0"/>
          <w:numId w:val="49"/>
        </w:numPr>
        <w:spacing w:after="0" w:line="360" w:lineRule="auto"/>
        <w:rPr>
          <w:rFonts w:cs="Times New Roman"/>
          <w:sz w:val="26"/>
          <w:szCs w:val="26"/>
        </w:rPr>
      </w:pPr>
      <w:r>
        <w:rPr>
          <w:rFonts w:cs="Times New Roman"/>
          <w:sz w:val="26"/>
          <w:szCs w:val="26"/>
        </w:rPr>
        <w:t xml:space="preserve">Quản lý đơn nhập kho. </w:t>
      </w:r>
    </w:p>
    <w:p w14:paraId="50D66E15">
      <w:pPr>
        <w:pStyle w:val="62"/>
        <w:numPr>
          <w:ilvl w:val="0"/>
          <w:numId w:val="49"/>
        </w:numPr>
        <w:spacing w:after="0" w:line="360" w:lineRule="auto"/>
        <w:rPr>
          <w:rFonts w:cs="Times New Roman"/>
          <w:sz w:val="26"/>
          <w:szCs w:val="26"/>
        </w:rPr>
      </w:pPr>
      <w:r>
        <w:rPr>
          <w:rFonts w:cs="Times New Roman"/>
          <w:sz w:val="26"/>
          <w:szCs w:val="26"/>
        </w:rPr>
        <w:t xml:space="preserve">Thống kê sản phẩm bán chạy. </w:t>
      </w:r>
    </w:p>
    <w:p w14:paraId="207D3653">
      <w:pPr>
        <w:pStyle w:val="62"/>
        <w:numPr>
          <w:ilvl w:val="0"/>
          <w:numId w:val="49"/>
        </w:numPr>
        <w:spacing w:after="0" w:line="360" w:lineRule="auto"/>
        <w:rPr>
          <w:rFonts w:cs="Times New Roman"/>
          <w:sz w:val="26"/>
          <w:szCs w:val="26"/>
        </w:rPr>
      </w:pPr>
      <w:r>
        <w:rPr>
          <w:rFonts w:cs="Times New Roman"/>
          <w:sz w:val="26"/>
          <w:szCs w:val="26"/>
        </w:rPr>
        <w:t>Quản lý tồn kho.</w:t>
      </w:r>
    </w:p>
    <w:p w14:paraId="5C89DA17">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550" w:name="_Toc29856"/>
      <w:r>
        <w:rPr>
          <w:rFonts w:ascii="Times New Roman" w:hAnsi="Times New Roman" w:cs="Times New Roman"/>
          <w:color w:val="auto"/>
          <w:sz w:val="40"/>
          <w:szCs w:val="40"/>
        </w:rPr>
        <w:t>4.2. Kết quả giao diện website</w:t>
      </w:r>
      <w:bookmarkEnd w:id="549"/>
      <w:bookmarkEnd w:id="550"/>
    </w:p>
    <w:p w14:paraId="283F555A">
      <w:pPr>
        <w:pStyle w:val="3"/>
        <w:keepNext w:val="0"/>
        <w:keepLines w:val="0"/>
        <w:spacing w:before="0" w:line="360" w:lineRule="auto"/>
        <w:ind w:left="625" w:hanging="1443" w:hangingChars="553"/>
        <w:rPr>
          <w:rFonts w:ascii="Times New Roman" w:hAnsi="Times New Roman" w:cs="Times New Roman"/>
          <w:color w:val="auto"/>
          <w:sz w:val="40"/>
          <w:szCs w:val="40"/>
        </w:rPr>
      </w:pPr>
      <w:bookmarkStart w:id="551" w:name="_Toc20899"/>
      <w:r>
        <w:rPr>
          <w:rFonts w:ascii="Times New Roman" w:hAnsi="Times New Roman" w:cs="Times New Roman"/>
          <w:color w:val="auto"/>
        </w:rPr>
        <w:t>4.2.1. Đăng nhập(login.php)</w:t>
      </w:r>
      <w:bookmarkEnd w:id="551"/>
      <w:r>
        <w:t xml:space="preserve"> </w:t>
      </w:r>
    </w:p>
    <w:p w14:paraId="0A8862E3">
      <w:pPr>
        <w:spacing w:after="0" w:line="360" w:lineRule="auto"/>
        <w:jc w:val="center"/>
      </w:pPr>
      <w:r>
        <w:drawing>
          <wp:inline distT="0" distB="0" distL="0" distR="0">
            <wp:extent cx="2922905" cy="318135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2922905" cy="3181350"/>
                    </a:xfrm>
                    <a:prstGeom prst="rect">
                      <a:avLst/>
                    </a:prstGeom>
                  </pic:spPr>
                </pic:pic>
              </a:graphicData>
            </a:graphic>
          </wp:inline>
        </w:drawing>
      </w:r>
    </w:p>
    <w:p w14:paraId="77001063">
      <w:pPr>
        <w:spacing w:after="0" w:line="360" w:lineRule="auto"/>
        <w:ind w:left="614" w:hanging="1437" w:hangingChars="553"/>
        <w:rPr>
          <w:sz w:val="26"/>
          <w:szCs w:val="26"/>
        </w:rPr>
      </w:pPr>
      <w:r>
        <w:rPr>
          <w:sz w:val="26"/>
          <w:szCs w:val="26"/>
        </w:rPr>
        <w:t>Chức năng:</w:t>
      </w:r>
    </w:p>
    <w:p w14:paraId="70804DD1">
      <w:pPr>
        <w:pStyle w:val="62"/>
        <w:numPr>
          <w:ilvl w:val="0"/>
          <w:numId w:val="50"/>
        </w:numPr>
        <w:spacing w:after="0" w:line="360" w:lineRule="auto"/>
        <w:ind w:left="614" w:hanging="1437" w:hangingChars="553"/>
        <w:rPr>
          <w:sz w:val="26"/>
          <w:szCs w:val="26"/>
        </w:rPr>
      </w:pPr>
      <w:r>
        <w:rPr>
          <w:sz w:val="26"/>
          <w:szCs w:val="26"/>
        </w:rPr>
        <w:t>Đăng nhập tài khoản admin hoặc use để sử dụng chức năng tương ứng</w:t>
      </w:r>
    </w:p>
    <w:p w14:paraId="125F7385">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52" w:name="_Toc19733"/>
      <w:r>
        <w:rPr>
          <w:rFonts w:ascii="Times New Roman" w:hAnsi="Times New Roman" w:cs="Times New Roman"/>
          <w:color w:val="auto"/>
          <w:sz w:val="26"/>
          <w:szCs w:val="26"/>
        </w:rPr>
        <w:t>4.2.2. Đăng ký(register.php)</w:t>
      </w:r>
      <w:bookmarkEnd w:id="552"/>
    </w:p>
    <w:p w14:paraId="6548AE0A">
      <w:pPr>
        <w:spacing w:after="0" w:line="360" w:lineRule="auto"/>
        <w:ind w:left="567" w:hanging="1548" w:hangingChars="553"/>
        <w:jc w:val="center"/>
      </w:pPr>
      <w:r>
        <w:drawing>
          <wp:inline distT="0" distB="0" distL="0" distR="0">
            <wp:extent cx="2825750" cy="3659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2834613" cy="3670720"/>
                    </a:xfrm>
                    <a:prstGeom prst="rect">
                      <a:avLst/>
                    </a:prstGeom>
                  </pic:spPr>
                </pic:pic>
              </a:graphicData>
            </a:graphic>
          </wp:inline>
        </w:drawing>
      </w:r>
    </w:p>
    <w:p w14:paraId="230E5B33">
      <w:pPr>
        <w:spacing w:after="0" w:line="360" w:lineRule="auto"/>
        <w:ind w:left="614" w:hanging="1437" w:hangingChars="553"/>
        <w:rPr>
          <w:sz w:val="26"/>
          <w:szCs w:val="26"/>
        </w:rPr>
      </w:pPr>
      <w:r>
        <w:rPr>
          <w:sz w:val="26"/>
          <w:szCs w:val="26"/>
        </w:rPr>
        <w:t>Chức năng:</w:t>
      </w:r>
    </w:p>
    <w:p w14:paraId="258EC268">
      <w:pPr>
        <w:pStyle w:val="62"/>
        <w:numPr>
          <w:ilvl w:val="0"/>
          <w:numId w:val="51"/>
        </w:numPr>
        <w:spacing w:after="0" w:line="360" w:lineRule="auto"/>
        <w:rPr>
          <w:sz w:val="26"/>
          <w:szCs w:val="26"/>
        </w:rPr>
      </w:pPr>
      <w:r>
        <w:rPr>
          <w:sz w:val="26"/>
          <w:szCs w:val="26"/>
        </w:rPr>
        <w:t>Đăng ký tài khoản để người dùng sử dụng</w:t>
      </w:r>
    </w:p>
    <w:p w14:paraId="3A8AC897">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53" w:name="_Toc18300"/>
      <w:r>
        <w:rPr>
          <w:rFonts w:ascii="Times New Roman" w:hAnsi="Times New Roman" w:cs="Times New Roman"/>
          <w:color w:val="auto"/>
          <w:sz w:val="26"/>
          <w:szCs w:val="26"/>
        </w:rPr>
        <w:t>4.2.3.Quản lý trang web(admin.php)</w:t>
      </w:r>
      <w:bookmarkEnd w:id="553"/>
    </w:p>
    <w:p w14:paraId="5F060654">
      <w:pPr>
        <w:spacing w:after="0" w:line="360" w:lineRule="auto"/>
        <w:ind w:left="567" w:hanging="1548" w:hangingChars="553"/>
      </w:pPr>
      <w:r>
        <w:drawing>
          <wp:inline distT="0" distB="0" distL="0" distR="0">
            <wp:extent cx="5943600" cy="25501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943600" cy="2550160"/>
                    </a:xfrm>
                    <a:prstGeom prst="rect">
                      <a:avLst/>
                    </a:prstGeom>
                  </pic:spPr>
                </pic:pic>
              </a:graphicData>
            </a:graphic>
          </wp:inline>
        </w:drawing>
      </w:r>
      <w:r>
        <w:t xml:space="preserve"> </w:t>
      </w:r>
    </w:p>
    <w:p w14:paraId="2ECF39BC">
      <w:pPr>
        <w:spacing w:after="0" w:line="360" w:lineRule="auto"/>
        <w:ind w:left="567" w:hanging="1548" w:hangingChars="553"/>
      </w:pPr>
      <w:r>
        <w:drawing>
          <wp:inline distT="0" distB="0" distL="0" distR="0">
            <wp:extent cx="5943600" cy="2435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943600" cy="2435225"/>
                    </a:xfrm>
                    <a:prstGeom prst="rect">
                      <a:avLst/>
                    </a:prstGeom>
                  </pic:spPr>
                </pic:pic>
              </a:graphicData>
            </a:graphic>
          </wp:inline>
        </w:drawing>
      </w:r>
    </w:p>
    <w:p w14:paraId="3498F7F7">
      <w:pPr>
        <w:spacing w:after="0" w:line="360" w:lineRule="auto"/>
        <w:ind w:left="614" w:hanging="1437" w:hangingChars="553"/>
        <w:rPr>
          <w:sz w:val="26"/>
          <w:szCs w:val="26"/>
        </w:rPr>
      </w:pPr>
      <w:r>
        <w:rPr>
          <w:sz w:val="26"/>
          <w:szCs w:val="26"/>
        </w:rPr>
        <w:t>Chức năng:</w:t>
      </w:r>
    </w:p>
    <w:p w14:paraId="38046509">
      <w:pPr>
        <w:pStyle w:val="62"/>
        <w:numPr>
          <w:ilvl w:val="0"/>
          <w:numId w:val="52"/>
        </w:numPr>
        <w:spacing w:after="0" w:line="360" w:lineRule="auto"/>
        <w:rPr>
          <w:sz w:val="26"/>
          <w:szCs w:val="26"/>
        </w:rPr>
      </w:pPr>
      <w:r>
        <w:rPr>
          <w:sz w:val="26"/>
          <w:szCs w:val="26"/>
        </w:rPr>
        <w:t xml:space="preserve">Quản lý dữ liệu của trang web </w:t>
      </w:r>
    </w:p>
    <w:p w14:paraId="7601B209">
      <w:pPr>
        <w:pStyle w:val="62"/>
        <w:numPr>
          <w:ilvl w:val="0"/>
          <w:numId w:val="52"/>
        </w:numPr>
        <w:spacing w:after="0" w:line="360" w:lineRule="auto"/>
        <w:rPr>
          <w:sz w:val="26"/>
          <w:szCs w:val="26"/>
        </w:rPr>
      </w:pPr>
      <w:r>
        <w:rPr>
          <w:sz w:val="26"/>
          <w:szCs w:val="26"/>
        </w:rPr>
        <w:t>Theo dõi doanh thu,lượng khách hàng,lượng sản phẩm nhập và bán,quản lý người dùng</w:t>
      </w:r>
    </w:p>
    <w:p w14:paraId="4B737038">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54" w:name="_Toc25982"/>
      <w:r>
        <w:rPr>
          <w:rFonts w:ascii="Times New Roman" w:hAnsi="Times New Roman" w:cs="Times New Roman"/>
          <w:color w:val="auto"/>
          <w:sz w:val="26"/>
          <w:szCs w:val="26"/>
        </w:rPr>
        <w:t>4.2.4.Tài khoản người dùng(index.php)</w:t>
      </w:r>
      <w:bookmarkEnd w:id="554"/>
    </w:p>
    <w:p w14:paraId="64A76B61">
      <w:pPr>
        <w:spacing w:after="0" w:line="360" w:lineRule="auto"/>
        <w:ind w:left="567" w:hanging="1548" w:hangingChars="553"/>
      </w:pPr>
      <w:r>
        <w:drawing>
          <wp:inline distT="0" distB="0" distL="0" distR="0">
            <wp:extent cx="5943600" cy="1207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943600" cy="1207135"/>
                    </a:xfrm>
                    <a:prstGeom prst="rect">
                      <a:avLst/>
                    </a:prstGeom>
                  </pic:spPr>
                </pic:pic>
              </a:graphicData>
            </a:graphic>
          </wp:inline>
        </w:drawing>
      </w:r>
    </w:p>
    <w:p w14:paraId="56D5025D">
      <w:pPr>
        <w:spacing w:after="0" w:line="360" w:lineRule="auto"/>
        <w:ind w:left="567" w:hanging="1548" w:hangingChars="553"/>
      </w:pPr>
      <w:r>
        <w:drawing>
          <wp:inline distT="0" distB="0" distL="0" distR="0">
            <wp:extent cx="5943600" cy="2919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943600" cy="2919730"/>
                    </a:xfrm>
                    <a:prstGeom prst="rect">
                      <a:avLst/>
                    </a:prstGeom>
                  </pic:spPr>
                </pic:pic>
              </a:graphicData>
            </a:graphic>
          </wp:inline>
        </w:drawing>
      </w:r>
    </w:p>
    <w:p w14:paraId="0EE85F30">
      <w:pPr>
        <w:spacing w:after="0" w:line="360" w:lineRule="auto"/>
        <w:ind w:left="614" w:hanging="1437" w:hangingChars="553"/>
        <w:rPr>
          <w:sz w:val="26"/>
          <w:szCs w:val="26"/>
        </w:rPr>
      </w:pPr>
      <w:r>
        <w:rPr>
          <w:sz w:val="26"/>
          <w:szCs w:val="26"/>
        </w:rPr>
        <w:t>Chức năng:</w:t>
      </w:r>
    </w:p>
    <w:p w14:paraId="04519AB6">
      <w:pPr>
        <w:pStyle w:val="62"/>
        <w:numPr>
          <w:ilvl w:val="0"/>
          <w:numId w:val="53"/>
        </w:numPr>
        <w:spacing w:after="0" w:line="360" w:lineRule="auto"/>
        <w:rPr>
          <w:sz w:val="26"/>
          <w:szCs w:val="26"/>
        </w:rPr>
      </w:pPr>
      <w:r>
        <w:rPr>
          <w:sz w:val="26"/>
          <w:szCs w:val="26"/>
        </w:rPr>
        <w:t>Quản lý thông tin tài khoản.</w:t>
      </w:r>
    </w:p>
    <w:p w14:paraId="74777377">
      <w:pPr>
        <w:pStyle w:val="62"/>
        <w:numPr>
          <w:ilvl w:val="0"/>
          <w:numId w:val="53"/>
        </w:numPr>
        <w:spacing w:after="0" w:line="360" w:lineRule="auto"/>
        <w:rPr>
          <w:sz w:val="26"/>
          <w:szCs w:val="26"/>
        </w:rPr>
      </w:pPr>
      <w:r>
        <w:rPr>
          <w:sz w:val="26"/>
          <w:szCs w:val="26"/>
        </w:rPr>
        <w:t>Thống kê giỏ hàng và đơn hàng.</w:t>
      </w:r>
    </w:p>
    <w:p w14:paraId="6AB3DBBC">
      <w:pPr>
        <w:pStyle w:val="62"/>
        <w:numPr>
          <w:ilvl w:val="0"/>
          <w:numId w:val="53"/>
        </w:numPr>
        <w:spacing w:after="0" w:line="360" w:lineRule="auto"/>
        <w:rPr>
          <w:sz w:val="26"/>
          <w:szCs w:val="26"/>
        </w:rPr>
      </w:pPr>
      <w:r>
        <w:rPr>
          <w:sz w:val="26"/>
          <w:szCs w:val="26"/>
        </w:rPr>
        <w:t>Xem đơn hàng gần đây.</w:t>
      </w:r>
    </w:p>
    <w:p w14:paraId="1A7A08B6">
      <w:pPr>
        <w:pStyle w:val="62"/>
        <w:numPr>
          <w:ilvl w:val="0"/>
          <w:numId w:val="53"/>
        </w:numPr>
        <w:spacing w:after="0" w:line="360" w:lineRule="auto"/>
        <w:rPr>
          <w:sz w:val="26"/>
          <w:szCs w:val="26"/>
        </w:rPr>
      </w:pPr>
      <w:r>
        <w:rPr>
          <w:sz w:val="26"/>
          <w:szCs w:val="26"/>
        </w:rPr>
        <w:t>Điều hướng đến các chức năng chính của hệ thống</w:t>
      </w:r>
    </w:p>
    <w:p w14:paraId="7E673BC8">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55" w:name="_Toc10631"/>
      <w:r>
        <w:rPr>
          <w:rFonts w:ascii="Times New Roman" w:hAnsi="Times New Roman" w:cs="Times New Roman"/>
          <w:color w:val="auto"/>
          <w:sz w:val="26"/>
          <w:szCs w:val="26"/>
        </w:rPr>
        <w:t>4.2.5.Sản phẩm bày bán(shop.php)</w:t>
      </w:r>
      <w:bookmarkEnd w:id="555"/>
    </w:p>
    <w:p w14:paraId="243589D7">
      <w:pPr>
        <w:spacing w:after="0" w:line="360" w:lineRule="auto"/>
        <w:ind w:left="567" w:hanging="1548" w:hangingChars="553"/>
      </w:pPr>
      <w:r>
        <w:drawing>
          <wp:inline distT="0" distB="0" distL="0" distR="0">
            <wp:extent cx="5943600" cy="26225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943600" cy="2622550"/>
                    </a:xfrm>
                    <a:prstGeom prst="rect">
                      <a:avLst/>
                    </a:prstGeom>
                  </pic:spPr>
                </pic:pic>
              </a:graphicData>
            </a:graphic>
          </wp:inline>
        </w:drawing>
      </w:r>
    </w:p>
    <w:p w14:paraId="7568931E">
      <w:pPr>
        <w:spacing w:after="0" w:line="360" w:lineRule="auto"/>
        <w:ind w:left="567" w:hanging="1548" w:hangingChars="553"/>
      </w:pPr>
      <w:r>
        <w:t>Chức năng:</w:t>
      </w:r>
    </w:p>
    <w:p w14:paraId="4BC71214">
      <w:pPr>
        <w:pStyle w:val="62"/>
        <w:numPr>
          <w:ilvl w:val="1"/>
          <w:numId w:val="54"/>
        </w:numPr>
        <w:spacing w:after="0" w:line="360" w:lineRule="auto"/>
        <w:rPr>
          <w:rFonts w:cs="Times New Roman"/>
          <w:sz w:val="26"/>
          <w:szCs w:val="26"/>
        </w:rPr>
      </w:pPr>
      <w:r>
        <w:rPr>
          <w:rFonts w:cs="Times New Roman"/>
          <w:sz w:val="26"/>
          <w:szCs w:val="26"/>
        </w:rPr>
        <w:t xml:space="preserve">Hiển thị danh sách sản phẩm từ cơ sở dữ liệu. </w:t>
      </w:r>
    </w:p>
    <w:p w14:paraId="2EED7AE8">
      <w:pPr>
        <w:pStyle w:val="62"/>
        <w:numPr>
          <w:ilvl w:val="1"/>
          <w:numId w:val="54"/>
        </w:numPr>
        <w:spacing w:after="0" w:line="360" w:lineRule="auto"/>
        <w:rPr>
          <w:rFonts w:cs="Times New Roman"/>
          <w:sz w:val="26"/>
          <w:szCs w:val="26"/>
        </w:rPr>
      </w:pPr>
      <w:r>
        <w:rPr>
          <w:rFonts w:cs="Times New Roman"/>
          <w:sz w:val="26"/>
          <w:szCs w:val="26"/>
        </w:rPr>
        <w:t xml:space="preserve">Hiển thị hình ảnh, tên và giá sản phẩm. </w:t>
      </w:r>
    </w:p>
    <w:p w14:paraId="1D64CAA3">
      <w:pPr>
        <w:pStyle w:val="62"/>
        <w:numPr>
          <w:ilvl w:val="1"/>
          <w:numId w:val="54"/>
        </w:numPr>
        <w:spacing w:after="0" w:line="360" w:lineRule="auto"/>
        <w:rPr>
          <w:rFonts w:cs="Times New Roman"/>
          <w:sz w:val="26"/>
          <w:szCs w:val="26"/>
        </w:rPr>
      </w:pPr>
      <w:r>
        <w:rPr>
          <w:rFonts w:cs="Times New Roman"/>
          <w:sz w:val="26"/>
          <w:szCs w:val="26"/>
        </w:rPr>
        <w:t xml:space="preserve">Cho phép thêm sản phẩm vào giỏ hàng. </w:t>
      </w:r>
    </w:p>
    <w:p w14:paraId="2BD66291">
      <w:pPr>
        <w:pStyle w:val="62"/>
        <w:numPr>
          <w:ilvl w:val="1"/>
          <w:numId w:val="54"/>
        </w:numPr>
        <w:spacing w:after="0" w:line="360" w:lineRule="auto"/>
        <w:rPr>
          <w:rFonts w:cs="Times New Roman"/>
          <w:sz w:val="26"/>
          <w:szCs w:val="26"/>
        </w:rPr>
      </w:pPr>
      <w:r>
        <w:rPr>
          <w:rFonts w:cs="Times New Roman"/>
          <w:sz w:val="26"/>
          <w:szCs w:val="26"/>
        </w:rPr>
        <w:t xml:space="preserve">Cho phép mua ngay sản phẩm. </w:t>
      </w:r>
    </w:p>
    <w:p w14:paraId="27B80759">
      <w:pPr>
        <w:pStyle w:val="62"/>
        <w:numPr>
          <w:ilvl w:val="1"/>
          <w:numId w:val="54"/>
        </w:numPr>
        <w:spacing w:after="0" w:line="360" w:lineRule="auto"/>
        <w:rPr>
          <w:rFonts w:cs="Times New Roman"/>
          <w:sz w:val="26"/>
          <w:szCs w:val="26"/>
        </w:rPr>
      </w:pPr>
      <w:r>
        <w:rPr>
          <w:rFonts w:cs="Times New Roman"/>
          <w:sz w:val="26"/>
          <w:szCs w:val="26"/>
        </w:rPr>
        <w:t xml:space="preserve">Hiển thị số lượng sản phẩm trong giỏ hàng. </w:t>
      </w:r>
    </w:p>
    <w:p w14:paraId="6B5F4722">
      <w:pPr>
        <w:pStyle w:val="62"/>
        <w:numPr>
          <w:ilvl w:val="1"/>
          <w:numId w:val="54"/>
        </w:numPr>
        <w:spacing w:after="0" w:line="360" w:lineRule="auto"/>
        <w:rPr>
          <w:rFonts w:cs="Times New Roman"/>
          <w:sz w:val="26"/>
          <w:szCs w:val="26"/>
        </w:rPr>
      </w:pPr>
      <w:r>
        <w:rPr>
          <w:rFonts w:cs="Times New Roman"/>
          <w:sz w:val="26"/>
          <w:szCs w:val="26"/>
        </w:rPr>
        <w:t>Điều hướng về trang chủ và giỏ hàng.</w:t>
      </w:r>
    </w:p>
    <w:p w14:paraId="303E2132">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56" w:name="_Toc29230"/>
      <w:r>
        <w:rPr>
          <w:rFonts w:ascii="Times New Roman" w:hAnsi="Times New Roman" w:cs="Times New Roman"/>
          <w:color w:val="auto"/>
          <w:sz w:val="26"/>
          <w:szCs w:val="26"/>
        </w:rPr>
        <w:t>4.2.6.Giỏ hàng(cart.php)</w:t>
      </w:r>
      <w:bookmarkEnd w:id="556"/>
    </w:p>
    <w:p w14:paraId="0EAA3AF4">
      <w:pPr>
        <w:spacing w:after="0" w:line="360" w:lineRule="auto"/>
        <w:ind w:left="567" w:hanging="1548" w:hangingChars="553"/>
      </w:pPr>
      <w:r>
        <w:drawing>
          <wp:inline distT="0" distB="0" distL="0" distR="0">
            <wp:extent cx="5943600" cy="2137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943600" cy="2137410"/>
                    </a:xfrm>
                    <a:prstGeom prst="rect">
                      <a:avLst/>
                    </a:prstGeom>
                  </pic:spPr>
                </pic:pic>
              </a:graphicData>
            </a:graphic>
          </wp:inline>
        </w:drawing>
      </w:r>
    </w:p>
    <w:p w14:paraId="142C26F7">
      <w:pPr>
        <w:spacing w:after="0" w:line="360" w:lineRule="auto"/>
        <w:ind w:left="614" w:hanging="1437" w:hangingChars="553"/>
        <w:rPr>
          <w:sz w:val="26"/>
          <w:szCs w:val="26"/>
        </w:rPr>
      </w:pPr>
      <w:r>
        <w:rPr>
          <w:sz w:val="26"/>
          <w:szCs w:val="26"/>
        </w:rPr>
        <w:t>Chức năng:</w:t>
      </w:r>
    </w:p>
    <w:p w14:paraId="01693622">
      <w:pPr>
        <w:pStyle w:val="62"/>
        <w:numPr>
          <w:ilvl w:val="1"/>
          <w:numId w:val="55"/>
        </w:numPr>
        <w:spacing w:after="0" w:line="360" w:lineRule="auto"/>
        <w:rPr>
          <w:rFonts w:cs="Times New Roman"/>
          <w:sz w:val="26"/>
          <w:szCs w:val="26"/>
        </w:rPr>
      </w:pPr>
      <w:r>
        <w:rPr>
          <w:rFonts w:cs="Times New Roman"/>
          <w:sz w:val="26"/>
          <w:szCs w:val="26"/>
        </w:rPr>
        <w:t xml:space="preserve">Hiển thị các sản phẩm đã thêm vào giỏ hàng. </w:t>
      </w:r>
    </w:p>
    <w:p w14:paraId="76E48D4A">
      <w:pPr>
        <w:pStyle w:val="62"/>
        <w:numPr>
          <w:ilvl w:val="1"/>
          <w:numId w:val="55"/>
        </w:numPr>
        <w:spacing w:after="0" w:line="360" w:lineRule="auto"/>
        <w:rPr>
          <w:rFonts w:cs="Times New Roman"/>
          <w:sz w:val="26"/>
          <w:szCs w:val="26"/>
        </w:rPr>
      </w:pPr>
      <w:r>
        <w:rPr>
          <w:rFonts w:cs="Times New Roman"/>
          <w:sz w:val="26"/>
          <w:szCs w:val="26"/>
        </w:rPr>
        <w:t xml:space="preserve">Tăng hoặc giảm số lượng sản phẩm. </w:t>
      </w:r>
    </w:p>
    <w:p w14:paraId="337B96F6">
      <w:pPr>
        <w:pStyle w:val="62"/>
        <w:numPr>
          <w:ilvl w:val="1"/>
          <w:numId w:val="55"/>
        </w:numPr>
        <w:spacing w:after="0" w:line="360" w:lineRule="auto"/>
        <w:rPr>
          <w:rFonts w:cs="Times New Roman"/>
          <w:sz w:val="26"/>
          <w:szCs w:val="26"/>
        </w:rPr>
      </w:pPr>
      <w:r>
        <w:rPr>
          <w:rFonts w:cs="Times New Roman"/>
          <w:sz w:val="26"/>
          <w:szCs w:val="26"/>
        </w:rPr>
        <w:t xml:space="preserve">Xóa sản phẩm khỏi giỏ hàng. </w:t>
      </w:r>
    </w:p>
    <w:p w14:paraId="2EB3222D">
      <w:pPr>
        <w:pStyle w:val="62"/>
        <w:numPr>
          <w:ilvl w:val="1"/>
          <w:numId w:val="55"/>
        </w:numPr>
        <w:spacing w:after="0" w:line="360" w:lineRule="auto"/>
        <w:rPr>
          <w:rFonts w:cs="Times New Roman"/>
          <w:sz w:val="26"/>
          <w:szCs w:val="26"/>
        </w:rPr>
      </w:pPr>
      <w:r>
        <w:rPr>
          <w:rFonts w:cs="Times New Roman"/>
          <w:sz w:val="26"/>
          <w:szCs w:val="26"/>
        </w:rPr>
        <w:t xml:space="preserve">Tính tổng tiền đơn hàng. </w:t>
      </w:r>
    </w:p>
    <w:p w14:paraId="12509C41">
      <w:pPr>
        <w:pStyle w:val="62"/>
        <w:numPr>
          <w:ilvl w:val="1"/>
          <w:numId w:val="55"/>
        </w:numPr>
        <w:spacing w:after="0" w:line="360" w:lineRule="auto"/>
        <w:rPr>
          <w:rFonts w:cs="Times New Roman"/>
          <w:sz w:val="26"/>
          <w:szCs w:val="26"/>
        </w:rPr>
      </w:pPr>
      <w:r>
        <w:rPr>
          <w:rFonts w:cs="Times New Roman"/>
          <w:sz w:val="26"/>
          <w:szCs w:val="26"/>
        </w:rPr>
        <w:t xml:space="preserve">Hiển thị số lượng sản phẩm trong giỏ. </w:t>
      </w:r>
    </w:p>
    <w:p w14:paraId="100C6D73">
      <w:pPr>
        <w:pStyle w:val="62"/>
        <w:numPr>
          <w:ilvl w:val="1"/>
          <w:numId w:val="55"/>
        </w:numPr>
        <w:spacing w:after="0" w:line="360" w:lineRule="auto"/>
        <w:rPr>
          <w:rFonts w:cs="Times New Roman"/>
          <w:sz w:val="26"/>
          <w:szCs w:val="26"/>
        </w:rPr>
      </w:pPr>
      <w:r>
        <w:rPr>
          <w:rFonts w:cs="Times New Roman"/>
          <w:sz w:val="26"/>
          <w:szCs w:val="26"/>
        </w:rPr>
        <w:t xml:space="preserve">Chuyển đến trang thanh toán. </w:t>
      </w:r>
    </w:p>
    <w:p w14:paraId="3761F2F5">
      <w:pPr>
        <w:pStyle w:val="62"/>
        <w:numPr>
          <w:ilvl w:val="1"/>
          <w:numId w:val="55"/>
        </w:numPr>
        <w:spacing w:after="0" w:line="360" w:lineRule="auto"/>
        <w:rPr>
          <w:sz w:val="26"/>
          <w:szCs w:val="26"/>
        </w:rPr>
      </w:pPr>
      <w:r>
        <w:rPr>
          <w:rFonts w:cs="Times New Roman"/>
          <w:sz w:val="26"/>
          <w:szCs w:val="26"/>
        </w:rPr>
        <w:t>Cho phép tiếp tục mua sắm.</w:t>
      </w:r>
    </w:p>
    <w:p w14:paraId="0090A83C">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57" w:name="_Toc19744"/>
      <w:r>
        <w:rPr>
          <w:rFonts w:ascii="Times New Roman" w:hAnsi="Times New Roman" w:cs="Times New Roman"/>
          <w:color w:val="auto"/>
          <w:sz w:val="26"/>
          <w:szCs w:val="26"/>
        </w:rPr>
        <w:t>4.2.7.Quản lý đơn hàng(order.php)</w:t>
      </w:r>
      <w:bookmarkEnd w:id="557"/>
    </w:p>
    <w:p w14:paraId="73EBDBB1">
      <w:pPr>
        <w:spacing w:after="0" w:line="360" w:lineRule="auto"/>
        <w:ind w:left="567" w:hanging="1548" w:hangingChars="553"/>
      </w:pPr>
      <w:r>
        <w:drawing>
          <wp:inline distT="0" distB="0" distL="0" distR="0">
            <wp:extent cx="5943600" cy="19989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943600" cy="1998980"/>
                    </a:xfrm>
                    <a:prstGeom prst="rect">
                      <a:avLst/>
                    </a:prstGeom>
                  </pic:spPr>
                </pic:pic>
              </a:graphicData>
            </a:graphic>
          </wp:inline>
        </w:drawing>
      </w:r>
      <w:r>
        <w:t xml:space="preserve"> </w:t>
      </w:r>
    </w:p>
    <w:p w14:paraId="775AD453">
      <w:pPr>
        <w:spacing w:after="0" w:line="360" w:lineRule="auto"/>
        <w:ind w:left="567" w:hanging="1548" w:hangingChars="553"/>
      </w:pPr>
      <w:r>
        <w:drawing>
          <wp:inline distT="0" distB="0" distL="0" distR="0">
            <wp:extent cx="5943600" cy="12528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943600" cy="1252855"/>
                    </a:xfrm>
                    <a:prstGeom prst="rect">
                      <a:avLst/>
                    </a:prstGeom>
                  </pic:spPr>
                </pic:pic>
              </a:graphicData>
            </a:graphic>
          </wp:inline>
        </w:drawing>
      </w:r>
      <w:r>
        <w:t xml:space="preserve"> </w:t>
      </w:r>
    </w:p>
    <w:p w14:paraId="26C61953">
      <w:pPr>
        <w:spacing w:after="0" w:line="360" w:lineRule="auto"/>
        <w:ind w:left="567" w:hanging="1548" w:hangingChars="553"/>
      </w:pPr>
      <w:r>
        <w:drawing>
          <wp:inline distT="0" distB="0" distL="0" distR="0">
            <wp:extent cx="5943600" cy="13900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943600" cy="1390015"/>
                    </a:xfrm>
                    <a:prstGeom prst="rect">
                      <a:avLst/>
                    </a:prstGeom>
                  </pic:spPr>
                </pic:pic>
              </a:graphicData>
            </a:graphic>
          </wp:inline>
        </w:drawing>
      </w:r>
    </w:p>
    <w:p w14:paraId="1AE74C5A">
      <w:pPr>
        <w:spacing w:after="0" w:line="360" w:lineRule="auto"/>
        <w:ind w:left="614" w:hanging="1437" w:hangingChars="553"/>
        <w:rPr>
          <w:sz w:val="26"/>
          <w:szCs w:val="26"/>
        </w:rPr>
      </w:pPr>
      <w:r>
        <w:rPr>
          <w:sz w:val="26"/>
          <w:szCs w:val="26"/>
        </w:rPr>
        <w:t>Chức năng:</w:t>
      </w:r>
    </w:p>
    <w:p w14:paraId="4E5CB149">
      <w:pPr>
        <w:pStyle w:val="62"/>
        <w:numPr>
          <w:ilvl w:val="0"/>
          <w:numId w:val="56"/>
        </w:numPr>
        <w:spacing w:after="0" w:line="360" w:lineRule="auto"/>
        <w:rPr>
          <w:rFonts w:cs="Times New Roman"/>
          <w:sz w:val="26"/>
          <w:szCs w:val="26"/>
        </w:rPr>
      </w:pPr>
      <w:r>
        <w:rPr>
          <w:rFonts w:cs="Times New Roman"/>
          <w:sz w:val="26"/>
          <w:szCs w:val="26"/>
        </w:rPr>
        <w:t xml:space="preserve">Quản lý đơn hàng của hệ thống. </w:t>
      </w:r>
    </w:p>
    <w:p w14:paraId="0C4F84E7">
      <w:pPr>
        <w:pStyle w:val="62"/>
        <w:numPr>
          <w:ilvl w:val="0"/>
          <w:numId w:val="56"/>
        </w:numPr>
        <w:spacing w:after="0" w:line="360" w:lineRule="auto"/>
        <w:rPr>
          <w:rFonts w:cs="Times New Roman"/>
          <w:sz w:val="26"/>
          <w:szCs w:val="26"/>
        </w:rPr>
      </w:pPr>
      <w:r>
        <w:rPr>
          <w:rFonts w:cs="Times New Roman"/>
          <w:sz w:val="26"/>
          <w:szCs w:val="26"/>
        </w:rPr>
        <w:t xml:space="preserve">Hiển thị danh sách đơn bán và đơn nhập. </w:t>
      </w:r>
    </w:p>
    <w:p w14:paraId="6878222F">
      <w:pPr>
        <w:pStyle w:val="62"/>
        <w:numPr>
          <w:ilvl w:val="0"/>
          <w:numId w:val="56"/>
        </w:numPr>
        <w:spacing w:after="0" w:line="360" w:lineRule="auto"/>
        <w:rPr>
          <w:rFonts w:cs="Times New Roman"/>
          <w:sz w:val="26"/>
          <w:szCs w:val="26"/>
        </w:rPr>
      </w:pPr>
      <w:r>
        <w:rPr>
          <w:rFonts w:cs="Times New Roman"/>
          <w:sz w:val="26"/>
          <w:szCs w:val="26"/>
        </w:rPr>
        <w:t xml:space="preserve">Tạo đơn bán mới. </w:t>
      </w:r>
    </w:p>
    <w:p w14:paraId="1E2A5DDF">
      <w:pPr>
        <w:pStyle w:val="62"/>
        <w:numPr>
          <w:ilvl w:val="0"/>
          <w:numId w:val="56"/>
        </w:numPr>
        <w:spacing w:after="0" w:line="360" w:lineRule="auto"/>
        <w:rPr>
          <w:rFonts w:cs="Times New Roman"/>
          <w:sz w:val="26"/>
          <w:szCs w:val="26"/>
        </w:rPr>
      </w:pPr>
      <w:r>
        <w:rPr>
          <w:rFonts w:cs="Times New Roman"/>
          <w:sz w:val="26"/>
          <w:szCs w:val="26"/>
        </w:rPr>
        <w:t xml:space="preserve">Tạo đơn nhập kho mới. </w:t>
      </w:r>
    </w:p>
    <w:p w14:paraId="2DAC439C">
      <w:pPr>
        <w:pStyle w:val="62"/>
        <w:numPr>
          <w:ilvl w:val="0"/>
          <w:numId w:val="56"/>
        </w:numPr>
        <w:spacing w:after="0" w:line="360" w:lineRule="auto"/>
        <w:rPr>
          <w:rFonts w:cs="Times New Roman"/>
          <w:sz w:val="26"/>
          <w:szCs w:val="26"/>
        </w:rPr>
      </w:pPr>
      <w:r>
        <w:rPr>
          <w:rFonts w:cs="Times New Roman"/>
          <w:sz w:val="26"/>
          <w:szCs w:val="26"/>
        </w:rPr>
        <w:t xml:space="preserve">Hiển thị thông tin khách hàng và sản phẩm trong đơn. </w:t>
      </w:r>
    </w:p>
    <w:p w14:paraId="637A3B66">
      <w:pPr>
        <w:pStyle w:val="62"/>
        <w:numPr>
          <w:ilvl w:val="0"/>
          <w:numId w:val="56"/>
        </w:numPr>
        <w:spacing w:after="0" w:line="360" w:lineRule="auto"/>
        <w:rPr>
          <w:rFonts w:cs="Times New Roman"/>
          <w:sz w:val="26"/>
          <w:szCs w:val="26"/>
        </w:rPr>
      </w:pPr>
      <w:r>
        <w:rPr>
          <w:rFonts w:cs="Times New Roman"/>
          <w:sz w:val="26"/>
          <w:szCs w:val="26"/>
        </w:rPr>
        <w:t xml:space="preserve">Hiển thị số lượng, tồn kho và tổng tiền đơn hàng. </w:t>
      </w:r>
    </w:p>
    <w:p w14:paraId="5082D36B">
      <w:pPr>
        <w:pStyle w:val="62"/>
        <w:numPr>
          <w:ilvl w:val="0"/>
          <w:numId w:val="56"/>
        </w:numPr>
        <w:spacing w:after="0" w:line="360" w:lineRule="auto"/>
        <w:rPr>
          <w:rFonts w:cs="Times New Roman"/>
          <w:sz w:val="26"/>
          <w:szCs w:val="26"/>
        </w:rPr>
      </w:pPr>
      <w:r>
        <w:rPr>
          <w:rFonts w:cs="Times New Roman"/>
          <w:sz w:val="26"/>
          <w:szCs w:val="26"/>
        </w:rPr>
        <w:t xml:space="preserve">Xóa đơn hàng. </w:t>
      </w:r>
    </w:p>
    <w:p w14:paraId="1DDA04A5">
      <w:pPr>
        <w:pStyle w:val="62"/>
        <w:numPr>
          <w:ilvl w:val="0"/>
          <w:numId w:val="56"/>
        </w:numPr>
        <w:spacing w:after="0" w:line="360" w:lineRule="auto"/>
        <w:rPr>
          <w:sz w:val="26"/>
          <w:szCs w:val="26"/>
        </w:rPr>
      </w:pPr>
      <w:r>
        <w:rPr>
          <w:rFonts w:cs="Times New Roman"/>
          <w:sz w:val="26"/>
          <w:szCs w:val="26"/>
        </w:rPr>
        <w:t>Chuyển đổi giữa tab Đơn bán và Đơn nhập.</w:t>
      </w:r>
    </w:p>
    <w:p w14:paraId="2C1F3C83">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58" w:name="_Toc1030"/>
      <w:r>
        <w:rPr>
          <w:rFonts w:ascii="Times New Roman" w:hAnsi="Times New Roman" w:cs="Times New Roman"/>
          <w:color w:val="auto"/>
          <w:sz w:val="26"/>
          <w:szCs w:val="26"/>
        </w:rPr>
        <w:t>4.2.8.Shop của người bán(seller_shop.php)</w:t>
      </w:r>
      <w:bookmarkEnd w:id="558"/>
    </w:p>
    <w:p w14:paraId="7CA5586F">
      <w:pPr>
        <w:spacing w:after="0" w:line="360" w:lineRule="auto"/>
        <w:ind w:left="567" w:hanging="1548" w:hangingChars="553"/>
        <w:jc w:val="left"/>
      </w:pPr>
      <w:r>
        <w:drawing>
          <wp:inline distT="0" distB="0" distL="0" distR="0">
            <wp:extent cx="5943600" cy="26225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943600" cy="2622550"/>
                    </a:xfrm>
                    <a:prstGeom prst="rect">
                      <a:avLst/>
                    </a:prstGeom>
                  </pic:spPr>
                </pic:pic>
              </a:graphicData>
            </a:graphic>
          </wp:inline>
        </w:drawing>
      </w:r>
      <w:r>
        <w:t xml:space="preserve"> </w:t>
      </w:r>
    </w:p>
    <w:p w14:paraId="08EB292C">
      <w:pPr>
        <w:spacing w:after="0" w:line="360" w:lineRule="auto"/>
        <w:ind w:left="567" w:hanging="1548" w:hangingChars="553"/>
        <w:jc w:val="left"/>
      </w:pPr>
      <w:r>
        <w:drawing>
          <wp:inline distT="0" distB="0" distL="0" distR="0">
            <wp:extent cx="5943600" cy="32143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943600" cy="3214370"/>
                    </a:xfrm>
                    <a:prstGeom prst="rect">
                      <a:avLst/>
                    </a:prstGeom>
                  </pic:spPr>
                </pic:pic>
              </a:graphicData>
            </a:graphic>
          </wp:inline>
        </w:drawing>
      </w:r>
    </w:p>
    <w:p w14:paraId="3A5C691A">
      <w:pPr>
        <w:spacing w:after="0" w:line="360" w:lineRule="auto"/>
        <w:ind w:left="614" w:hanging="1437" w:hangingChars="553"/>
        <w:rPr>
          <w:sz w:val="26"/>
          <w:szCs w:val="26"/>
        </w:rPr>
      </w:pPr>
      <w:r>
        <w:rPr>
          <w:sz w:val="26"/>
          <w:szCs w:val="26"/>
        </w:rPr>
        <w:t>Chức năng:</w:t>
      </w:r>
    </w:p>
    <w:p w14:paraId="318FC94F">
      <w:pPr>
        <w:pStyle w:val="62"/>
        <w:numPr>
          <w:ilvl w:val="0"/>
          <w:numId w:val="57"/>
        </w:numPr>
        <w:spacing w:after="0" w:line="360" w:lineRule="auto"/>
        <w:rPr>
          <w:rFonts w:cs="Times New Roman"/>
          <w:sz w:val="26"/>
          <w:szCs w:val="26"/>
        </w:rPr>
      </w:pPr>
      <w:r>
        <w:rPr>
          <w:rFonts w:cs="Times New Roman"/>
          <w:sz w:val="26"/>
          <w:szCs w:val="26"/>
        </w:rPr>
        <w:t xml:space="preserve">Thêm sản phẩm mới vào hệ thống. </w:t>
      </w:r>
    </w:p>
    <w:p w14:paraId="7290B8EA">
      <w:pPr>
        <w:pStyle w:val="62"/>
        <w:numPr>
          <w:ilvl w:val="0"/>
          <w:numId w:val="57"/>
        </w:numPr>
        <w:spacing w:after="0" w:line="360" w:lineRule="auto"/>
        <w:rPr>
          <w:rFonts w:cs="Times New Roman"/>
          <w:sz w:val="26"/>
          <w:szCs w:val="26"/>
        </w:rPr>
      </w:pPr>
      <w:r>
        <w:rPr>
          <w:rFonts w:cs="Times New Roman"/>
          <w:sz w:val="26"/>
          <w:szCs w:val="26"/>
        </w:rPr>
        <w:t xml:space="preserve">Tải ảnh sản phẩm lên. </w:t>
      </w:r>
    </w:p>
    <w:p w14:paraId="6F676C1A">
      <w:pPr>
        <w:pStyle w:val="62"/>
        <w:numPr>
          <w:ilvl w:val="0"/>
          <w:numId w:val="57"/>
        </w:numPr>
        <w:spacing w:after="0" w:line="360" w:lineRule="auto"/>
        <w:rPr>
          <w:rFonts w:cs="Times New Roman"/>
          <w:sz w:val="26"/>
          <w:szCs w:val="26"/>
        </w:rPr>
      </w:pPr>
      <w:r>
        <w:rPr>
          <w:rFonts w:cs="Times New Roman"/>
          <w:sz w:val="26"/>
          <w:szCs w:val="26"/>
        </w:rPr>
        <w:t xml:space="preserve">Nhập giá bán và số lượng tồn kho. </w:t>
      </w:r>
    </w:p>
    <w:p w14:paraId="68B304A7">
      <w:pPr>
        <w:pStyle w:val="62"/>
        <w:numPr>
          <w:ilvl w:val="0"/>
          <w:numId w:val="57"/>
        </w:numPr>
        <w:spacing w:after="0" w:line="360" w:lineRule="auto"/>
        <w:rPr>
          <w:rFonts w:cs="Times New Roman"/>
          <w:sz w:val="26"/>
          <w:szCs w:val="26"/>
        </w:rPr>
      </w:pPr>
      <w:r>
        <w:rPr>
          <w:rFonts w:cs="Times New Roman"/>
          <w:sz w:val="26"/>
          <w:szCs w:val="26"/>
        </w:rPr>
        <w:t xml:space="preserve">Hiển thị danh sách sản phẩm. </w:t>
      </w:r>
    </w:p>
    <w:p w14:paraId="4104EB6A">
      <w:pPr>
        <w:pStyle w:val="62"/>
        <w:numPr>
          <w:ilvl w:val="0"/>
          <w:numId w:val="57"/>
        </w:numPr>
        <w:spacing w:after="0" w:line="360" w:lineRule="auto"/>
        <w:rPr>
          <w:rFonts w:cs="Times New Roman"/>
          <w:sz w:val="26"/>
          <w:szCs w:val="26"/>
        </w:rPr>
      </w:pPr>
      <w:r>
        <w:rPr>
          <w:rFonts w:cs="Times New Roman"/>
          <w:sz w:val="26"/>
          <w:szCs w:val="26"/>
        </w:rPr>
        <w:t xml:space="preserve">Hiển thị thông tin giá và tồn kho. </w:t>
      </w:r>
    </w:p>
    <w:p w14:paraId="3E7EDDCA">
      <w:pPr>
        <w:pStyle w:val="62"/>
        <w:numPr>
          <w:ilvl w:val="0"/>
          <w:numId w:val="57"/>
        </w:numPr>
        <w:spacing w:after="0" w:line="360" w:lineRule="auto"/>
        <w:rPr>
          <w:rFonts w:cs="Times New Roman"/>
          <w:sz w:val="26"/>
          <w:szCs w:val="26"/>
        </w:rPr>
      </w:pPr>
      <w:r>
        <w:rPr>
          <w:rFonts w:cs="Times New Roman"/>
          <w:sz w:val="26"/>
          <w:szCs w:val="26"/>
        </w:rPr>
        <w:t xml:space="preserve">Xóa sản phẩm khỏi hệ thống. </w:t>
      </w:r>
    </w:p>
    <w:p w14:paraId="181BF871">
      <w:pPr>
        <w:pStyle w:val="62"/>
        <w:numPr>
          <w:ilvl w:val="0"/>
          <w:numId w:val="57"/>
        </w:numPr>
        <w:spacing w:after="0" w:line="360" w:lineRule="auto"/>
        <w:rPr>
          <w:sz w:val="26"/>
          <w:szCs w:val="26"/>
        </w:rPr>
      </w:pPr>
      <w:r>
        <w:rPr>
          <w:rFonts w:cs="Times New Roman"/>
          <w:sz w:val="26"/>
          <w:szCs w:val="26"/>
        </w:rPr>
        <w:t>Quản lý kho sản phẩm.</w:t>
      </w:r>
    </w:p>
    <w:p w14:paraId="0B5556FB">
      <w:pPr>
        <w:pStyle w:val="4"/>
        <w:keepNext w:val="0"/>
        <w:keepLines w:val="0"/>
        <w:tabs>
          <w:tab w:val="left" w:pos="0"/>
        </w:tabs>
        <w:spacing w:before="0" w:line="360" w:lineRule="auto"/>
        <w:ind w:left="0" w:leftChars="0" w:hanging="3" w:firstLineChars="0"/>
        <w:jc w:val="left"/>
      </w:pPr>
      <w:bookmarkStart w:id="559" w:name="_Toc5331"/>
      <w:r>
        <w:rPr>
          <w:rFonts w:ascii="Times New Roman" w:hAnsi="Times New Roman" w:cs="Times New Roman"/>
          <w:color w:val="auto"/>
          <w:sz w:val="26"/>
          <w:szCs w:val="26"/>
        </w:rPr>
        <w:t>4.2.9.Top sản phẩm bán chạy(top_products.php)</w:t>
      </w:r>
      <w:r>
        <w:rPr>
          <w:color w:val="auto"/>
        </w:rPr>
        <w:t xml:space="preserve"> </w:t>
      </w:r>
      <w:r>
        <w:drawing>
          <wp:inline distT="0" distB="0" distL="0" distR="0">
            <wp:extent cx="5943600" cy="2841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841625"/>
                    </a:xfrm>
                    <a:prstGeom prst="rect">
                      <a:avLst/>
                    </a:prstGeom>
                  </pic:spPr>
                </pic:pic>
              </a:graphicData>
            </a:graphic>
          </wp:inline>
        </w:drawing>
      </w:r>
      <w:bookmarkEnd w:id="559"/>
    </w:p>
    <w:p w14:paraId="2C125EDA">
      <w:pPr>
        <w:spacing w:after="0" w:line="360" w:lineRule="auto"/>
        <w:ind w:left="614" w:hanging="1437" w:hangingChars="553"/>
        <w:rPr>
          <w:rFonts w:cs="Times New Roman"/>
          <w:sz w:val="26"/>
          <w:szCs w:val="26"/>
        </w:rPr>
      </w:pPr>
      <w:r>
        <w:rPr>
          <w:rFonts w:cs="Times New Roman"/>
          <w:sz w:val="26"/>
          <w:szCs w:val="26"/>
        </w:rPr>
        <w:t>Chức năng:</w:t>
      </w:r>
    </w:p>
    <w:p w14:paraId="4E8FB724">
      <w:pPr>
        <w:pStyle w:val="62"/>
        <w:numPr>
          <w:ilvl w:val="1"/>
          <w:numId w:val="58"/>
        </w:numPr>
        <w:spacing w:after="0" w:line="360" w:lineRule="auto"/>
        <w:rPr>
          <w:rFonts w:cs="Times New Roman"/>
          <w:sz w:val="26"/>
          <w:szCs w:val="26"/>
        </w:rPr>
      </w:pPr>
      <w:r>
        <w:rPr>
          <w:rFonts w:cs="Times New Roman"/>
          <w:sz w:val="26"/>
          <w:szCs w:val="26"/>
        </w:rPr>
        <w:t xml:space="preserve">Thống kê sản phẩm bán chạy nhất. </w:t>
      </w:r>
    </w:p>
    <w:p w14:paraId="1C028C51">
      <w:pPr>
        <w:pStyle w:val="62"/>
        <w:numPr>
          <w:ilvl w:val="1"/>
          <w:numId w:val="58"/>
        </w:numPr>
        <w:spacing w:after="0" w:line="360" w:lineRule="auto"/>
        <w:rPr>
          <w:rFonts w:cs="Times New Roman"/>
          <w:sz w:val="26"/>
          <w:szCs w:val="26"/>
        </w:rPr>
      </w:pPr>
      <w:r>
        <w:rPr>
          <w:rFonts w:cs="Times New Roman"/>
          <w:sz w:val="26"/>
          <w:szCs w:val="26"/>
        </w:rPr>
        <w:t xml:space="preserve">Tính tổng số lượng sản phẩm đã bán. </w:t>
      </w:r>
    </w:p>
    <w:p w14:paraId="2FA1ACED">
      <w:pPr>
        <w:pStyle w:val="62"/>
        <w:numPr>
          <w:ilvl w:val="1"/>
          <w:numId w:val="58"/>
        </w:numPr>
        <w:spacing w:after="0" w:line="360" w:lineRule="auto"/>
        <w:rPr>
          <w:rFonts w:cs="Times New Roman"/>
          <w:sz w:val="26"/>
          <w:szCs w:val="26"/>
        </w:rPr>
      </w:pPr>
      <w:r>
        <w:rPr>
          <w:rFonts w:cs="Times New Roman"/>
          <w:sz w:val="26"/>
          <w:szCs w:val="26"/>
        </w:rPr>
        <w:t xml:space="preserve">Sắp xếp sản phẩm theo số lượng bán giảm dần. </w:t>
      </w:r>
    </w:p>
    <w:p w14:paraId="16738D70">
      <w:pPr>
        <w:pStyle w:val="62"/>
        <w:numPr>
          <w:ilvl w:val="1"/>
          <w:numId w:val="58"/>
        </w:numPr>
        <w:spacing w:after="0" w:line="360" w:lineRule="auto"/>
        <w:rPr>
          <w:rFonts w:cs="Times New Roman"/>
          <w:sz w:val="26"/>
          <w:szCs w:val="26"/>
        </w:rPr>
      </w:pPr>
      <w:r>
        <w:rPr>
          <w:rFonts w:cs="Times New Roman"/>
          <w:sz w:val="26"/>
          <w:szCs w:val="26"/>
        </w:rPr>
        <w:t xml:space="preserve">Hiển thị bảng xếp hạng sản phẩm. </w:t>
      </w:r>
    </w:p>
    <w:p w14:paraId="7B99DF1F">
      <w:pPr>
        <w:pStyle w:val="62"/>
        <w:numPr>
          <w:ilvl w:val="1"/>
          <w:numId w:val="58"/>
        </w:numPr>
        <w:spacing w:after="0" w:line="360" w:lineRule="auto"/>
        <w:rPr>
          <w:rFonts w:cs="Times New Roman"/>
          <w:sz w:val="26"/>
          <w:szCs w:val="26"/>
        </w:rPr>
      </w:pPr>
      <w:r>
        <w:rPr>
          <w:rFonts w:cs="Times New Roman"/>
          <w:sz w:val="26"/>
          <w:szCs w:val="26"/>
        </w:rPr>
        <w:t xml:space="preserve">Hiển thị hình ảnh, giá bán và tồn kho sản phẩm. </w:t>
      </w:r>
    </w:p>
    <w:p w14:paraId="554FD60B">
      <w:pPr>
        <w:pStyle w:val="62"/>
        <w:numPr>
          <w:ilvl w:val="1"/>
          <w:numId w:val="58"/>
        </w:numPr>
        <w:spacing w:after="0" w:line="360" w:lineRule="auto"/>
        <w:rPr>
          <w:rFonts w:cs="Times New Roman"/>
          <w:sz w:val="26"/>
          <w:szCs w:val="26"/>
        </w:rPr>
      </w:pPr>
      <w:r>
        <w:rPr>
          <w:rFonts w:cs="Times New Roman"/>
          <w:sz w:val="26"/>
          <w:szCs w:val="26"/>
        </w:rPr>
        <w:t>Hỗ trợ quản trị viên theo dõi sản phẩm được khách hàng mua nhiều nhất.</w:t>
      </w:r>
    </w:p>
    <w:p w14:paraId="03607914">
      <w:pPr>
        <w:pStyle w:val="4"/>
        <w:keepNext w:val="0"/>
        <w:keepLines w:val="0"/>
        <w:spacing w:before="0" w:line="360" w:lineRule="auto"/>
        <w:ind w:left="625" w:hanging="1443" w:hangingChars="553"/>
        <w:rPr>
          <w:rFonts w:ascii="Times New Roman" w:hAnsi="Times New Roman" w:cs="Times New Roman"/>
          <w:color w:val="auto"/>
          <w:sz w:val="26"/>
          <w:szCs w:val="26"/>
        </w:rPr>
      </w:pPr>
      <w:bookmarkStart w:id="560" w:name="_Toc23522"/>
      <w:r>
        <w:rPr>
          <w:rFonts w:ascii="Times New Roman" w:hAnsi="Times New Roman" w:cs="Times New Roman"/>
          <w:color w:val="auto"/>
          <w:sz w:val="26"/>
          <w:szCs w:val="26"/>
        </w:rPr>
        <w:t>4.2.10.Quản lý tài khoản(users.php)</w:t>
      </w:r>
      <w:bookmarkEnd w:id="560"/>
    </w:p>
    <w:p w14:paraId="26A89D0C">
      <w:pPr>
        <w:spacing w:after="0" w:line="360" w:lineRule="auto"/>
        <w:ind w:left="567" w:hanging="1548" w:hangingChars="553"/>
      </w:pPr>
      <w:r>
        <w:drawing>
          <wp:inline distT="0" distB="0" distL="0" distR="0">
            <wp:extent cx="5943600" cy="29432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943225"/>
                    </a:xfrm>
                    <a:prstGeom prst="rect">
                      <a:avLst/>
                    </a:prstGeom>
                  </pic:spPr>
                </pic:pic>
              </a:graphicData>
            </a:graphic>
          </wp:inline>
        </w:drawing>
      </w:r>
    </w:p>
    <w:p w14:paraId="44D50CD0">
      <w:pPr>
        <w:spacing w:after="0" w:line="360" w:lineRule="auto"/>
        <w:ind w:left="614" w:hanging="1437" w:hangingChars="553"/>
        <w:rPr>
          <w:sz w:val="26"/>
          <w:szCs w:val="26"/>
        </w:rPr>
      </w:pPr>
      <w:r>
        <w:rPr>
          <w:sz w:val="26"/>
          <w:szCs w:val="26"/>
        </w:rPr>
        <w:t>Chức năng:</w:t>
      </w:r>
    </w:p>
    <w:p w14:paraId="5143B7D2">
      <w:pPr>
        <w:pStyle w:val="62"/>
        <w:numPr>
          <w:ilvl w:val="0"/>
          <w:numId w:val="59"/>
        </w:numPr>
        <w:spacing w:after="0" w:line="360" w:lineRule="auto"/>
        <w:rPr>
          <w:rFonts w:cs="Times New Roman"/>
          <w:sz w:val="26"/>
          <w:szCs w:val="26"/>
        </w:rPr>
      </w:pPr>
      <w:r>
        <w:rPr>
          <w:rFonts w:cs="Times New Roman"/>
          <w:sz w:val="26"/>
          <w:szCs w:val="26"/>
        </w:rPr>
        <w:t xml:space="preserve">Hiển thị danh sách tất cả tài khoản trong hệ thống. </w:t>
      </w:r>
    </w:p>
    <w:p w14:paraId="4AD3C9B8">
      <w:pPr>
        <w:pStyle w:val="62"/>
        <w:numPr>
          <w:ilvl w:val="0"/>
          <w:numId w:val="59"/>
        </w:numPr>
        <w:spacing w:after="0" w:line="360" w:lineRule="auto"/>
        <w:rPr>
          <w:rFonts w:cs="Times New Roman"/>
          <w:sz w:val="26"/>
          <w:szCs w:val="26"/>
        </w:rPr>
      </w:pPr>
      <w:r>
        <w:rPr>
          <w:rFonts w:cs="Times New Roman"/>
          <w:sz w:val="26"/>
          <w:szCs w:val="26"/>
        </w:rPr>
        <w:t xml:space="preserve">Thống kê tổng số tài khoản. </w:t>
      </w:r>
    </w:p>
    <w:p w14:paraId="12692143">
      <w:pPr>
        <w:pStyle w:val="62"/>
        <w:numPr>
          <w:ilvl w:val="0"/>
          <w:numId w:val="59"/>
        </w:numPr>
        <w:spacing w:after="0" w:line="360" w:lineRule="auto"/>
        <w:rPr>
          <w:rFonts w:cs="Times New Roman"/>
          <w:sz w:val="26"/>
          <w:szCs w:val="26"/>
        </w:rPr>
      </w:pPr>
      <w:r>
        <w:rPr>
          <w:rFonts w:cs="Times New Roman"/>
          <w:sz w:val="26"/>
          <w:szCs w:val="26"/>
        </w:rPr>
        <w:t xml:space="preserve">Thống kê số lượng Admin. </w:t>
      </w:r>
    </w:p>
    <w:p w14:paraId="74BF9A9C">
      <w:pPr>
        <w:pStyle w:val="62"/>
        <w:numPr>
          <w:ilvl w:val="0"/>
          <w:numId w:val="59"/>
        </w:numPr>
        <w:spacing w:after="0" w:line="360" w:lineRule="auto"/>
        <w:rPr>
          <w:rFonts w:cs="Times New Roman"/>
          <w:sz w:val="26"/>
          <w:szCs w:val="26"/>
        </w:rPr>
      </w:pPr>
      <w:r>
        <w:rPr>
          <w:rFonts w:cs="Times New Roman"/>
          <w:sz w:val="26"/>
          <w:szCs w:val="26"/>
        </w:rPr>
        <w:t xml:space="preserve">Thống kê số lượng User. </w:t>
      </w:r>
    </w:p>
    <w:p w14:paraId="51698C6F">
      <w:pPr>
        <w:pStyle w:val="62"/>
        <w:numPr>
          <w:ilvl w:val="0"/>
          <w:numId w:val="59"/>
        </w:numPr>
        <w:spacing w:after="0" w:line="360" w:lineRule="auto"/>
        <w:rPr>
          <w:rFonts w:cs="Times New Roman"/>
          <w:sz w:val="26"/>
          <w:szCs w:val="26"/>
        </w:rPr>
      </w:pPr>
      <w:r>
        <w:rPr>
          <w:rFonts w:cs="Times New Roman"/>
          <w:sz w:val="26"/>
          <w:szCs w:val="26"/>
        </w:rPr>
        <w:t xml:space="preserve">Tìm kiếm tài khoản theo tên đăng nhập. </w:t>
      </w:r>
    </w:p>
    <w:p w14:paraId="7A1CAE30">
      <w:pPr>
        <w:pStyle w:val="62"/>
        <w:numPr>
          <w:ilvl w:val="0"/>
          <w:numId w:val="59"/>
        </w:numPr>
        <w:spacing w:after="0" w:line="360" w:lineRule="auto"/>
        <w:rPr>
          <w:rFonts w:cs="Times New Roman"/>
          <w:sz w:val="26"/>
          <w:szCs w:val="26"/>
        </w:rPr>
      </w:pPr>
      <w:r>
        <w:rPr>
          <w:rFonts w:cs="Times New Roman"/>
          <w:sz w:val="26"/>
          <w:szCs w:val="26"/>
        </w:rPr>
        <w:t xml:space="preserve">Hiển thị thông tin tài khoản (ID, tên đăng nhập, vai trò, ngày tạo). </w:t>
      </w:r>
    </w:p>
    <w:p w14:paraId="56EE72E7">
      <w:pPr>
        <w:pStyle w:val="62"/>
        <w:numPr>
          <w:ilvl w:val="0"/>
          <w:numId w:val="59"/>
        </w:numPr>
        <w:spacing w:after="0" w:line="360" w:lineRule="auto"/>
        <w:rPr>
          <w:rFonts w:cs="Times New Roman"/>
          <w:sz w:val="26"/>
          <w:szCs w:val="26"/>
        </w:rPr>
      </w:pPr>
      <w:r>
        <w:rPr>
          <w:rFonts w:cs="Times New Roman"/>
          <w:sz w:val="26"/>
          <w:szCs w:val="26"/>
        </w:rPr>
        <w:t xml:space="preserve">Đổi quyền người dùng từ User sang Admin và ngược lại. </w:t>
      </w:r>
    </w:p>
    <w:p w14:paraId="32B86710">
      <w:pPr>
        <w:pStyle w:val="62"/>
        <w:numPr>
          <w:ilvl w:val="0"/>
          <w:numId w:val="59"/>
        </w:numPr>
        <w:spacing w:after="0" w:line="360" w:lineRule="auto"/>
        <w:rPr>
          <w:rFonts w:cs="Times New Roman"/>
          <w:sz w:val="26"/>
          <w:szCs w:val="26"/>
        </w:rPr>
      </w:pPr>
      <w:r>
        <w:rPr>
          <w:rFonts w:cs="Times New Roman"/>
          <w:sz w:val="26"/>
          <w:szCs w:val="26"/>
        </w:rPr>
        <w:t xml:space="preserve">Xóa tài khoản người dùng. </w:t>
      </w:r>
    </w:p>
    <w:p w14:paraId="0A08CAE8">
      <w:pPr>
        <w:pStyle w:val="62"/>
        <w:numPr>
          <w:ilvl w:val="0"/>
          <w:numId w:val="59"/>
        </w:numPr>
        <w:spacing w:after="0" w:line="360" w:lineRule="auto"/>
        <w:rPr>
          <w:rFonts w:cs="Times New Roman"/>
          <w:sz w:val="26"/>
          <w:szCs w:val="26"/>
        </w:rPr>
      </w:pPr>
      <w:r>
        <w:rPr>
          <w:rFonts w:cs="Times New Roman"/>
          <w:sz w:val="26"/>
          <w:szCs w:val="26"/>
        </w:rPr>
        <w:t>Hỗ trợ quản lý và phân quyền người dùng.</w:t>
      </w:r>
    </w:p>
    <w:p w14:paraId="486BEBC9">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561" w:name="_Toc3202"/>
      <w:r>
        <w:rPr>
          <w:rFonts w:ascii="Times New Roman" w:hAnsi="Times New Roman" w:cs="Times New Roman"/>
          <w:color w:val="auto"/>
          <w:sz w:val="40"/>
          <w:szCs w:val="40"/>
        </w:rPr>
        <w:t>4.3.Kết luận</w:t>
      </w:r>
      <w:bookmarkEnd w:id="561"/>
    </w:p>
    <w:p w14:paraId="2993F920">
      <w:pPr>
        <w:pStyle w:val="35"/>
        <w:spacing w:before="0" w:beforeAutospacing="0" w:after="0" w:afterAutospacing="0" w:line="360" w:lineRule="auto"/>
        <w:ind w:left="3" w:firstLine="394"/>
        <w:rPr>
          <w:sz w:val="26"/>
          <w:szCs w:val="26"/>
        </w:rPr>
      </w:pPr>
      <w:r>
        <w:rPr>
          <w:sz w:val="26"/>
          <w:szCs w:val="26"/>
        </w:rPr>
        <w:t>Qua quá trình xây dựng và thử nghiệm, hệ thống website bán hàng Gốm Shop đã hoạt động ổn định và đáp ứng được các yêu cầu đặt ra ban đầu. Hệ thống cho phép quản lý sản phẩm, quản lý tài khoản người dùng, quản lý đơn bán, đơn nhập, giỏ hàng và thống kê sản phẩm bán chạy một cách hiệu quả.</w:t>
      </w:r>
    </w:p>
    <w:p w14:paraId="34159596">
      <w:pPr>
        <w:pStyle w:val="35"/>
        <w:spacing w:before="0" w:beforeAutospacing="0" w:after="0" w:afterAutospacing="0" w:line="360" w:lineRule="auto"/>
        <w:ind w:left="3" w:firstLine="394"/>
        <w:rPr>
          <w:sz w:val="26"/>
          <w:szCs w:val="26"/>
        </w:rPr>
      </w:pPr>
      <w:r>
        <w:rPr>
          <w:sz w:val="26"/>
          <w:szCs w:val="26"/>
        </w:rPr>
        <w:t>Kết quả thực nghiệm cho thấy các chức năng đều vận hành chính xác, dữ liệu được lưu trữ và xử lý đầy đủ trên cơ sở dữ liệu MySQL. Đặc biệt, chức năng quản lý tồn kho và thống kê sản phẩm bán chạy giúp người quản trị dễ dàng theo dõi tình hình kinh doanh, hỗ trợ việc đưa ra quyết định nhập hàng và phân phối sản phẩm hợp lý.</w:t>
      </w:r>
    </w:p>
    <w:p w14:paraId="6AC4543C">
      <w:pPr>
        <w:pStyle w:val="35"/>
        <w:spacing w:before="0" w:beforeAutospacing="0" w:after="0" w:afterAutospacing="0" w:line="360" w:lineRule="auto"/>
        <w:ind w:left="3" w:firstLine="394"/>
        <w:rPr>
          <w:sz w:val="26"/>
          <w:szCs w:val="26"/>
        </w:rPr>
      </w:pPr>
      <w:r>
        <w:rPr>
          <w:sz w:val="26"/>
          <w:szCs w:val="26"/>
        </w:rPr>
        <w:t>Bên cạnh những kết quả đạt được, hệ thống vẫn còn một số hạn chế như chưa tích hợp các cổng thanh toán trực tuyến, chưa hỗ trợ gửi thông báo tự động và chưa có các biểu đồ phân tích dữ liệu nâng cao. Tuy nhiên, hệ thống đã đáp ứng được mục tiêu nghiên cứu và là nền tảng để tiếp tục phát triển thêm nhiều tính năng trong tương lai.</w:t>
      </w:r>
    </w:p>
    <w:p w14:paraId="7C45A49C">
      <w:pPr>
        <w:pStyle w:val="35"/>
        <w:spacing w:before="0" w:beforeAutospacing="0" w:after="0" w:afterAutospacing="0" w:line="360" w:lineRule="auto"/>
        <w:ind w:left="3" w:firstLine="394"/>
        <w:rPr>
          <w:sz w:val="26"/>
          <w:szCs w:val="26"/>
        </w:rPr>
      </w:pPr>
      <w:r>
        <w:rPr>
          <w:sz w:val="26"/>
          <w:szCs w:val="26"/>
        </w:rPr>
        <w:t>Nhìn chung, đề tài đã hoàn thành các mục tiêu đề ra, góp phần nâng cao hiệu quả quản lý hoạt động bán hàng và tạo sự thuận tiện cho khách hàng khi mua sắm trực tuyến.</w:t>
      </w:r>
    </w:p>
    <w:p w14:paraId="526FAA7C">
      <w:pPr>
        <w:pStyle w:val="35"/>
        <w:spacing w:before="0" w:beforeAutospacing="0" w:after="0" w:afterAutospacing="0" w:line="360" w:lineRule="auto"/>
        <w:ind w:left="614" w:hanging="1437" w:hangingChars="553"/>
        <w:rPr>
          <w:sz w:val="26"/>
          <w:szCs w:val="26"/>
        </w:rPr>
      </w:pPr>
    </w:p>
    <w:p w14:paraId="20AF10AD">
      <w:pPr>
        <w:pStyle w:val="35"/>
        <w:spacing w:before="0" w:beforeAutospacing="0" w:after="0" w:afterAutospacing="0" w:line="360" w:lineRule="auto"/>
        <w:ind w:left="614" w:hanging="1437" w:hangingChars="553"/>
        <w:rPr>
          <w:sz w:val="26"/>
          <w:szCs w:val="26"/>
        </w:rPr>
      </w:pPr>
    </w:p>
    <w:p w14:paraId="323C3C8C">
      <w:pPr>
        <w:pStyle w:val="35"/>
        <w:spacing w:before="0" w:beforeAutospacing="0" w:after="0" w:afterAutospacing="0" w:line="360" w:lineRule="auto"/>
        <w:ind w:left="614" w:hanging="1437" w:hangingChars="553"/>
        <w:rPr>
          <w:sz w:val="26"/>
          <w:szCs w:val="26"/>
        </w:rPr>
      </w:pPr>
    </w:p>
    <w:p w14:paraId="66E3964A">
      <w:pPr>
        <w:pStyle w:val="35"/>
        <w:spacing w:before="0" w:beforeAutospacing="0" w:after="0" w:afterAutospacing="0" w:line="360" w:lineRule="auto"/>
        <w:ind w:left="614" w:hanging="1437" w:hangingChars="553"/>
        <w:rPr>
          <w:sz w:val="26"/>
          <w:szCs w:val="26"/>
        </w:rPr>
      </w:pPr>
    </w:p>
    <w:p w14:paraId="64F47A15">
      <w:pPr>
        <w:pStyle w:val="35"/>
        <w:spacing w:before="0" w:beforeAutospacing="0" w:after="0" w:afterAutospacing="0" w:line="360" w:lineRule="auto"/>
        <w:ind w:left="614" w:hanging="1437" w:hangingChars="553"/>
        <w:rPr>
          <w:sz w:val="26"/>
          <w:szCs w:val="26"/>
        </w:rPr>
      </w:pPr>
    </w:p>
    <w:p w14:paraId="200452FE">
      <w:pPr>
        <w:pStyle w:val="35"/>
        <w:spacing w:before="0" w:beforeAutospacing="0" w:after="0" w:afterAutospacing="0" w:line="360" w:lineRule="auto"/>
        <w:ind w:left="614" w:hanging="1437" w:hangingChars="553"/>
        <w:rPr>
          <w:sz w:val="26"/>
          <w:szCs w:val="26"/>
        </w:rPr>
      </w:pPr>
    </w:p>
    <w:p w14:paraId="3053B706">
      <w:pPr>
        <w:pStyle w:val="35"/>
        <w:spacing w:before="0" w:beforeAutospacing="0" w:after="0" w:afterAutospacing="0" w:line="360" w:lineRule="auto"/>
        <w:ind w:left="614" w:hanging="1437" w:hangingChars="553"/>
        <w:rPr>
          <w:sz w:val="26"/>
          <w:szCs w:val="26"/>
        </w:rPr>
      </w:pPr>
    </w:p>
    <w:p w14:paraId="1C7778C6">
      <w:pPr>
        <w:pStyle w:val="35"/>
        <w:spacing w:before="0" w:beforeAutospacing="0" w:after="0" w:afterAutospacing="0" w:line="360" w:lineRule="auto"/>
        <w:ind w:left="614" w:hanging="1437" w:hangingChars="553"/>
        <w:rPr>
          <w:sz w:val="26"/>
          <w:szCs w:val="26"/>
        </w:rPr>
      </w:pPr>
    </w:p>
    <w:p w14:paraId="5D8B260F">
      <w:pPr>
        <w:pStyle w:val="35"/>
        <w:spacing w:before="0" w:beforeAutospacing="0" w:after="0" w:afterAutospacing="0" w:line="360" w:lineRule="auto"/>
        <w:ind w:left="614" w:hanging="1437" w:hangingChars="553"/>
        <w:rPr>
          <w:sz w:val="26"/>
          <w:szCs w:val="26"/>
        </w:rPr>
      </w:pPr>
    </w:p>
    <w:p w14:paraId="06EF7D8C">
      <w:pPr>
        <w:pStyle w:val="35"/>
        <w:spacing w:before="0" w:beforeAutospacing="0" w:after="0" w:afterAutospacing="0" w:line="360" w:lineRule="auto"/>
        <w:ind w:left="614" w:hanging="1437" w:hangingChars="553"/>
        <w:rPr>
          <w:sz w:val="26"/>
          <w:szCs w:val="26"/>
        </w:rPr>
      </w:pPr>
    </w:p>
    <w:p w14:paraId="62076964">
      <w:pPr>
        <w:pStyle w:val="35"/>
        <w:spacing w:before="0" w:beforeAutospacing="0" w:after="0" w:afterAutospacing="0" w:line="360" w:lineRule="auto"/>
        <w:ind w:left="614" w:hanging="1437" w:hangingChars="553"/>
        <w:rPr>
          <w:sz w:val="26"/>
          <w:szCs w:val="26"/>
        </w:rPr>
      </w:pPr>
    </w:p>
    <w:p w14:paraId="15CD70B1">
      <w:pPr>
        <w:pStyle w:val="35"/>
        <w:spacing w:before="0" w:beforeAutospacing="0" w:after="0" w:afterAutospacing="0" w:line="360" w:lineRule="auto"/>
        <w:ind w:left="614" w:hanging="1437" w:hangingChars="553"/>
        <w:rPr>
          <w:sz w:val="26"/>
          <w:szCs w:val="26"/>
        </w:rPr>
      </w:pPr>
    </w:p>
    <w:p w14:paraId="7A45972F">
      <w:pPr>
        <w:pStyle w:val="35"/>
        <w:spacing w:before="0" w:beforeAutospacing="0" w:after="0" w:afterAutospacing="0" w:line="360" w:lineRule="auto"/>
        <w:ind w:left="614" w:hanging="1437" w:hangingChars="553"/>
        <w:rPr>
          <w:sz w:val="26"/>
          <w:szCs w:val="26"/>
        </w:rPr>
      </w:pPr>
    </w:p>
    <w:p w14:paraId="774D1029">
      <w:pPr>
        <w:pStyle w:val="35"/>
        <w:spacing w:before="0" w:beforeAutospacing="0" w:after="0" w:afterAutospacing="0" w:line="360" w:lineRule="auto"/>
        <w:ind w:left="614" w:hanging="1437" w:hangingChars="553"/>
        <w:rPr>
          <w:sz w:val="26"/>
          <w:szCs w:val="26"/>
        </w:rPr>
      </w:pPr>
    </w:p>
    <w:p w14:paraId="129DFB68">
      <w:pPr>
        <w:pStyle w:val="35"/>
        <w:spacing w:before="0" w:beforeAutospacing="0" w:after="0" w:afterAutospacing="0" w:line="360" w:lineRule="auto"/>
        <w:ind w:left="614" w:hanging="1437" w:hangingChars="553"/>
        <w:rPr>
          <w:sz w:val="26"/>
          <w:szCs w:val="26"/>
        </w:rPr>
      </w:pPr>
    </w:p>
    <w:p w14:paraId="2961BF2A">
      <w:pPr>
        <w:pStyle w:val="35"/>
        <w:spacing w:before="0" w:beforeAutospacing="0" w:after="0" w:afterAutospacing="0" w:line="360" w:lineRule="auto"/>
        <w:ind w:left="614" w:hanging="1437" w:hangingChars="553"/>
        <w:rPr>
          <w:sz w:val="26"/>
          <w:szCs w:val="26"/>
        </w:rPr>
      </w:pPr>
    </w:p>
    <w:p w14:paraId="04CFD64C">
      <w:pPr>
        <w:pStyle w:val="35"/>
        <w:spacing w:before="0" w:beforeAutospacing="0" w:after="0" w:afterAutospacing="0" w:line="360" w:lineRule="auto"/>
        <w:ind w:left="614" w:hanging="1437" w:hangingChars="553"/>
        <w:rPr>
          <w:sz w:val="26"/>
          <w:szCs w:val="26"/>
        </w:rPr>
      </w:pPr>
    </w:p>
    <w:p w14:paraId="6BDF2A2B">
      <w:pPr>
        <w:pStyle w:val="35"/>
        <w:spacing w:before="0" w:beforeAutospacing="0" w:after="0" w:afterAutospacing="0" w:line="360" w:lineRule="auto"/>
        <w:ind w:left="614" w:hanging="1437" w:hangingChars="553"/>
        <w:rPr>
          <w:sz w:val="26"/>
          <w:szCs w:val="26"/>
        </w:rPr>
      </w:pPr>
    </w:p>
    <w:p w14:paraId="13255CDA">
      <w:pPr>
        <w:pStyle w:val="2"/>
        <w:keepNext w:val="0"/>
        <w:keepLines w:val="0"/>
        <w:tabs>
          <w:tab w:val="left" w:pos="0"/>
        </w:tabs>
        <w:spacing w:before="0" w:line="360" w:lineRule="auto"/>
        <w:ind w:left="0" w:leftChars="0" w:hanging="7" w:firstLineChars="0"/>
        <w:jc w:val="center"/>
        <w:rPr>
          <w:rFonts w:ascii="Times New Roman" w:hAnsi="Times New Roman" w:cs="Times New Roman"/>
          <w:color w:val="auto"/>
          <w:sz w:val="52"/>
          <w:szCs w:val="52"/>
        </w:rPr>
      </w:pPr>
      <w:bookmarkStart w:id="562" w:name="_Toc230805544"/>
      <w:bookmarkStart w:id="563" w:name="_Toc21166"/>
      <w:r>
        <w:rPr>
          <w:rFonts w:ascii="Times New Roman" w:hAnsi="Times New Roman" w:cs="Times New Roman"/>
          <w:color w:val="auto"/>
          <w:sz w:val="52"/>
          <w:szCs w:val="52"/>
        </w:rPr>
        <w:t>CHƯƠNG 5:KẾT LUẬN VÀ HƯỚNG PHÁT TRIỂN</w:t>
      </w:r>
      <w:bookmarkEnd w:id="562"/>
      <w:bookmarkEnd w:id="563"/>
    </w:p>
    <w:p w14:paraId="73E2705C">
      <w:pPr>
        <w:spacing w:after="0" w:line="360" w:lineRule="auto"/>
        <w:ind w:left="-1" w:leftChars="0" w:firstLine="0" w:firstLineChars="0"/>
        <w:rPr>
          <w:rFonts w:cs="Times New Roman"/>
        </w:rPr>
      </w:pPr>
      <w:bookmarkStart w:id="564" w:name="_Toc230805545"/>
      <w:bookmarkStart w:id="565" w:name="_Toc31667"/>
      <w:r>
        <w:rPr>
          <w:rStyle w:val="49"/>
          <w:rFonts w:ascii="Times New Roman" w:hAnsi="Times New Roman" w:cs="Times New Roman"/>
          <w:color w:val="auto"/>
          <w:sz w:val="40"/>
          <w:szCs w:val="40"/>
        </w:rPr>
        <w:t>1. Kết luận</w:t>
      </w:r>
      <w:bookmarkEnd w:id="564"/>
      <w:bookmarkEnd w:id="565"/>
      <w:r>
        <w:rPr>
          <w:rFonts w:cs="Times New Roman"/>
          <w:b/>
        </w:rPr>
        <w:br w:type="textWrapping"/>
      </w:r>
      <w:r>
        <w:rPr>
          <w:rFonts w:cs="Times New Roman"/>
        </w:rPr>
        <w:t xml:space="preserve">       Đề tài xây dựng website mua bán đồ gốm cũ đã hoàn thành các chức năng cơ bản của một hệ thống thương mại điện tử bằng ngôn ngữ PHP và cơ sở dữ liệu MySQL.</w:t>
      </w:r>
    </w:p>
    <w:p w14:paraId="61A3BDA9">
      <w:pPr>
        <w:spacing w:after="0" w:line="360" w:lineRule="auto"/>
        <w:ind w:left="0" w:leftChars="0" w:firstLine="0" w:firstLineChars="0"/>
        <w:rPr>
          <w:rFonts w:cs="Times New Roman"/>
          <w:sz w:val="72"/>
          <w:szCs w:val="72"/>
        </w:rPr>
      </w:pPr>
      <w:r>
        <w:rPr>
          <w:rFonts w:cs="Times New Roman"/>
        </w:rPr>
        <w:t>Hệ thống cho phép người dùng xem sản phẩm, đăng ký tài khoản, đăng nhập, thêm sản phẩm vào giỏ hàng, đặt hàng và quản lý đơn hàng. Ngoài ra, trang quản trị hỗ trợ quản lý sản phẩm, đơn bán và đơn nhập, giúp việc theo dõi hàng hóa trở nên thuận tiện hơn.</w:t>
      </w:r>
      <w:r>
        <w:rPr>
          <w:rFonts w:cs="Times New Roman"/>
        </w:rPr>
        <w:br w:type="textWrapping"/>
      </w:r>
      <w:r>
        <w:rPr>
          <w:rFonts w:cs="Times New Roman"/>
        </w:rPr>
        <w:t xml:space="preserve">     Thông qua quá trình thực hiện đề tài,mình đã vận dụng được các kiến thức về lập trình web, thiết kế giao diện, quản lý cơ sở dữ liệu và xử lý dữ liệu bằng PHP. Website có giao diện đơn giản, dễ sử dụng, đáp ứng được nhu cầu cơ bản của người dùng trong việc mua bán đồ gốm cũ trực tuyến.</w:t>
      </w:r>
      <w:r>
        <w:rPr>
          <w:rFonts w:cs="Times New Roman"/>
        </w:rPr>
        <w:br w:type="textWrapping"/>
      </w:r>
      <w:r>
        <w:rPr>
          <w:rFonts w:cs="Times New Roman"/>
        </w:rPr>
        <w:t xml:space="preserve">     Bên cạnh đó, đề tài cũng giúp hiểu rõ hơn về quy trình xây dựng một hệ thống website hoàn chỉnh từ khâu phân tích yêu cầu, thiết kế cơ sở dữ liệu, lập trình chức năng cho đến kiểm thử và vận hành hệ thống. Đây là nền tảng quan trọng để tiếp tục nghiên cứu và phát triển các ứng dụng web thực tế trong tương lai.</w:t>
      </w:r>
      <w:r>
        <w:rPr>
          <w:rFonts w:cs="Times New Roman"/>
        </w:rPr>
        <w:br w:type="textWrapping"/>
      </w:r>
      <w:r>
        <w:rPr>
          <w:rFonts w:cs="Times New Roman"/>
        </w:rPr>
        <w:t xml:space="preserve">     Tuy nhiên, do giới hạn về thời gian và kinh nghiệm, hệ thống vẫn còn một số hạn chế như giao diện chưa thật sự hiện đại, chức năng bảo mật chưa tối ưu và chưa tích hợp các phương thức thanh toán trực tuyến.</w:t>
      </w:r>
    </w:p>
    <w:p w14:paraId="2F61CB64">
      <w:pPr>
        <w:pStyle w:val="3"/>
        <w:keepNext w:val="0"/>
        <w:keepLines w:val="0"/>
        <w:spacing w:before="0" w:line="360" w:lineRule="auto"/>
        <w:ind w:left="397" w:hanging="2221" w:hangingChars="553"/>
        <w:rPr>
          <w:rFonts w:ascii="Times New Roman" w:hAnsi="Times New Roman" w:cs="Times New Roman"/>
          <w:color w:val="auto"/>
          <w:sz w:val="40"/>
          <w:szCs w:val="40"/>
        </w:rPr>
      </w:pPr>
      <w:bookmarkStart w:id="566" w:name="_Toc230805546"/>
      <w:bookmarkStart w:id="567" w:name="_Toc17147"/>
      <w:r>
        <w:rPr>
          <w:rFonts w:ascii="Times New Roman" w:hAnsi="Times New Roman" w:cs="Times New Roman"/>
          <w:color w:val="auto"/>
          <w:sz w:val="40"/>
          <w:szCs w:val="40"/>
        </w:rPr>
        <w:t>2. Hướng phát triển</w:t>
      </w:r>
      <w:bookmarkEnd w:id="566"/>
      <w:bookmarkEnd w:id="567"/>
    </w:p>
    <w:p w14:paraId="08BB47F8">
      <w:pPr>
        <w:pStyle w:val="25"/>
        <w:numPr>
          <w:ilvl w:val="0"/>
          <w:numId w:val="60"/>
        </w:numPr>
        <w:tabs>
          <w:tab w:val="left" w:pos="720"/>
        </w:tabs>
        <w:spacing w:after="0" w:line="360" w:lineRule="auto"/>
        <w:rPr>
          <w:rFonts w:cs="Times New Roman"/>
          <w:sz w:val="26"/>
          <w:szCs w:val="26"/>
        </w:rPr>
      </w:pPr>
      <w:r>
        <w:rPr>
          <w:rFonts w:cs="Times New Roman"/>
          <w:sz w:val="26"/>
          <w:szCs w:val="26"/>
        </w:rPr>
        <w:t>Nâng cấp giao diện website theo hướng hiện đại, thân thiện với người dùng và tương thích tốt trên điện thoại di động.</w:t>
      </w:r>
    </w:p>
    <w:p w14:paraId="42051053">
      <w:pPr>
        <w:pStyle w:val="25"/>
        <w:numPr>
          <w:ilvl w:val="0"/>
          <w:numId w:val="60"/>
        </w:numPr>
        <w:tabs>
          <w:tab w:val="left" w:pos="720"/>
        </w:tabs>
        <w:spacing w:after="0" w:line="360" w:lineRule="auto"/>
        <w:rPr>
          <w:rFonts w:cs="Times New Roman"/>
          <w:sz w:val="26"/>
          <w:szCs w:val="26"/>
        </w:rPr>
      </w:pPr>
      <w:r>
        <w:rPr>
          <w:rFonts w:cs="Times New Roman"/>
          <w:sz w:val="26"/>
          <w:szCs w:val="26"/>
        </w:rPr>
        <w:t>Tích hợp thanh toán trực tuyến như MoMo, ZaloPay hoặc chuyển khoản ngân hàng.</w:t>
      </w:r>
    </w:p>
    <w:p w14:paraId="61A3F38A">
      <w:pPr>
        <w:pStyle w:val="25"/>
        <w:numPr>
          <w:ilvl w:val="0"/>
          <w:numId w:val="60"/>
        </w:numPr>
        <w:tabs>
          <w:tab w:val="left" w:pos="720"/>
        </w:tabs>
        <w:spacing w:after="0" w:line="360" w:lineRule="auto"/>
        <w:rPr>
          <w:rFonts w:cs="Times New Roman"/>
          <w:sz w:val="26"/>
          <w:szCs w:val="26"/>
        </w:rPr>
      </w:pPr>
      <w:r>
        <w:rPr>
          <w:rFonts w:cs="Times New Roman"/>
          <w:sz w:val="26"/>
          <w:szCs w:val="26"/>
        </w:rPr>
        <w:t>Bổ sung chức năng tìm kiếm và lọc sản phẩm theo giá, loại gốm, tình trạng sản phẩm.</w:t>
      </w:r>
    </w:p>
    <w:p w14:paraId="1C49FC37">
      <w:pPr>
        <w:pStyle w:val="25"/>
        <w:numPr>
          <w:ilvl w:val="0"/>
          <w:numId w:val="60"/>
        </w:numPr>
        <w:tabs>
          <w:tab w:val="left" w:pos="720"/>
        </w:tabs>
        <w:spacing w:after="0" w:line="360" w:lineRule="auto"/>
        <w:rPr>
          <w:rFonts w:cs="Times New Roman"/>
          <w:sz w:val="26"/>
          <w:szCs w:val="26"/>
        </w:rPr>
      </w:pPr>
      <w:r>
        <w:rPr>
          <w:rFonts w:cs="Times New Roman"/>
          <w:sz w:val="26"/>
          <w:szCs w:val="26"/>
        </w:rPr>
        <w:t>Xây dựng chức năng đánh giá và bình luận sản phẩm để tăng tính tương tác giữa người mua và người bán.</w:t>
      </w:r>
    </w:p>
    <w:p w14:paraId="02957B98">
      <w:pPr>
        <w:pStyle w:val="25"/>
        <w:numPr>
          <w:ilvl w:val="0"/>
          <w:numId w:val="60"/>
        </w:numPr>
        <w:tabs>
          <w:tab w:val="left" w:pos="720"/>
        </w:tabs>
        <w:spacing w:after="0" w:line="360" w:lineRule="auto"/>
        <w:rPr>
          <w:rFonts w:cs="Times New Roman"/>
          <w:sz w:val="26"/>
          <w:szCs w:val="26"/>
        </w:rPr>
      </w:pPr>
      <w:r>
        <w:rPr>
          <w:rFonts w:cs="Times New Roman"/>
          <w:sz w:val="26"/>
          <w:szCs w:val="26"/>
        </w:rPr>
        <w:t>Tăng cường bảo mật hệ thống bằng mã hóa mật khẩu, chống SQL Injection và phân quyền người dùng rõ ràng hơn.</w:t>
      </w:r>
    </w:p>
    <w:p w14:paraId="74663A4F">
      <w:pPr>
        <w:pStyle w:val="25"/>
        <w:numPr>
          <w:ilvl w:val="0"/>
          <w:numId w:val="60"/>
        </w:numPr>
        <w:tabs>
          <w:tab w:val="left" w:pos="720"/>
        </w:tabs>
        <w:spacing w:after="0" w:line="360" w:lineRule="auto"/>
        <w:rPr>
          <w:rFonts w:cs="Times New Roman"/>
          <w:sz w:val="26"/>
          <w:szCs w:val="26"/>
        </w:rPr>
      </w:pPr>
      <w:r>
        <w:rPr>
          <w:rFonts w:cs="Times New Roman"/>
          <w:sz w:val="26"/>
          <w:szCs w:val="26"/>
        </w:rPr>
        <w:t>Phát triển chức năng thống kê doanh thu, số lượng đơn hàng và báo cáo dữ liệu bằng biểu đồ trực quan.</w:t>
      </w:r>
    </w:p>
    <w:p w14:paraId="5AB6B113">
      <w:pPr>
        <w:pStyle w:val="25"/>
        <w:numPr>
          <w:ilvl w:val="0"/>
          <w:numId w:val="60"/>
        </w:numPr>
        <w:tabs>
          <w:tab w:val="left" w:pos="720"/>
        </w:tabs>
        <w:spacing w:after="0" w:line="360" w:lineRule="auto"/>
        <w:rPr>
          <w:rFonts w:cs="Times New Roman"/>
          <w:sz w:val="26"/>
          <w:szCs w:val="26"/>
        </w:rPr>
      </w:pPr>
      <w:r>
        <w:rPr>
          <w:rFonts w:cs="Times New Roman"/>
          <w:sz w:val="26"/>
          <w:szCs w:val="26"/>
        </w:rPr>
        <w:t>Tích hợp chatbot hoặc hệ thống hỗ trợ khách hàng trực tuyến.</w:t>
      </w:r>
    </w:p>
    <w:p w14:paraId="574C9C2C">
      <w:pPr>
        <w:pStyle w:val="25"/>
        <w:numPr>
          <w:ilvl w:val="0"/>
          <w:numId w:val="60"/>
        </w:numPr>
        <w:tabs>
          <w:tab w:val="left" w:pos="720"/>
        </w:tabs>
        <w:spacing w:after="0" w:line="360" w:lineRule="auto"/>
        <w:rPr>
          <w:rFonts w:cs="Times New Roman"/>
          <w:sz w:val="26"/>
          <w:szCs w:val="26"/>
        </w:rPr>
      </w:pPr>
      <w:r>
        <w:rPr>
          <w:rFonts w:cs="Times New Roman"/>
          <w:sz w:val="26"/>
          <w:szCs w:val="26"/>
        </w:rPr>
        <w:t>Xây dựng hệ thống quản lý kho thông minh giúp theo dõi số lượng hàng nhập và hàng bán chính xác hơn.</w:t>
      </w:r>
    </w:p>
    <w:p w14:paraId="40ED0332">
      <w:pPr>
        <w:pStyle w:val="25"/>
        <w:numPr>
          <w:ilvl w:val="0"/>
          <w:numId w:val="60"/>
        </w:numPr>
        <w:tabs>
          <w:tab w:val="left" w:pos="720"/>
        </w:tabs>
        <w:spacing w:after="0" w:line="360" w:lineRule="auto"/>
        <w:rPr>
          <w:rFonts w:cs="Times New Roman"/>
          <w:sz w:val="26"/>
          <w:szCs w:val="26"/>
        </w:rPr>
      </w:pPr>
      <w:r>
        <w:rPr>
          <w:rFonts w:cs="Times New Roman"/>
          <w:sz w:val="26"/>
          <w:szCs w:val="26"/>
        </w:rPr>
        <w:t>Triển khai website lên hosting thực tế để nhiều người dùng có thể truy cập và sử dụng.</w:t>
      </w:r>
    </w:p>
    <w:p w14:paraId="5D7E6514">
      <w:pPr>
        <w:pStyle w:val="25"/>
        <w:numPr>
          <w:ilvl w:val="0"/>
          <w:numId w:val="60"/>
        </w:numPr>
        <w:tabs>
          <w:tab w:val="left" w:pos="720"/>
        </w:tabs>
        <w:spacing w:after="0" w:line="360" w:lineRule="auto"/>
        <w:rPr>
          <w:rFonts w:cs="Times New Roman"/>
          <w:sz w:val="26"/>
          <w:szCs w:val="26"/>
        </w:rPr>
      </w:pPr>
      <w:r>
        <w:rPr>
          <w:rFonts w:cs="Times New Roman"/>
          <w:sz w:val="26"/>
          <w:szCs w:val="26"/>
        </w:rPr>
        <w:t>Phát triển thêm ứng dụng trên điện thoại Android hoặc iOS để thuận tiện cho việc mua bán mọi lúc mọi nơi.</w:t>
      </w:r>
    </w:p>
    <w:p w14:paraId="71E6C8A7">
      <w:pPr>
        <w:spacing w:after="0" w:line="360" w:lineRule="auto"/>
        <w:ind w:left="577" w:hanging="1549" w:hangingChars="553"/>
        <w:rPr>
          <w:b/>
          <w:color w:val="000000" w:themeColor="text1"/>
          <w:szCs w:val="28"/>
          <w14:textFill>
            <w14:solidFill>
              <w14:schemeClr w14:val="tx1"/>
            </w14:solidFill>
          </w14:textFill>
        </w:rPr>
      </w:pPr>
    </w:p>
    <w:p w14:paraId="22B9E6D2">
      <w:pPr>
        <w:spacing w:after="0" w:line="360" w:lineRule="auto"/>
        <w:ind w:left="577" w:hanging="1549" w:hangingChars="553"/>
        <w:rPr>
          <w:b/>
          <w:color w:val="000000" w:themeColor="text1"/>
          <w:szCs w:val="28"/>
          <w14:textFill>
            <w14:solidFill>
              <w14:schemeClr w14:val="tx1"/>
            </w14:solidFill>
          </w14:textFill>
        </w:rPr>
      </w:pPr>
    </w:p>
    <w:p w14:paraId="0598700C">
      <w:pPr>
        <w:spacing w:after="0" w:line="360" w:lineRule="auto"/>
        <w:ind w:left="577" w:hanging="1549" w:hangingChars="553"/>
        <w:rPr>
          <w:b/>
          <w:color w:val="000000" w:themeColor="text1"/>
          <w:szCs w:val="28"/>
          <w14:textFill>
            <w14:solidFill>
              <w14:schemeClr w14:val="tx1"/>
            </w14:solidFill>
          </w14:textFill>
        </w:rPr>
      </w:pPr>
    </w:p>
    <w:p w14:paraId="007DD785">
      <w:pPr>
        <w:spacing w:after="0" w:line="360" w:lineRule="auto"/>
        <w:ind w:left="577" w:hanging="1549" w:hangingChars="553"/>
        <w:rPr>
          <w:b/>
          <w:color w:val="000000" w:themeColor="text1"/>
          <w:szCs w:val="28"/>
          <w14:textFill>
            <w14:solidFill>
              <w14:schemeClr w14:val="tx1"/>
            </w14:solidFill>
          </w14:textFill>
        </w:rPr>
      </w:pPr>
    </w:p>
    <w:p w14:paraId="54CD9275">
      <w:pPr>
        <w:spacing w:after="0" w:line="360" w:lineRule="auto"/>
        <w:ind w:left="577" w:hanging="1549" w:hangingChars="553"/>
        <w:rPr>
          <w:b/>
          <w:color w:val="000000" w:themeColor="text1"/>
          <w:szCs w:val="28"/>
          <w14:textFill>
            <w14:solidFill>
              <w14:schemeClr w14:val="tx1"/>
            </w14:solidFill>
          </w14:textFill>
        </w:rPr>
      </w:pPr>
    </w:p>
    <w:p w14:paraId="49342320">
      <w:pPr>
        <w:spacing w:after="0" w:line="360" w:lineRule="auto"/>
        <w:ind w:left="577" w:hanging="1549" w:hangingChars="553"/>
        <w:rPr>
          <w:b/>
          <w:color w:val="000000" w:themeColor="text1"/>
          <w:szCs w:val="28"/>
          <w14:textFill>
            <w14:solidFill>
              <w14:schemeClr w14:val="tx1"/>
            </w14:solidFill>
          </w14:textFill>
        </w:rPr>
      </w:pPr>
    </w:p>
    <w:p w14:paraId="04BEBB1D">
      <w:pPr>
        <w:spacing w:after="0" w:line="360" w:lineRule="auto"/>
        <w:ind w:left="577" w:hanging="1549" w:hangingChars="553"/>
        <w:rPr>
          <w:b/>
          <w:color w:val="000000" w:themeColor="text1"/>
          <w:szCs w:val="28"/>
          <w14:textFill>
            <w14:solidFill>
              <w14:schemeClr w14:val="tx1"/>
            </w14:solidFill>
          </w14:textFill>
        </w:rPr>
      </w:pPr>
    </w:p>
    <w:p w14:paraId="1575139E">
      <w:pPr>
        <w:spacing w:after="0" w:line="360" w:lineRule="auto"/>
        <w:ind w:left="577" w:hanging="1549" w:hangingChars="553"/>
        <w:rPr>
          <w:b/>
          <w:color w:val="000000" w:themeColor="text1"/>
          <w:szCs w:val="28"/>
          <w14:textFill>
            <w14:solidFill>
              <w14:schemeClr w14:val="tx1"/>
            </w14:solidFill>
          </w14:textFill>
        </w:rPr>
      </w:pPr>
    </w:p>
    <w:p w14:paraId="54603C52">
      <w:pPr>
        <w:spacing w:after="0" w:line="360" w:lineRule="auto"/>
        <w:ind w:left="577" w:hanging="1549" w:hangingChars="553"/>
        <w:rPr>
          <w:b/>
          <w:color w:val="000000" w:themeColor="text1"/>
          <w:szCs w:val="28"/>
          <w14:textFill>
            <w14:solidFill>
              <w14:schemeClr w14:val="tx1"/>
            </w14:solidFill>
          </w14:textFill>
        </w:rPr>
      </w:pPr>
    </w:p>
    <w:p w14:paraId="6FAE880F">
      <w:pPr>
        <w:spacing w:after="0" w:line="360" w:lineRule="auto"/>
        <w:ind w:left="577" w:hanging="1549" w:hangingChars="553"/>
        <w:rPr>
          <w:b/>
          <w:color w:val="000000" w:themeColor="text1"/>
          <w:szCs w:val="28"/>
          <w14:textFill>
            <w14:solidFill>
              <w14:schemeClr w14:val="tx1"/>
            </w14:solidFill>
          </w14:textFill>
        </w:rPr>
      </w:pPr>
    </w:p>
    <w:p w14:paraId="5376730F">
      <w:pPr>
        <w:spacing w:after="0" w:line="360" w:lineRule="auto"/>
        <w:ind w:left="577" w:hanging="1549" w:hangingChars="553"/>
        <w:rPr>
          <w:b/>
          <w:color w:val="000000" w:themeColor="text1"/>
          <w:szCs w:val="28"/>
          <w14:textFill>
            <w14:solidFill>
              <w14:schemeClr w14:val="tx1"/>
            </w14:solidFill>
          </w14:textFill>
        </w:rPr>
      </w:pPr>
    </w:p>
    <w:p w14:paraId="2CF5C782">
      <w:pPr>
        <w:spacing w:after="0" w:line="360" w:lineRule="auto"/>
        <w:ind w:left="577" w:hanging="1549" w:hangingChars="553"/>
        <w:rPr>
          <w:b/>
          <w:color w:val="000000" w:themeColor="text1"/>
          <w:szCs w:val="28"/>
          <w14:textFill>
            <w14:solidFill>
              <w14:schemeClr w14:val="tx1"/>
            </w14:solidFill>
          </w14:textFill>
        </w:rPr>
      </w:pPr>
    </w:p>
    <w:p w14:paraId="2822C5F6">
      <w:pPr>
        <w:spacing w:after="0" w:line="360" w:lineRule="auto"/>
        <w:ind w:left="577" w:hanging="1549" w:hangingChars="553"/>
        <w:rPr>
          <w:b/>
          <w:color w:val="000000" w:themeColor="text1"/>
          <w:szCs w:val="28"/>
          <w14:textFill>
            <w14:solidFill>
              <w14:schemeClr w14:val="tx1"/>
            </w14:solidFill>
          </w14:textFill>
        </w:rPr>
      </w:pPr>
    </w:p>
    <w:p w14:paraId="063CE4B0">
      <w:pPr>
        <w:pStyle w:val="2"/>
        <w:keepNext w:val="0"/>
        <w:keepLines w:val="0"/>
        <w:spacing w:before="0" w:line="360" w:lineRule="auto"/>
        <w:ind w:left="306" w:hanging="2887" w:hangingChars="553"/>
        <w:jc w:val="center"/>
        <w:rPr>
          <w:rFonts w:ascii="Times New Roman" w:hAnsi="Times New Roman" w:cs="Times New Roman"/>
          <w:color w:val="auto"/>
          <w:sz w:val="52"/>
          <w:szCs w:val="52"/>
        </w:rPr>
      </w:pPr>
      <w:bookmarkStart w:id="568" w:name="_Toc230805547"/>
      <w:bookmarkStart w:id="569" w:name="_Toc18254"/>
      <w:r>
        <w:rPr>
          <w:rFonts w:ascii="Times New Roman" w:hAnsi="Times New Roman" w:cs="Times New Roman"/>
          <w:color w:val="auto"/>
          <w:sz w:val="52"/>
          <w:szCs w:val="52"/>
        </w:rPr>
        <w:t>DANH MỤC TÀI LIỆU THAM KHẢO</w:t>
      </w:r>
      <w:bookmarkEnd w:id="568"/>
      <w:bookmarkEnd w:id="569"/>
    </w:p>
    <w:p w14:paraId="0D19A2B0">
      <w:pPr>
        <w:spacing w:after="0" w:line="360" w:lineRule="auto"/>
        <w:ind w:left="625" w:hanging="1443" w:hangingChars="553"/>
        <w:rPr>
          <w:rFonts w:cs="Times New Roman"/>
          <w:sz w:val="26"/>
          <w:szCs w:val="26"/>
        </w:rPr>
      </w:pPr>
      <w:bookmarkStart w:id="570" w:name="_Toc231199150"/>
      <w:bookmarkStart w:id="571" w:name="_Toc2112"/>
      <w:bookmarkStart w:id="572" w:name="_Toc230805548"/>
      <w:r>
        <w:rPr>
          <w:rStyle w:val="50"/>
          <w:rFonts w:ascii="Times New Roman" w:hAnsi="Times New Roman" w:cs="Times New Roman"/>
          <w:color w:val="auto"/>
          <w:sz w:val="26"/>
          <w:szCs w:val="26"/>
        </w:rPr>
        <w:t>1.</w:t>
      </w:r>
      <w:bookmarkEnd w:id="570"/>
      <w:r>
        <w:rPr>
          <w:rStyle w:val="50"/>
          <w:rFonts w:ascii="Times New Roman" w:hAnsi="Times New Roman" w:cs="Times New Roman"/>
          <w:color w:val="auto"/>
          <w:sz w:val="26"/>
          <w:szCs w:val="26"/>
        </w:rPr>
        <w:t xml:space="preserve"> </w:t>
      </w:r>
      <w:bookmarkEnd w:id="571"/>
      <w:r>
        <w:fldChar w:fldCharType="begin"/>
      </w:r>
      <w:r>
        <w:instrText xml:space="preserve"> HYPERLINK "https://www.php.net/docs.php?utm_source=chatgpt.com" \t "_blank" </w:instrText>
      </w:r>
      <w:r>
        <w:fldChar w:fldCharType="separate"/>
      </w:r>
      <w:r>
        <w:rPr>
          <w:rStyle w:val="50"/>
          <w:rFonts w:ascii="Times New Roman" w:hAnsi="Times New Roman" w:cs="Times New Roman"/>
          <w:color w:val="auto"/>
          <w:sz w:val="26"/>
          <w:szCs w:val="26"/>
        </w:rPr>
        <w:t>PHP Official Documentation</w:t>
      </w:r>
      <w:bookmarkEnd w:id="572"/>
      <w:r>
        <w:rPr>
          <w:rStyle w:val="50"/>
          <w:rFonts w:ascii="Times New Roman" w:hAnsi="Times New Roman" w:cs="Times New Roman"/>
          <w:color w:val="auto"/>
          <w:sz w:val="26"/>
          <w:szCs w:val="26"/>
        </w:rPr>
        <w:fldChar w:fldCharType="end"/>
      </w:r>
      <w:r>
        <w:rPr>
          <w:rFonts w:cs="Times New Roman"/>
          <w:sz w:val="26"/>
          <w:szCs w:val="26"/>
        </w:rPr>
        <w:br w:type="textWrapping"/>
      </w:r>
      <w:r>
        <w:rPr>
          <w:rFonts w:cs="Times New Roman"/>
          <w:sz w:val="26"/>
          <w:szCs w:val="26"/>
        </w:rPr>
        <w:t xml:space="preserve">Tài liệu chính thức của ngôn ngữ PHP, được sử dụng để nghiên cứu cú pháp, xử lý form, session và kết nối cơ sở dữ liệu. </w:t>
      </w:r>
    </w:p>
    <w:p w14:paraId="30EF643C">
      <w:pPr>
        <w:spacing w:after="0" w:line="360" w:lineRule="auto"/>
        <w:ind w:left="625" w:hanging="1443" w:hangingChars="553"/>
        <w:rPr>
          <w:rFonts w:cs="Times New Roman"/>
          <w:sz w:val="26"/>
          <w:szCs w:val="26"/>
        </w:rPr>
      </w:pPr>
      <w:bookmarkStart w:id="573" w:name="_Toc231199151"/>
      <w:bookmarkStart w:id="574" w:name="_Toc1624"/>
      <w:bookmarkStart w:id="575" w:name="_Toc230805549"/>
      <w:r>
        <w:rPr>
          <w:rStyle w:val="50"/>
          <w:rFonts w:ascii="Times New Roman" w:hAnsi="Times New Roman" w:cs="Times New Roman"/>
          <w:color w:val="auto"/>
          <w:sz w:val="26"/>
          <w:szCs w:val="26"/>
        </w:rPr>
        <w:t>2.</w:t>
      </w:r>
      <w:bookmarkEnd w:id="573"/>
      <w:r>
        <w:rPr>
          <w:rStyle w:val="50"/>
          <w:rFonts w:ascii="Times New Roman" w:hAnsi="Times New Roman" w:cs="Times New Roman"/>
          <w:color w:val="auto"/>
          <w:sz w:val="26"/>
          <w:szCs w:val="26"/>
        </w:rPr>
        <w:t xml:space="preserve"> </w:t>
      </w:r>
      <w:bookmarkEnd w:id="574"/>
      <w:r>
        <w:fldChar w:fldCharType="begin"/>
      </w:r>
      <w:r>
        <w:instrText xml:space="preserve"> HYPERLINK "https://dev.mysql.com/doc/?utm_source=chatgpt.com" \t "_blank" </w:instrText>
      </w:r>
      <w:r>
        <w:fldChar w:fldCharType="separate"/>
      </w:r>
      <w:r>
        <w:rPr>
          <w:rStyle w:val="50"/>
          <w:rFonts w:ascii="Times New Roman" w:hAnsi="Times New Roman" w:cs="Times New Roman"/>
          <w:color w:val="auto"/>
          <w:sz w:val="26"/>
          <w:szCs w:val="26"/>
        </w:rPr>
        <w:t>MySQL Official Documentation</w:t>
      </w:r>
      <w:bookmarkEnd w:id="575"/>
      <w:r>
        <w:rPr>
          <w:rStyle w:val="50"/>
          <w:rFonts w:ascii="Times New Roman" w:hAnsi="Times New Roman" w:cs="Times New Roman"/>
          <w:color w:val="auto"/>
          <w:sz w:val="26"/>
          <w:szCs w:val="26"/>
        </w:rPr>
        <w:fldChar w:fldCharType="end"/>
      </w:r>
      <w:r>
        <w:rPr>
          <w:rFonts w:cs="Times New Roman"/>
          <w:sz w:val="26"/>
          <w:szCs w:val="26"/>
        </w:rPr>
        <w:br w:type="textWrapping"/>
      </w:r>
      <w:r>
        <w:rPr>
          <w:rFonts w:cs="Times New Roman"/>
          <w:sz w:val="26"/>
          <w:szCs w:val="26"/>
        </w:rPr>
        <w:t xml:space="preserve">Tài liệu hướng dẫn về hệ quản trị cơ sở dữ liệu MySQL, phục vụ thiết kế và quản lý database cho hệ thống. </w:t>
      </w:r>
    </w:p>
    <w:p w14:paraId="213841A0">
      <w:pPr>
        <w:spacing w:after="0" w:line="360" w:lineRule="auto"/>
        <w:ind w:left="625" w:hanging="1443" w:hangingChars="553"/>
        <w:rPr>
          <w:rFonts w:cs="Times New Roman"/>
          <w:sz w:val="26"/>
          <w:szCs w:val="26"/>
        </w:rPr>
      </w:pPr>
      <w:bookmarkStart w:id="576" w:name="_Toc231199152"/>
      <w:bookmarkStart w:id="577" w:name="_Toc2356"/>
      <w:bookmarkStart w:id="578" w:name="_Toc230805550"/>
      <w:r>
        <w:rPr>
          <w:rStyle w:val="50"/>
          <w:rFonts w:ascii="Times New Roman" w:hAnsi="Times New Roman" w:cs="Times New Roman"/>
          <w:color w:val="auto"/>
          <w:sz w:val="26"/>
          <w:szCs w:val="26"/>
        </w:rPr>
        <w:t>3.</w:t>
      </w:r>
      <w:bookmarkEnd w:id="576"/>
      <w:r>
        <w:rPr>
          <w:rStyle w:val="50"/>
          <w:rFonts w:ascii="Times New Roman" w:hAnsi="Times New Roman" w:cs="Times New Roman"/>
          <w:color w:val="auto"/>
          <w:sz w:val="26"/>
          <w:szCs w:val="26"/>
        </w:rPr>
        <w:t xml:space="preserve"> </w:t>
      </w:r>
      <w:bookmarkEnd w:id="577"/>
      <w:r>
        <w:fldChar w:fldCharType="begin"/>
      </w:r>
      <w:r>
        <w:instrText xml:space="preserve"> HYPERLINK "https://www.phpmyadmin.net/?utm_source=chatgpt.com" \t "_blank" </w:instrText>
      </w:r>
      <w:r>
        <w:fldChar w:fldCharType="separate"/>
      </w:r>
      <w:r>
        <w:rPr>
          <w:rStyle w:val="50"/>
          <w:rFonts w:ascii="Times New Roman" w:hAnsi="Times New Roman" w:cs="Times New Roman"/>
          <w:color w:val="auto"/>
          <w:sz w:val="26"/>
          <w:szCs w:val="26"/>
        </w:rPr>
        <w:t>phpMyAdmin Official Website</w:t>
      </w:r>
      <w:bookmarkEnd w:id="578"/>
      <w:r>
        <w:rPr>
          <w:rStyle w:val="50"/>
          <w:rFonts w:ascii="Times New Roman" w:hAnsi="Times New Roman" w:cs="Times New Roman"/>
          <w:color w:val="auto"/>
          <w:sz w:val="26"/>
          <w:szCs w:val="26"/>
        </w:rPr>
        <w:fldChar w:fldCharType="end"/>
      </w:r>
      <w:r>
        <w:rPr>
          <w:rStyle w:val="50"/>
          <w:rFonts w:ascii="Times New Roman" w:hAnsi="Times New Roman" w:cs="Times New Roman"/>
          <w:color w:val="auto"/>
          <w:sz w:val="26"/>
          <w:szCs w:val="26"/>
        </w:rPr>
        <w:br w:type="textWrapping"/>
      </w:r>
      <w:r>
        <w:rPr>
          <w:rFonts w:cs="Times New Roman"/>
          <w:sz w:val="26"/>
          <w:szCs w:val="26"/>
        </w:rPr>
        <w:t xml:space="preserve">Nguồn tham khảo về công cụ quản lý cơ sở dữ liệu phpMyAdmin. </w:t>
      </w:r>
    </w:p>
    <w:p w14:paraId="15900360">
      <w:pPr>
        <w:spacing w:after="0" w:line="360" w:lineRule="auto"/>
        <w:ind w:left="625" w:hanging="1443" w:hangingChars="553"/>
        <w:rPr>
          <w:rFonts w:cs="Times New Roman"/>
          <w:sz w:val="26"/>
          <w:szCs w:val="26"/>
        </w:rPr>
      </w:pPr>
      <w:bookmarkStart w:id="579" w:name="_Toc231199153"/>
      <w:bookmarkStart w:id="580" w:name="_Toc2409"/>
      <w:bookmarkStart w:id="581" w:name="_Toc230805551"/>
      <w:r>
        <w:rPr>
          <w:rStyle w:val="50"/>
          <w:rFonts w:ascii="Times New Roman" w:hAnsi="Times New Roman" w:cs="Times New Roman"/>
          <w:color w:val="auto"/>
          <w:sz w:val="26"/>
          <w:szCs w:val="26"/>
        </w:rPr>
        <w:t>4.</w:t>
      </w:r>
      <w:bookmarkEnd w:id="579"/>
      <w:r>
        <w:rPr>
          <w:rStyle w:val="50"/>
          <w:rFonts w:ascii="Times New Roman" w:hAnsi="Times New Roman" w:cs="Times New Roman"/>
          <w:color w:val="auto"/>
          <w:sz w:val="26"/>
          <w:szCs w:val="26"/>
        </w:rPr>
        <w:t xml:space="preserve"> </w:t>
      </w:r>
      <w:bookmarkEnd w:id="580"/>
      <w:r>
        <w:fldChar w:fldCharType="begin"/>
      </w:r>
      <w:r>
        <w:instrText xml:space="preserve"> HYPERLINK "https://www.apachefriends.org/?utm_source=chatgpt.com" \t "_blank" </w:instrText>
      </w:r>
      <w:r>
        <w:fldChar w:fldCharType="separate"/>
      </w:r>
      <w:r>
        <w:rPr>
          <w:rStyle w:val="50"/>
          <w:rFonts w:ascii="Times New Roman" w:hAnsi="Times New Roman" w:cs="Times New Roman"/>
          <w:color w:val="auto"/>
          <w:sz w:val="26"/>
          <w:szCs w:val="26"/>
        </w:rPr>
        <w:t>XAMPP Official Website</w:t>
      </w:r>
      <w:bookmarkEnd w:id="581"/>
      <w:r>
        <w:rPr>
          <w:rStyle w:val="50"/>
          <w:rFonts w:ascii="Times New Roman" w:hAnsi="Times New Roman" w:cs="Times New Roman"/>
          <w:color w:val="auto"/>
          <w:sz w:val="26"/>
          <w:szCs w:val="26"/>
        </w:rPr>
        <w:fldChar w:fldCharType="end"/>
      </w:r>
      <w:r>
        <w:rPr>
          <w:rStyle w:val="50"/>
          <w:rFonts w:ascii="Times New Roman" w:hAnsi="Times New Roman" w:cs="Times New Roman"/>
          <w:color w:val="auto"/>
          <w:sz w:val="26"/>
          <w:szCs w:val="26"/>
        </w:rPr>
        <w:br w:type="textWrapping"/>
      </w:r>
      <w:r>
        <w:rPr>
          <w:rFonts w:cs="Times New Roman"/>
          <w:sz w:val="26"/>
          <w:szCs w:val="26"/>
        </w:rPr>
        <w:t xml:space="preserve">Trang tải và hướng dẫn sử dụng XAMPP để xây dựng môi trường localhost. </w:t>
      </w:r>
    </w:p>
    <w:p w14:paraId="75D434F3">
      <w:pPr>
        <w:spacing w:after="0" w:line="360" w:lineRule="auto"/>
        <w:ind w:left="625" w:hanging="1443" w:hangingChars="553"/>
        <w:rPr>
          <w:rFonts w:cs="Times New Roman"/>
          <w:sz w:val="26"/>
          <w:szCs w:val="26"/>
        </w:rPr>
      </w:pPr>
      <w:bookmarkStart w:id="582" w:name="_Toc231199154"/>
      <w:bookmarkStart w:id="583" w:name="_Toc11743"/>
      <w:bookmarkStart w:id="584" w:name="_Toc230805552"/>
      <w:r>
        <w:rPr>
          <w:rStyle w:val="50"/>
          <w:rFonts w:ascii="Times New Roman" w:hAnsi="Times New Roman" w:cs="Times New Roman"/>
          <w:color w:val="auto"/>
          <w:sz w:val="26"/>
          <w:szCs w:val="26"/>
        </w:rPr>
        <w:t>5.</w:t>
      </w:r>
      <w:bookmarkEnd w:id="582"/>
      <w:r>
        <w:rPr>
          <w:rStyle w:val="50"/>
          <w:rFonts w:ascii="Times New Roman" w:hAnsi="Times New Roman" w:cs="Times New Roman"/>
          <w:color w:val="auto"/>
          <w:sz w:val="26"/>
          <w:szCs w:val="26"/>
        </w:rPr>
        <w:t xml:space="preserve"> </w:t>
      </w:r>
      <w:bookmarkEnd w:id="583"/>
      <w:r>
        <w:fldChar w:fldCharType="begin"/>
      </w:r>
      <w:r>
        <w:instrText xml:space="preserve"> HYPERLINK "https://getbootstrap.com/?utm_source=chatgpt.com" \t "_blank" </w:instrText>
      </w:r>
      <w:r>
        <w:fldChar w:fldCharType="separate"/>
      </w:r>
      <w:r>
        <w:rPr>
          <w:rStyle w:val="50"/>
          <w:rFonts w:ascii="Times New Roman" w:hAnsi="Times New Roman" w:cs="Times New Roman"/>
          <w:color w:val="auto"/>
          <w:sz w:val="26"/>
          <w:szCs w:val="26"/>
        </w:rPr>
        <w:t>Bootstrap Official Website</w:t>
      </w:r>
      <w:bookmarkEnd w:id="584"/>
      <w:r>
        <w:rPr>
          <w:rStyle w:val="50"/>
          <w:rFonts w:ascii="Times New Roman" w:hAnsi="Times New Roman" w:cs="Times New Roman"/>
          <w:color w:val="auto"/>
          <w:sz w:val="26"/>
          <w:szCs w:val="26"/>
        </w:rPr>
        <w:fldChar w:fldCharType="end"/>
      </w:r>
      <w:r>
        <w:rPr>
          <w:rFonts w:cs="Times New Roman"/>
          <w:sz w:val="26"/>
          <w:szCs w:val="26"/>
        </w:rPr>
        <w:br w:type="textWrapping"/>
      </w:r>
      <w:r>
        <w:rPr>
          <w:rFonts w:cs="Times New Roman"/>
          <w:sz w:val="26"/>
          <w:szCs w:val="26"/>
        </w:rPr>
        <w:t xml:space="preserve">Tài liệu tham khảo giao diện responsive và các thành phần UI của website. </w:t>
      </w:r>
    </w:p>
    <w:p w14:paraId="075973D7">
      <w:pPr>
        <w:spacing w:after="0" w:line="360" w:lineRule="auto"/>
        <w:ind w:left="625" w:hanging="1443" w:hangingChars="553"/>
        <w:rPr>
          <w:rFonts w:cs="Times New Roman"/>
          <w:sz w:val="26"/>
          <w:szCs w:val="26"/>
        </w:rPr>
      </w:pPr>
      <w:bookmarkStart w:id="585" w:name="_Toc231199155"/>
      <w:bookmarkStart w:id="586" w:name="_Toc21232"/>
      <w:bookmarkStart w:id="587" w:name="_Toc230805553"/>
      <w:r>
        <w:rPr>
          <w:rStyle w:val="50"/>
          <w:rFonts w:ascii="Times New Roman" w:hAnsi="Times New Roman" w:cs="Times New Roman"/>
          <w:color w:val="auto"/>
          <w:sz w:val="26"/>
          <w:szCs w:val="26"/>
        </w:rPr>
        <w:t>6.</w:t>
      </w:r>
      <w:bookmarkEnd w:id="585"/>
      <w:r>
        <w:rPr>
          <w:rStyle w:val="50"/>
          <w:rFonts w:ascii="Times New Roman" w:hAnsi="Times New Roman" w:cs="Times New Roman"/>
          <w:color w:val="auto"/>
          <w:sz w:val="26"/>
          <w:szCs w:val="26"/>
        </w:rPr>
        <w:t xml:space="preserve"> </w:t>
      </w:r>
      <w:bookmarkEnd w:id="586"/>
      <w:r>
        <w:fldChar w:fldCharType="begin"/>
      </w:r>
      <w:r>
        <w:instrText xml:space="preserve"> HYPERLINK "https://www.w3schools.com/?utm_source=chatgpt.com" \t "_blank" </w:instrText>
      </w:r>
      <w:r>
        <w:fldChar w:fldCharType="separate"/>
      </w:r>
      <w:r>
        <w:rPr>
          <w:rStyle w:val="50"/>
          <w:rFonts w:ascii="Times New Roman" w:hAnsi="Times New Roman" w:cs="Times New Roman"/>
          <w:color w:val="auto"/>
          <w:sz w:val="26"/>
          <w:szCs w:val="26"/>
        </w:rPr>
        <w:t>W3Schools</w:t>
      </w:r>
      <w:bookmarkEnd w:id="587"/>
      <w:r>
        <w:rPr>
          <w:rStyle w:val="50"/>
          <w:rFonts w:ascii="Times New Roman" w:hAnsi="Times New Roman" w:cs="Times New Roman"/>
          <w:color w:val="auto"/>
          <w:sz w:val="26"/>
          <w:szCs w:val="26"/>
        </w:rPr>
        <w:fldChar w:fldCharType="end"/>
      </w:r>
      <w:r>
        <w:rPr>
          <w:rFonts w:cs="Times New Roman"/>
          <w:sz w:val="26"/>
          <w:szCs w:val="26"/>
        </w:rPr>
        <w:br w:type="textWrapping"/>
      </w:r>
      <w:r>
        <w:rPr>
          <w:rFonts w:cs="Times New Roman"/>
          <w:sz w:val="26"/>
          <w:szCs w:val="26"/>
        </w:rPr>
        <w:t xml:space="preserve">Website học lập trình tham khảo về HTML, CSS, JavaScript, PHP và MySQL. </w:t>
      </w:r>
    </w:p>
    <w:p w14:paraId="7B95D1D3">
      <w:pPr>
        <w:spacing w:after="0" w:line="360" w:lineRule="auto"/>
        <w:ind w:left="625" w:hanging="1443" w:hangingChars="553"/>
        <w:rPr>
          <w:rFonts w:cs="Times New Roman"/>
          <w:sz w:val="26"/>
          <w:szCs w:val="26"/>
        </w:rPr>
      </w:pPr>
      <w:bookmarkStart w:id="588" w:name="_Toc231199156"/>
      <w:bookmarkStart w:id="589" w:name="_Toc26454"/>
      <w:bookmarkStart w:id="590" w:name="_Toc230805554"/>
      <w:r>
        <w:rPr>
          <w:rStyle w:val="50"/>
          <w:rFonts w:ascii="Times New Roman" w:hAnsi="Times New Roman" w:cs="Times New Roman"/>
          <w:color w:val="auto"/>
          <w:sz w:val="26"/>
          <w:szCs w:val="26"/>
        </w:rPr>
        <w:t>7.</w:t>
      </w:r>
      <w:bookmarkEnd w:id="588"/>
      <w:r>
        <w:rPr>
          <w:rStyle w:val="50"/>
          <w:rFonts w:ascii="Times New Roman" w:hAnsi="Times New Roman" w:cs="Times New Roman"/>
          <w:color w:val="auto"/>
          <w:sz w:val="26"/>
          <w:szCs w:val="26"/>
        </w:rPr>
        <w:t xml:space="preserve"> </w:t>
      </w:r>
      <w:bookmarkEnd w:id="589"/>
      <w:r>
        <w:fldChar w:fldCharType="begin"/>
      </w:r>
      <w:r>
        <w:instrText xml:space="preserve"> HYPERLINK "https://developer.mozilla.org/?utm_source=chatgpt.com" \t "_blank" </w:instrText>
      </w:r>
      <w:r>
        <w:fldChar w:fldCharType="separate"/>
      </w:r>
      <w:r>
        <w:rPr>
          <w:rStyle w:val="50"/>
          <w:rFonts w:ascii="Times New Roman" w:hAnsi="Times New Roman" w:cs="Times New Roman"/>
          <w:color w:val="auto"/>
          <w:sz w:val="26"/>
          <w:szCs w:val="26"/>
        </w:rPr>
        <w:t>MDN Web Docs</w:t>
      </w:r>
      <w:bookmarkEnd w:id="590"/>
      <w:r>
        <w:rPr>
          <w:rStyle w:val="50"/>
          <w:rFonts w:ascii="Times New Roman" w:hAnsi="Times New Roman" w:cs="Times New Roman"/>
          <w:color w:val="auto"/>
          <w:sz w:val="26"/>
          <w:szCs w:val="26"/>
        </w:rPr>
        <w:fldChar w:fldCharType="end"/>
      </w:r>
      <w:r>
        <w:rPr>
          <w:rFonts w:cs="Times New Roman"/>
          <w:sz w:val="26"/>
          <w:szCs w:val="26"/>
        </w:rPr>
        <w:br w:type="textWrapping"/>
      </w:r>
      <w:r>
        <w:rPr>
          <w:rFonts w:cs="Times New Roman"/>
          <w:sz w:val="26"/>
          <w:szCs w:val="26"/>
        </w:rPr>
        <w:t xml:space="preserve">Tài liệu tham khảo về HTML, CSS và JavaScript trong phát triển website. </w:t>
      </w:r>
    </w:p>
    <w:p w14:paraId="5924A9FE">
      <w:pPr>
        <w:spacing w:after="0" w:line="360" w:lineRule="auto"/>
        <w:ind w:left="625" w:hanging="1443" w:hangingChars="553"/>
        <w:rPr>
          <w:rFonts w:cs="Times New Roman"/>
          <w:sz w:val="26"/>
          <w:szCs w:val="26"/>
        </w:rPr>
      </w:pPr>
      <w:bookmarkStart w:id="591" w:name="_Toc231199157"/>
      <w:bookmarkStart w:id="592" w:name="_Toc11908"/>
      <w:bookmarkStart w:id="593" w:name="_Toc230805555"/>
      <w:r>
        <w:rPr>
          <w:rStyle w:val="50"/>
          <w:rFonts w:ascii="Times New Roman" w:hAnsi="Times New Roman" w:cs="Times New Roman"/>
          <w:color w:val="auto"/>
          <w:sz w:val="26"/>
          <w:szCs w:val="26"/>
        </w:rPr>
        <w:t>8.</w:t>
      </w:r>
      <w:bookmarkEnd w:id="591"/>
      <w:r>
        <w:rPr>
          <w:rStyle w:val="50"/>
          <w:rFonts w:ascii="Times New Roman" w:hAnsi="Times New Roman" w:cs="Times New Roman"/>
          <w:color w:val="auto"/>
          <w:sz w:val="26"/>
          <w:szCs w:val="26"/>
        </w:rPr>
        <w:t xml:space="preserve"> </w:t>
      </w:r>
      <w:bookmarkEnd w:id="592"/>
      <w:r>
        <w:fldChar w:fldCharType="begin"/>
      </w:r>
      <w:r>
        <w:instrText xml:space="preserve"> HYPERLINK "https://shopee.vn/?utm_source=chatgpt.com" \t "_blank" </w:instrText>
      </w:r>
      <w:r>
        <w:fldChar w:fldCharType="separate"/>
      </w:r>
      <w:r>
        <w:rPr>
          <w:rStyle w:val="50"/>
          <w:rFonts w:ascii="Times New Roman" w:hAnsi="Times New Roman" w:cs="Times New Roman"/>
          <w:color w:val="auto"/>
          <w:sz w:val="26"/>
          <w:szCs w:val="26"/>
        </w:rPr>
        <w:t>Shopee Việt Nam</w:t>
      </w:r>
      <w:bookmarkEnd w:id="593"/>
      <w:r>
        <w:rPr>
          <w:rStyle w:val="50"/>
          <w:rFonts w:ascii="Times New Roman" w:hAnsi="Times New Roman" w:cs="Times New Roman"/>
          <w:color w:val="auto"/>
          <w:sz w:val="26"/>
          <w:szCs w:val="26"/>
        </w:rPr>
        <w:fldChar w:fldCharType="end"/>
      </w:r>
      <w:r>
        <w:rPr>
          <w:rFonts w:cs="Times New Roman"/>
          <w:sz w:val="26"/>
          <w:szCs w:val="26"/>
        </w:rPr>
        <w:br w:type="textWrapping"/>
      </w:r>
      <w:r>
        <w:rPr>
          <w:rFonts w:cs="Times New Roman"/>
          <w:sz w:val="26"/>
          <w:szCs w:val="26"/>
        </w:rPr>
        <w:t xml:space="preserve">Tham khảo mô hình thương mại điện tử và cách tổ chức giao diện bán hàng trực tuyến. </w:t>
      </w:r>
    </w:p>
    <w:p w14:paraId="2AC3D3EA">
      <w:pPr>
        <w:spacing w:after="0" w:line="360" w:lineRule="auto"/>
        <w:ind w:left="625" w:hanging="1443" w:hangingChars="553"/>
        <w:rPr>
          <w:rFonts w:cs="Times New Roman"/>
          <w:sz w:val="26"/>
          <w:szCs w:val="26"/>
        </w:rPr>
      </w:pPr>
      <w:bookmarkStart w:id="594" w:name="_Toc231199158"/>
      <w:bookmarkStart w:id="595" w:name="_Toc24133"/>
      <w:bookmarkStart w:id="596" w:name="_Toc230805556"/>
      <w:r>
        <w:rPr>
          <w:rStyle w:val="50"/>
          <w:rFonts w:ascii="Times New Roman" w:hAnsi="Times New Roman" w:cs="Times New Roman"/>
          <w:color w:val="auto"/>
          <w:sz w:val="26"/>
          <w:szCs w:val="26"/>
        </w:rPr>
        <w:t>9.</w:t>
      </w:r>
      <w:bookmarkEnd w:id="594"/>
      <w:r>
        <w:rPr>
          <w:rStyle w:val="50"/>
          <w:rFonts w:ascii="Times New Roman" w:hAnsi="Times New Roman" w:cs="Times New Roman"/>
          <w:color w:val="auto"/>
          <w:sz w:val="26"/>
          <w:szCs w:val="26"/>
        </w:rPr>
        <w:t xml:space="preserve"> </w:t>
      </w:r>
      <w:bookmarkEnd w:id="595"/>
      <w:r>
        <w:fldChar w:fldCharType="begin"/>
      </w:r>
      <w:r>
        <w:instrText xml:space="preserve"> HYPERLINK "https://www.lazada.vn/?utm_source=chatgpt.com" \t "_blank" </w:instrText>
      </w:r>
      <w:r>
        <w:fldChar w:fldCharType="separate"/>
      </w:r>
      <w:r>
        <w:rPr>
          <w:rStyle w:val="50"/>
          <w:rFonts w:ascii="Times New Roman" w:hAnsi="Times New Roman" w:cs="Times New Roman"/>
          <w:color w:val="auto"/>
          <w:sz w:val="26"/>
          <w:szCs w:val="26"/>
        </w:rPr>
        <w:t>Lazada Việt Nam</w:t>
      </w:r>
      <w:bookmarkEnd w:id="596"/>
      <w:r>
        <w:rPr>
          <w:rStyle w:val="50"/>
          <w:rFonts w:ascii="Times New Roman" w:hAnsi="Times New Roman" w:cs="Times New Roman"/>
          <w:color w:val="auto"/>
          <w:sz w:val="26"/>
          <w:szCs w:val="26"/>
        </w:rPr>
        <w:fldChar w:fldCharType="end"/>
      </w:r>
      <w:r>
        <w:rPr>
          <w:rFonts w:cs="Times New Roman"/>
          <w:sz w:val="26"/>
          <w:szCs w:val="26"/>
        </w:rPr>
        <w:br w:type="textWrapping"/>
      </w:r>
      <w:r>
        <w:rPr>
          <w:rFonts w:cs="Times New Roman"/>
          <w:sz w:val="26"/>
          <w:szCs w:val="26"/>
        </w:rPr>
        <w:t xml:space="preserve">Tham khảo chức năng quản lý sản phẩm và quy trình đặt hàng trực tuyến. </w:t>
      </w:r>
    </w:p>
    <w:p w14:paraId="614452BE">
      <w:pPr>
        <w:spacing w:after="0" w:line="360" w:lineRule="auto"/>
        <w:ind w:left="625" w:hanging="1443" w:hangingChars="553"/>
        <w:rPr>
          <w:rFonts w:cs="Times New Roman"/>
          <w:b/>
          <w:sz w:val="26"/>
          <w:szCs w:val="26"/>
        </w:rPr>
      </w:pPr>
      <w:bookmarkStart w:id="597" w:name="_Toc231199159"/>
      <w:bookmarkStart w:id="598" w:name="_Toc18389"/>
      <w:bookmarkStart w:id="599" w:name="_Toc230805557"/>
      <w:r>
        <w:rPr>
          <w:rStyle w:val="50"/>
          <w:rFonts w:ascii="Times New Roman" w:hAnsi="Times New Roman" w:cs="Times New Roman"/>
          <w:color w:val="auto"/>
          <w:sz w:val="26"/>
          <w:szCs w:val="26"/>
        </w:rPr>
        <w:t>10.</w:t>
      </w:r>
      <w:bookmarkEnd w:id="597"/>
      <w:bookmarkEnd w:id="598"/>
      <w:r>
        <w:rPr>
          <w:rFonts w:cs="Times New Roman"/>
          <w:sz w:val="26"/>
          <w:szCs w:val="26"/>
        </w:rPr>
        <w:fldChar w:fldCharType="begin"/>
      </w:r>
      <w:r>
        <w:rPr>
          <w:rFonts w:cs="Times New Roman"/>
          <w:sz w:val="26"/>
          <w:szCs w:val="26"/>
        </w:rPr>
        <w:instrText xml:space="preserve"> HYPERLINK "https://www.chotot.com/?utm_source=chatgpt.com" \t "_blank" </w:instrText>
      </w:r>
      <w:r>
        <w:rPr>
          <w:rFonts w:cs="Times New Roman"/>
          <w:sz w:val="26"/>
          <w:szCs w:val="26"/>
        </w:rPr>
        <w:fldChar w:fldCharType="separate"/>
      </w:r>
      <w:r>
        <w:rPr>
          <w:rStyle w:val="50"/>
          <w:rFonts w:ascii="Times New Roman" w:hAnsi="Times New Roman" w:cs="Times New Roman"/>
          <w:color w:val="auto"/>
          <w:sz w:val="26"/>
          <w:szCs w:val="26"/>
        </w:rPr>
        <w:t>Chợ Tốt</w:t>
      </w:r>
      <w:bookmarkEnd w:id="599"/>
      <w:r>
        <w:rPr>
          <w:rFonts w:cs="Times New Roman"/>
          <w:sz w:val="26"/>
          <w:szCs w:val="26"/>
        </w:rPr>
        <w:fldChar w:fldCharType="end"/>
      </w:r>
      <w:r>
        <w:rPr>
          <w:rFonts w:cs="Times New Roman"/>
          <w:sz w:val="26"/>
          <w:szCs w:val="26"/>
        </w:rPr>
        <w:br w:type="textWrapping"/>
      </w:r>
      <w:r>
        <w:rPr>
          <w:rFonts w:cs="Times New Roman"/>
          <w:sz w:val="26"/>
          <w:szCs w:val="26"/>
        </w:rPr>
        <w:t>Tham khảo mô hình đăng bán sản phẩm cũ và giao diện tìm kiếm sản phẩm.</w:t>
      </w:r>
    </w:p>
    <w:p w14:paraId="579687DA">
      <w:pPr>
        <w:pStyle w:val="35"/>
        <w:spacing w:before="0" w:beforeAutospacing="0" w:after="0" w:afterAutospacing="0" w:line="360" w:lineRule="auto"/>
        <w:ind w:left="614" w:hanging="1437" w:hangingChars="553"/>
        <w:rPr>
          <w:sz w:val="26"/>
          <w:szCs w:val="26"/>
        </w:rPr>
      </w:pPr>
    </w:p>
    <w:p w14:paraId="3818540E">
      <w:pPr>
        <w:spacing w:after="0" w:line="360" w:lineRule="auto"/>
        <w:ind w:firstLine="567"/>
      </w:pPr>
    </w:p>
    <w:p w14:paraId="30D838BC">
      <w:pPr>
        <w:spacing w:after="0" w:line="360" w:lineRule="auto"/>
        <w:ind w:firstLine="567"/>
      </w:pPr>
    </w:p>
    <w:p w14:paraId="0166E5D2">
      <w:pPr>
        <w:spacing w:after="0" w:line="360" w:lineRule="auto"/>
        <w:ind w:firstLine="567"/>
      </w:pPr>
    </w:p>
    <w:p w14:paraId="31D6D1FF">
      <w:pPr>
        <w:spacing w:after="0" w:line="360" w:lineRule="auto"/>
        <w:ind w:firstLine="567"/>
      </w:pPr>
    </w:p>
    <w:p w14:paraId="191DB92A">
      <w:pPr>
        <w:pStyle w:val="2"/>
        <w:bidi w:val="0"/>
        <w:jc w:val="center"/>
        <w:rPr>
          <w:rFonts w:hint="default" w:ascii="Times New Roman" w:hAnsi="Times New Roman" w:cs="Times New Roman"/>
          <w:color w:val="auto"/>
          <w:sz w:val="72"/>
          <w:szCs w:val="72"/>
          <w:lang w:val="en-US"/>
        </w:rPr>
      </w:pPr>
      <w:bookmarkStart w:id="600" w:name="_Toc18082"/>
      <w:r>
        <w:rPr>
          <w:rFonts w:hint="default" w:ascii="Times New Roman" w:hAnsi="Times New Roman" w:cs="Times New Roman"/>
          <w:color w:val="auto"/>
          <w:sz w:val="72"/>
          <w:szCs w:val="72"/>
          <w:lang w:val="en-US"/>
        </w:rPr>
        <w:t>PHỤ LỤC</w:t>
      </w:r>
      <w:bookmarkEnd w:id="600"/>
    </w:p>
    <w:p w14:paraId="5ABE83D7">
      <w:pPr>
        <w:pStyle w:val="3"/>
        <w:bidi w:val="0"/>
        <w:rPr>
          <w:rFonts w:hint="default" w:ascii="Times New Roman" w:hAnsi="Times New Roman" w:cs="Times New Roman"/>
          <w:color w:val="auto"/>
          <w:sz w:val="40"/>
          <w:szCs w:val="40"/>
          <w:lang w:val="en-US"/>
        </w:rPr>
      </w:pPr>
      <w:bookmarkStart w:id="601" w:name="_Toc26098"/>
      <w:r>
        <w:rPr>
          <w:rFonts w:hint="default" w:ascii="Times New Roman" w:hAnsi="Times New Roman" w:cs="Times New Roman"/>
          <w:color w:val="auto"/>
          <w:sz w:val="40"/>
          <w:szCs w:val="40"/>
          <w:lang w:val="en-US"/>
        </w:rPr>
        <w:t>1.Cách cài  đặt</w:t>
      </w:r>
      <w:bookmarkEnd w:id="601"/>
    </w:p>
    <w:p w14:paraId="474A34FD">
      <w:pPr>
        <w:pStyle w:val="4"/>
        <w:bidi w:val="0"/>
        <w:rPr>
          <w:rFonts w:hint="default"/>
        </w:rPr>
      </w:pPr>
      <w:bookmarkStart w:id="602" w:name="_Toc2638"/>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 xml:space="preserve"> Yêu cầu hệ thống</w:t>
      </w:r>
      <w:bookmarkEnd w:id="602"/>
    </w:p>
    <w:p w14:paraId="66AB97D6">
      <w:pPr>
        <w:bidi w:val="0"/>
        <w:rPr>
          <w:rFonts w:hint="default" w:ascii="Times New Roman" w:hAnsi="Times New Roman" w:cs="Times New Roman"/>
        </w:rPr>
      </w:pPr>
      <w:r>
        <w:rPr>
          <w:rFonts w:hint="default" w:ascii="Times New Roman" w:hAnsi="Times New Roman" w:cs="Times New Roman"/>
        </w:rPr>
        <w:t>Windows 10/11</w:t>
      </w:r>
      <w:r>
        <w:rPr>
          <w:rFonts w:hint="default" w:ascii="Times New Roman" w:hAnsi="Times New Roman" w:cs="Times New Roman"/>
        </w:rPr>
        <w:br w:type="textWrapping"/>
      </w:r>
      <w:r>
        <w:rPr>
          <w:rFonts w:hint="default" w:ascii="Times New Roman" w:hAnsi="Times New Roman" w:cs="Times New Roman"/>
        </w:rPr>
        <w:t>XAMPP (Apache, MySQL, PHP)</w:t>
      </w:r>
      <w:r>
        <w:rPr>
          <w:rFonts w:hint="default" w:ascii="Times New Roman" w:hAnsi="Times New Roman" w:cs="Times New Roman"/>
        </w:rPr>
        <w:br w:type="textWrapping"/>
      </w:r>
      <w:r>
        <w:rPr>
          <w:rFonts w:hint="default" w:ascii="Times New Roman" w:hAnsi="Times New Roman" w:cs="Times New Roman"/>
        </w:rPr>
        <w:t>rình duyệt web (Chrome, Edge hoặc Firefox)</w:t>
      </w:r>
    </w:p>
    <w:p w14:paraId="08B7AE37">
      <w:pPr>
        <w:pStyle w:val="4"/>
        <w:bidi w:val="0"/>
        <w:rPr>
          <w:rFonts w:hint="default" w:ascii="Times New Roman" w:hAnsi="Times New Roman" w:cs="Times New Roman"/>
          <w:b/>
          <w:bCs/>
          <w:color w:val="auto"/>
          <w:sz w:val="26"/>
          <w:szCs w:val="26"/>
        </w:rPr>
      </w:pPr>
      <w:bookmarkStart w:id="603" w:name="_Toc22020"/>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Cài đặt XAMPP</w:t>
      </w:r>
      <w:bookmarkEnd w:id="603"/>
    </w:p>
    <w:p w14:paraId="2AC044DF">
      <w:pPr>
        <w:bidi w:val="0"/>
        <w:rPr>
          <w:rFonts w:hint="default" w:ascii="Times New Roman" w:hAnsi="Times New Roman" w:cs="Times New Roman"/>
        </w:rPr>
      </w:pPr>
      <w:r>
        <w:rPr>
          <w:rFonts w:hint="default" w:ascii="Times New Roman" w:hAnsi="Times New Roman" w:cs="Times New Roman"/>
        </w:rPr>
        <w:t>Bước 1: Tải và cài đặt XAMPP.</w:t>
      </w:r>
      <w:r>
        <w:rPr>
          <w:rFonts w:hint="default" w:ascii="Times New Roman" w:hAnsi="Times New Roman" w:cs="Times New Roman"/>
        </w:rPr>
        <w:br w:type="textWrapping"/>
      </w:r>
      <w:r>
        <w:rPr>
          <w:rFonts w:hint="default" w:ascii="Times New Roman" w:hAnsi="Times New Roman" w:cs="Times New Roman"/>
        </w:rPr>
        <w:t>Bước 2: Mở XAMPP Control Panel.</w:t>
      </w:r>
      <w:r>
        <w:rPr>
          <w:rFonts w:hint="default" w:ascii="Times New Roman" w:hAnsi="Times New Roman" w:cs="Times New Roman"/>
        </w:rPr>
        <w:br w:type="textWrapping"/>
      </w:r>
      <w:r>
        <w:rPr>
          <w:rFonts w:hint="default" w:ascii="Times New Roman" w:hAnsi="Times New Roman" w:cs="Times New Roman"/>
        </w:rPr>
        <w:t>Bước 3: Khởi động Apache và MySQL.</w:t>
      </w:r>
    </w:p>
    <w:p w14:paraId="449E866B">
      <w:pPr>
        <w:pStyle w:val="4"/>
        <w:bidi w:val="0"/>
        <w:rPr>
          <w:rFonts w:hint="default" w:ascii="Times New Roman" w:hAnsi="Times New Roman" w:cs="Times New Roman"/>
          <w:color w:val="auto"/>
          <w:sz w:val="26"/>
          <w:szCs w:val="26"/>
        </w:rPr>
      </w:pPr>
      <w:bookmarkStart w:id="604" w:name="_Toc18799"/>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3. Sao chép mã nguồn</w:t>
      </w:r>
      <w:bookmarkEnd w:id="604"/>
    </w:p>
    <w:p w14:paraId="642A4025">
      <w:pPr>
        <w:bidi w:val="0"/>
        <w:rPr>
          <w:rFonts w:hint="default" w:ascii="Times New Roman" w:hAnsi="Times New Roman" w:cs="Times New Roman"/>
        </w:rPr>
      </w:pPr>
      <w:r>
        <w:rPr>
          <w:rFonts w:hint="default" w:ascii="Times New Roman" w:hAnsi="Times New Roman" w:cs="Times New Roman"/>
        </w:rPr>
        <w:t>Giải nén thư mục dự án và chép thư mục source vào:</w:t>
      </w:r>
      <w:r>
        <w:rPr>
          <w:rFonts w:hint="default" w:ascii="Times New Roman" w:hAnsi="Times New Roman" w:cs="Times New Roman"/>
        </w:rPr>
        <w:br w:type="textWrapping"/>
      </w:r>
      <w:r>
        <w:rPr>
          <w:rFonts w:hint="default" w:ascii="Times New Roman" w:hAnsi="Times New Roman" w:cs="Times New Roman"/>
        </w:rPr>
        <w:t>C:\xampp\htdocs\gom_cu</w:t>
      </w:r>
    </w:p>
    <w:p w14:paraId="3D6AF42A">
      <w:pPr>
        <w:pStyle w:val="4"/>
        <w:bidi w:val="0"/>
        <w:rPr>
          <w:rFonts w:hint="default" w:ascii="Times New Roman" w:hAnsi="Times New Roman" w:cs="Times New Roman"/>
          <w:color w:val="auto"/>
          <w:sz w:val="26"/>
          <w:szCs w:val="26"/>
        </w:rPr>
      </w:pPr>
      <w:bookmarkStart w:id="605" w:name="_Toc10422"/>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4. Tạo cơ sở dữ liệu</w:t>
      </w:r>
      <w:bookmarkEnd w:id="605"/>
    </w:p>
    <w:p w14:paraId="54203054">
      <w:pPr>
        <w:bidi w:val="0"/>
        <w:rPr>
          <w:rFonts w:hint="default" w:ascii="Times New Roman" w:hAnsi="Times New Roman" w:cs="Times New Roman"/>
        </w:rPr>
      </w:pPr>
      <w:r>
        <w:rPr>
          <w:rFonts w:hint="default" w:ascii="Times New Roman" w:hAnsi="Times New Roman" w:cs="Times New Roman"/>
        </w:rPr>
        <w:t>Bước 1: Truy cập http://localhost/phpmyadmin</w:t>
      </w:r>
      <w:r>
        <w:rPr>
          <w:rFonts w:hint="default" w:ascii="Times New Roman" w:hAnsi="Times New Roman" w:cs="Times New Roman"/>
        </w:rPr>
        <w:br w:type="textWrapping"/>
      </w:r>
      <w:r>
        <w:rPr>
          <w:rFonts w:hint="default" w:ascii="Times New Roman" w:hAnsi="Times New Roman" w:cs="Times New Roman"/>
        </w:rPr>
        <w:t>Bước 2: Tạo cơ sở dữ liệu gom_shop.</w:t>
      </w:r>
      <w:r>
        <w:rPr>
          <w:rFonts w:hint="default" w:ascii="Times New Roman" w:hAnsi="Times New Roman" w:cs="Times New Roman"/>
        </w:rPr>
        <w:br w:type="textWrapping"/>
      </w:r>
      <w:r>
        <w:rPr>
          <w:rFonts w:hint="default" w:ascii="Times New Roman" w:hAnsi="Times New Roman" w:cs="Times New Roman"/>
        </w:rPr>
        <w:t>Bước 3: Chọn Import.</w:t>
      </w:r>
      <w:r>
        <w:rPr>
          <w:rFonts w:hint="default" w:ascii="Times New Roman" w:hAnsi="Times New Roman" w:cs="Times New Roman"/>
        </w:rPr>
        <w:br w:type="textWrapping"/>
      </w:r>
      <w:r>
        <w:rPr>
          <w:rFonts w:hint="default" w:ascii="Times New Roman" w:hAnsi="Times New Roman" w:cs="Times New Roman"/>
        </w:rPr>
        <w:t>Bước 4: Chọn file gom_shop.sql trong thư mục setup.</w:t>
      </w:r>
      <w:r>
        <w:rPr>
          <w:rFonts w:hint="default" w:ascii="Times New Roman" w:hAnsi="Times New Roman" w:cs="Times New Roman"/>
        </w:rPr>
        <w:br w:type="textWrapping"/>
      </w:r>
      <w:r>
        <w:rPr>
          <w:rFonts w:hint="default" w:ascii="Times New Roman" w:hAnsi="Times New Roman" w:cs="Times New Roman"/>
        </w:rPr>
        <w:t>Bước 5: Nhấn Go để nhập dữ liệu.</w:t>
      </w:r>
    </w:p>
    <w:p w14:paraId="70137AC9">
      <w:pPr>
        <w:pStyle w:val="4"/>
        <w:bidi w:val="0"/>
        <w:rPr>
          <w:rFonts w:hint="default" w:ascii="Times New Roman" w:hAnsi="Times New Roman" w:cs="Times New Roman"/>
          <w:color w:val="auto"/>
          <w:sz w:val="26"/>
          <w:szCs w:val="26"/>
        </w:rPr>
      </w:pPr>
      <w:bookmarkStart w:id="606" w:name="_Toc26298"/>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5. Cấu hình kết nối</w:t>
      </w:r>
      <w:bookmarkEnd w:id="606"/>
    </w:p>
    <w:p w14:paraId="789F6790">
      <w:pPr>
        <w:bidi w:val="0"/>
        <w:rPr>
          <w:rFonts w:hint="default" w:ascii="Times New Roman" w:hAnsi="Times New Roman" w:cs="Times New Roman"/>
        </w:rPr>
      </w:pPr>
      <w:r>
        <w:rPr>
          <w:rFonts w:hint="default" w:ascii="Times New Roman" w:hAnsi="Times New Roman" w:cs="Times New Roman"/>
        </w:rPr>
        <w:t>Kiểm tra file config.php:</w:t>
      </w:r>
      <w:r>
        <w:rPr>
          <w:rFonts w:hint="default" w:ascii="Times New Roman" w:hAnsi="Times New Roman" w:cs="Times New Roman"/>
        </w:rPr>
        <w:br w:type="textWrapping"/>
      </w:r>
      <w:r>
        <w:rPr>
          <w:rFonts w:hint="default" w:ascii="Times New Roman" w:hAnsi="Times New Roman" w:cs="Times New Roman"/>
        </w:rPr>
        <w:t>$host='localhost';</w:t>
      </w:r>
      <w:r>
        <w:rPr>
          <w:rFonts w:hint="default" w:ascii="Times New Roman" w:hAnsi="Times New Roman" w:cs="Times New Roman"/>
        </w:rPr>
        <w:br w:type="textWrapping"/>
      </w:r>
      <w:r>
        <w:rPr>
          <w:rFonts w:hint="default" w:ascii="Times New Roman" w:hAnsi="Times New Roman" w:cs="Times New Roman"/>
        </w:rPr>
        <w:t>$user='root';</w:t>
      </w:r>
      <w:r>
        <w:rPr>
          <w:rFonts w:hint="default" w:ascii="Times New Roman" w:hAnsi="Times New Roman" w:cs="Times New Roman"/>
        </w:rPr>
        <w:br w:type="textWrapping"/>
      </w:r>
      <w:r>
        <w:rPr>
          <w:rFonts w:hint="default" w:ascii="Times New Roman" w:hAnsi="Times New Roman" w:cs="Times New Roman"/>
        </w:rPr>
        <w:t>$password='';</w:t>
      </w:r>
      <w:r>
        <w:rPr>
          <w:rFonts w:hint="default" w:ascii="Times New Roman" w:hAnsi="Times New Roman" w:cs="Times New Roman"/>
        </w:rPr>
        <w:br w:type="textWrapping"/>
      </w:r>
      <w:r>
        <w:rPr>
          <w:rFonts w:hint="default" w:ascii="Times New Roman" w:hAnsi="Times New Roman" w:cs="Times New Roman"/>
        </w:rPr>
        <w:t>$db='gom_shop';</w:t>
      </w:r>
    </w:p>
    <w:p w14:paraId="52772CFC">
      <w:pPr>
        <w:pStyle w:val="4"/>
        <w:bidi w:val="0"/>
        <w:rPr>
          <w:rFonts w:hint="default" w:ascii="Times New Roman" w:hAnsi="Times New Roman" w:cs="Times New Roman"/>
          <w:color w:val="auto"/>
          <w:sz w:val="26"/>
          <w:szCs w:val="26"/>
        </w:rPr>
      </w:pPr>
      <w:bookmarkStart w:id="607" w:name="_Toc16338"/>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6. Chạy hệ thống</w:t>
      </w:r>
      <w:bookmarkEnd w:id="607"/>
    </w:p>
    <w:p w14:paraId="523EB553">
      <w:pPr>
        <w:bidi w:val="0"/>
        <w:rPr>
          <w:rFonts w:hint="default" w:ascii="Times New Roman" w:hAnsi="Times New Roman" w:cs="Times New Roman"/>
        </w:rPr>
      </w:pPr>
      <w:r>
        <w:rPr>
          <w:rFonts w:hint="default" w:ascii="Times New Roman" w:hAnsi="Times New Roman" w:cs="Times New Roman"/>
        </w:rPr>
        <w:t>Mở trình duyệt và truy cập:</w:t>
      </w:r>
      <w:r>
        <w:rPr>
          <w:rFonts w:hint="default" w:ascii="Times New Roman" w:hAnsi="Times New Roman" w:cs="Times New Roman"/>
        </w:rPr>
        <w:br w:type="textWrapping"/>
      </w:r>
      <w:r>
        <w:rPr>
          <w:rFonts w:hint="default" w:ascii="Times New Roman" w:hAnsi="Times New Roman" w:cs="Times New Roman"/>
        </w:rPr>
        <w:t>http://localhost/gom_cu</w:t>
      </w:r>
      <w:r>
        <w:rPr>
          <w:rFonts w:hint="default" w:ascii="Times New Roman" w:hAnsi="Times New Roman" w:cs="Times New Roman"/>
        </w:rPr>
        <w:br w:type="textWrapping"/>
      </w:r>
      <w:r>
        <w:rPr>
          <w:rFonts w:hint="default" w:ascii="Times New Roman" w:hAnsi="Times New Roman" w:cs="Times New Roman"/>
        </w:rPr>
        <w:t>Hoặc thư mục source tương ứng của dự án.</w:t>
      </w:r>
    </w:p>
    <w:p w14:paraId="1299250D">
      <w:pPr>
        <w:pStyle w:val="4"/>
        <w:bidi w:val="0"/>
        <w:rPr>
          <w:rFonts w:hint="default" w:ascii="Times New Roman" w:hAnsi="Times New Roman" w:cs="Times New Roman"/>
          <w:color w:val="auto"/>
          <w:sz w:val="26"/>
          <w:szCs w:val="26"/>
        </w:rPr>
      </w:pPr>
      <w:bookmarkStart w:id="608" w:name="_Toc18196"/>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7. Tài khoản mặc định</w:t>
      </w:r>
      <w:bookmarkEnd w:id="608"/>
    </w:p>
    <w:p w14:paraId="020101BC">
      <w:pPr>
        <w:bidi w:val="0"/>
        <w:rPr>
          <w:rFonts w:hint="default" w:ascii="Times New Roman" w:hAnsi="Times New Roman" w:cs="Times New Roman"/>
        </w:rPr>
      </w:pPr>
      <w:r>
        <w:rPr>
          <w:rFonts w:hint="default" w:ascii="Times New Roman" w:hAnsi="Times New Roman" w:cs="Times New Roman"/>
        </w:rPr>
        <w:t>Đăng nhập bằng tài khoản đã có trong cơ sở dữ liệu hoặc tạo tài khoản mới.</w:t>
      </w:r>
    </w:p>
    <w:p w14:paraId="18A27E05">
      <w:pPr>
        <w:bidi w:val="0"/>
        <w:rPr>
          <w:rFonts w:hint="default" w:cs="Times New Roman"/>
          <w:lang w:val="en-US"/>
        </w:rPr>
      </w:pPr>
      <w:r>
        <w:rPr>
          <w:rFonts w:hint="default" w:cs="Times New Roman"/>
          <w:lang w:val="en-US"/>
        </w:rPr>
        <w:t>Tài khoản admin:kietnv251194   pass:123456</w:t>
      </w:r>
    </w:p>
    <w:p w14:paraId="075E7D4F">
      <w:pPr>
        <w:bidi w:val="0"/>
        <w:rPr>
          <w:rFonts w:hint="default" w:cs="Times New Roman"/>
          <w:lang w:val="en-US"/>
        </w:rPr>
      </w:pPr>
      <w:r>
        <w:rPr>
          <w:rFonts w:hint="default" w:cs="Times New Roman"/>
          <w:lang w:val="en-US"/>
        </w:rPr>
        <w:t>Tài khoan use:kietnv25  pass 123456</w:t>
      </w:r>
    </w:p>
    <w:p w14:paraId="23F7489C">
      <w:pPr>
        <w:pStyle w:val="4"/>
        <w:bidi w:val="0"/>
        <w:rPr>
          <w:rFonts w:hint="default" w:ascii="Times New Roman" w:hAnsi="Times New Roman" w:cs="Times New Roman"/>
          <w:color w:val="auto"/>
          <w:sz w:val="26"/>
          <w:szCs w:val="26"/>
        </w:rPr>
      </w:pPr>
      <w:bookmarkStart w:id="609" w:name="_Toc21985"/>
      <w:r>
        <w:rPr>
          <w:rFonts w:hint="default" w:ascii="Times New Roman" w:hAnsi="Times New Roman" w:cs="Times New Roman"/>
          <w:color w:val="auto"/>
          <w:sz w:val="26"/>
          <w:szCs w:val="26"/>
          <w:lang w:val="en-US"/>
        </w:rPr>
        <w:t>1.</w:t>
      </w:r>
      <w:r>
        <w:rPr>
          <w:rFonts w:hint="default" w:ascii="Times New Roman" w:hAnsi="Times New Roman" w:cs="Times New Roman"/>
          <w:color w:val="auto"/>
          <w:sz w:val="26"/>
          <w:szCs w:val="26"/>
        </w:rPr>
        <w:t>8. Xử lý lỗi thường gặp</w:t>
      </w:r>
      <w:bookmarkEnd w:id="609"/>
    </w:p>
    <w:p w14:paraId="763711B8">
      <w:pPr>
        <w:rPr>
          <w:rFonts w:hint="default" w:ascii="Times New Roman" w:hAnsi="Times New Roman" w:cs="Times New Roman"/>
        </w:rPr>
      </w:pPr>
      <w:r>
        <w:rPr>
          <w:rFonts w:hint="default" w:ascii="Times New Roman" w:hAnsi="Times New Roman" w:cs="Times New Roman"/>
        </w:rPr>
        <w:t>Apache không chạy: kiểm tra cổng 80.</w:t>
      </w:r>
      <w:r>
        <w:rPr>
          <w:rFonts w:hint="default" w:ascii="Times New Roman" w:hAnsi="Times New Roman" w:cs="Times New Roman"/>
        </w:rPr>
        <w:br w:type="textWrapping"/>
      </w:r>
      <w:r>
        <w:rPr>
          <w:rFonts w:hint="default" w:ascii="Times New Roman" w:hAnsi="Times New Roman" w:cs="Times New Roman"/>
        </w:rPr>
        <w:t>MySQL không chạy: kiểm tra cổng 3306.</w:t>
      </w:r>
      <w:r>
        <w:rPr>
          <w:rFonts w:hint="default" w:ascii="Times New Roman" w:hAnsi="Times New Roman" w:cs="Times New Roman"/>
        </w:rPr>
        <w:br w:type="textWrapping"/>
      </w:r>
      <w:r>
        <w:rPr>
          <w:rFonts w:hint="default" w:ascii="Times New Roman" w:hAnsi="Times New Roman" w:cs="Times New Roman"/>
        </w:rPr>
        <w:t>Lỗi kết nối CSDL: kiểm tra thông tin trong config.php.</w:t>
      </w:r>
    </w:p>
    <w:p w14:paraId="4DA17729">
      <w:pPr>
        <w:pStyle w:val="3"/>
        <w:numPr>
          <w:ilvl w:val="0"/>
          <w:numId w:val="61"/>
        </w:numPr>
        <w:bidi w:val="0"/>
        <w:rPr>
          <w:rFonts w:hint="default" w:ascii="Times New Roman" w:hAnsi="Times New Roman" w:cs="Times New Roman"/>
          <w:color w:val="auto"/>
          <w:sz w:val="40"/>
          <w:szCs w:val="40"/>
          <w:lang w:val="en-US"/>
        </w:rPr>
      </w:pPr>
      <w:bookmarkStart w:id="610" w:name="_Toc26414"/>
      <w:r>
        <w:rPr>
          <w:rFonts w:hint="default" w:ascii="Times New Roman" w:hAnsi="Times New Roman" w:cs="Times New Roman"/>
          <w:color w:val="auto"/>
          <w:sz w:val="40"/>
          <w:szCs w:val="40"/>
          <w:lang w:val="en-US"/>
        </w:rPr>
        <w:t>Cơ sở dữ liệu(SQL)</w:t>
      </w:r>
      <w:bookmarkEnd w:id="610"/>
    </w:p>
    <w:p w14:paraId="23805EA2">
      <w:pPr>
        <w:rPr>
          <w:rFonts w:hint="default" w:ascii="Times New Roman" w:hAnsi="Times New Roman" w:cs="Times New Roman"/>
          <w:sz w:val="26"/>
          <w:szCs w:val="26"/>
        </w:rPr>
      </w:pPr>
      <w:r>
        <w:rPr>
          <w:rFonts w:hint="default" w:ascii="Times New Roman" w:hAnsi="Times New Roman" w:cs="Times New Roman"/>
          <w:b/>
          <w:sz w:val="26"/>
          <w:szCs w:val="26"/>
        </w:rPr>
        <w:t xml:space="preserve">Cơ sở dữ liệu: </w:t>
      </w:r>
      <w:r>
        <w:rPr>
          <w:rFonts w:hint="default" w:ascii="Times New Roman" w:hAnsi="Times New Roman" w:cs="Times New Roman"/>
          <w:sz w:val="26"/>
          <w:szCs w:val="26"/>
        </w:rPr>
        <w:t>gom_shop</w:t>
      </w:r>
    </w:p>
    <w:p w14:paraId="47456012">
      <w:pPr>
        <w:rPr>
          <w:rFonts w:hint="default" w:ascii="Times New Roman" w:hAnsi="Times New Roman" w:cs="Times New Roman"/>
          <w:sz w:val="26"/>
          <w:szCs w:val="26"/>
        </w:rPr>
      </w:pPr>
      <w:r>
        <w:rPr>
          <w:rFonts w:hint="default" w:ascii="Times New Roman" w:hAnsi="Times New Roman" w:cs="Times New Roman"/>
          <w:sz w:val="26"/>
          <w:szCs w:val="26"/>
        </w:rPr>
        <w:t>Các bảng dữ liệu chính:</w:t>
      </w:r>
    </w:p>
    <w:p w14:paraId="4D013A53">
      <w:pPr>
        <w:rPr>
          <w:rFonts w:hint="default" w:ascii="Times New Roman" w:hAnsi="Times New Roman" w:cs="Times New Roman"/>
          <w:sz w:val="26"/>
          <w:szCs w:val="26"/>
        </w:rPr>
      </w:pPr>
      <w:r>
        <w:rPr>
          <w:rFonts w:hint="default" w:ascii="Times New Roman" w:hAnsi="Times New Roman" w:cs="Times New Roman"/>
          <w:sz w:val="26"/>
          <w:szCs w:val="26"/>
        </w:rPr>
        <w:t>users – Lưu thông tin tài khoản người dùng và quản trị viên.</w:t>
      </w:r>
    </w:p>
    <w:p w14:paraId="49061E10">
      <w:pPr>
        <w:rPr>
          <w:rFonts w:hint="default" w:ascii="Times New Roman" w:hAnsi="Times New Roman" w:cs="Times New Roman"/>
          <w:sz w:val="26"/>
          <w:szCs w:val="26"/>
        </w:rPr>
      </w:pPr>
      <w:r>
        <w:rPr>
          <w:rFonts w:hint="default" w:ascii="Times New Roman" w:hAnsi="Times New Roman" w:cs="Times New Roman"/>
          <w:sz w:val="26"/>
          <w:szCs w:val="26"/>
        </w:rPr>
        <w:t>products – Lưu thông tin sản phẩm gốm.</w:t>
      </w:r>
    </w:p>
    <w:p w14:paraId="585E9FB3">
      <w:pPr>
        <w:rPr>
          <w:rFonts w:hint="default" w:ascii="Times New Roman" w:hAnsi="Times New Roman" w:cs="Times New Roman"/>
          <w:sz w:val="26"/>
          <w:szCs w:val="26"/>
        </w:rPr>
      </w:pPr>
      <w:r>
        <w:rPr>
          <w:rFonts w:hint="default" w:ascii="Times New Roman" w:hAnsi="Times New Roman" w:cs="Times New Roman"/>
          <w:sz w:val="26"/>
          <w:szCs w:val="26"/>
        </w:rPr>
        <w:t>orders – Lưu thông tin đơn hàng nhập và bán.</w:t>
      </w:r>
    </w:p>
    <w:p w14:paraId="53997CB7">
      <w:pPr>
        <w:rPr>
          <w:rFonts w:hint="default" w:ascii="Times New Roman" w:hAnsi="Times New Roman" w:cs="Times New Roman"/>
          <w:sz w:val="26"/>
          <w:szCs w:val="26"/>
        </w:rPr>
      </w:pPr>
      <w:r>
        <w:rPr>
          <w:rFonts w:hint="default" w:ascii="Times New Roman" w:hAnsi="Times New Roman" w:cs="Times New Roman"/>
          <w:sz w:val="26"/>
          <w:szCs w:val="26"/>
        </w:rPr>
        <w:t>order_items – Lưu chi tiết sản phẩm trong từng đơn hàng.</w:t>
      </w:r>
    </w:p>
    <w:p w14:paraId="4F3306FB">
      <w:pPr>
        <w:rPr>
          <w:rFonts w:hint="default" w:ascii="Times New Roman" w:hAnsi="Times New Roman" w:cs="Times New Roman"/>
          <w:sz w:val="26"/>
          <w:szCs w:val="26"/>
        </w:rPr>
      </w:pPr>
      <w:r>
        <w:rPr>
          <w:rFonts w:hint="default" w:ascii="Times New Roman" w:hAnsi="Times New Roman" w:cs="Times New Roman"/>
          <w:sz w:val="26"/>
          <w:szCs w:val="26"/>
        </w:rPr>
        <w:t>Mối quan hệ dữ liệu:</w:t>
      </w:r>
    </w:p>
    <w:p w14:paraId="164BDA0B">
      <w:pPr>
        <w:rPr>
          <w:rFonts w:hint="default" w:ascii="Times New Roman" w:hAnsi="Times New Roman" w:cs="Times New Roman"/>
          <w:sz w:val="26"/>
          <w:szCs w:val="26"/>
        </w:rPr>
      </w:pPr>
      <w:r>
        <w:rPr>
          <w:rFonts w:hint="default" w:ascii="Times New Roman" w:hAnsi="Times New Roman" w:cs="Times New Roman"/>
          <w:sz w:val="26"/>
          <w:szCs w:val="26"/>
        </w:rPr>
        <w:t>Một đơn hàng (orders) có thể chứa nhiều sản phẩm.</w:t>
      </w:r>
    </w:p>
    <w:p w14:paraId="0D5FAF82">
      <w:pPr>
        <w:rPr>
          <w:rFonts w:hint="default" w:ascii="Times New Roman" w:hAnsi="Times New Roman" w:cs="Times New Roman"/>
          <w:sz w:val="26"/>
          <w:szCs w:val="26"/>
        </w:rPr>
      </w:pPr>
      <w:r>
        <w:rPr>
          <w:rFonts w:hint="default" w:cs="Times New Roman"/>
          <w:sz w:val="26"/>
          <w:szCs w:val="26"/>
          <w:lang w:val="en-US"/>
        </w:rPr>
        <w:t>Bảng</w:t>
      </w:r>
      <w:r>
        <w:rPr>
          <w:rFonts w:hint="default" w:ascii="Times New Roman" w:hAnsi="Times New Roman" w:cs="Times New Roman"/>
          <w:sz w:val="26"/>
          <w:szCs w:val="26"/>
        </w:rPr>
        <w:t xml:space="preserve"> order_items </w:t>
      </w:r>
      <w:r>
        <w:rPr>
          <w:rFonts w:hint="default" w:cs="Times New Roman"/>
          <w:sz w:val="26"/>
          <w:szCs w:val="26"/>
          <w:lang w:val="en-US"/>
        </w:rPr>
        <w:t>dùng để liên kết giữa</w:t>
      </w:r>
      <w:r>
        <w:rPr>
          <w:rFonts w:hint="default" w:ascii="Times New Roman" w:hAnsi="Times New Roman" w:cs="Times New Roman"/>
          <w:sz w:val="26"/>
          <w:szCs w:val="26"/>
        </w:rPr>
        <w:t xml:space="preserve"> orders </w:t>
      </w:r>
      <w:r>
        <w:rPr>
          <w:rFonts w:hint="default" w:cs="Times New Roman"/>
          <w:sz w:val="26"/>
          <w:szCs w:val="26"/>
          <w:lang w:val="en-US"/>
        </w:rPr>
        <w:t>và</w:t>
      </w:r>
      <w:r>
        <w:rPr>
          <w:rFonts w:hint="default" w:ascii="Times New Roman" w:hAnsi="Times New Roman" w:cs="Times New Roman"/>
          <w:sz w:val="26"/>
          <w:szCs w:val="26"/>
        </w:rPr>
        <w:t xml:space="preserve"> products.</w:t>
      </w:r>
    </w:p>
    <w:p w14:paraId="368219A6">
      <w:pPr>
        <w:rPr>
          <w:rFonts w:hint="default" w:ascii="Times New Roman" w:hAnsi="Times New Roman" w:cs="Times New Roman"/>
          <w:sz w:val="26"/>
          <w:szCs w:val="26"/>
        </w:rPr>
      </w:pPr>
      <w:r>
        <w:rPr>
          <w:rFonts w:hint="default" w:ascii="Times New Roman" w:hAnsi="Times New Roman" w:cs="Times New Roman"/>
          <w:sz w:val="26"/>
          <w:szCs w:val="26"/>
        </w:rPr>
        <w:t>Người dùng đăng nhập được quản lý trong bảng users.</w:t>
      </w:r>
    </w:p>
    <w:p w14:paraId="32AFC757">
      <w:pPr>
        <w:numPr>
          <w:numId w:val="0"/>
        </w:numPr>
        <w:spacing w:after="0" w:line="360" w:lineRule="auto"/>
        <w:jc w:val="left"/>
        <w:rPr>
          <w:rFonts w:hint="default"/>
          <w:b/>
          <w:bCs/>
          <w:sz w:val="40"/>
          <w:szCs w:val="40"/>
          <w:lang w:val="en-US"/>
        </w:rPr>
      </w:pPr>
    </w:p>
    <w:sectPr>
      <w:headerReference r:id="rId9" w:type="default"/>
      <w:footerReference r:id="rId10" w:type="default"/>
      <w:pgSz w:w="12240" w:h="15840"/>
      <w:pgMar w:top="1440" w:right="1183" w:bottom="1440" w:left="1440" w:header="720" w:footer="720" w:gutter="0"/>
      <w:paperSrc/>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Device Font 10cpi">
    <w:altName w:val="UTM Scriptina KT"/>
    <w:panose1 w:val="00000000000000000000"/>
    <w:charset w:val="00"/>
    <w:family w:val="modern"/>
    <w:pitch w:val="default"/>
    <w:sig w:usb0="00000000" w:usb1="00000000" w:usb2="00000000" w:usb3="00000000" w:csb0="00000001" w:csb1="00000000"/>
  </w:font>
  <w:font w:name="Times New Roma">
    <w:altName w:val="UTM Scriptina KT"/>
    <w:panose1 w:val="00000000000000000000"/>
    <w:charset w:val="00"/>
    <w:family w:val="roman"/>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UTM Scriptina KT">
    <w:panose1 w:val="02000500000000000000"/>
    <w:charset w:val="00"/>
    <w:family w:val="auto"/>
    <w:pitch w:val="default"/>
    <w:sig w:usb0="800000A7" w:usb1="5000004A" w:usb2="00000000" w:usb3="00000000" w:csb0="20000111" w:csb1="41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033F5">
    <w:pPr>
      <w:pStyle w:val="18"/>
      <w:jc w:val="center"/>
      <w:rPr>
        <w:rFonts w:hint="default"/>
        <w:lang w:val="en-US"/>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59555C">
                          <w:pPr>
                            <w:pStyle w:val="1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1A59555C">
                    <w:pPr>
                      <w:pStyle w:val="18"/>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04288">
    <w:pPr>
      <w:pStyle w:val="18"/>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CCCBC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v:fill on="f" focussize="0,0"/>
              <v:stroke on="f" weight="0.5pt"/>
              <v:imagedata o:title=""/>
              <o:lock v:ext="edit" aspectratio="f"/>
              <v:textbox inset="0mm,0mm,0mm,0mm" style="mso-fit-shape-to-text:t;">
                <w:txbxContent>
                  <w:p w14:paraId="6CCCCBC1"/>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C72F8">
    <w:pPr>
      <w:pStyle w:val="18"/>
      <w:jc w:val="both"/>
      <w:rPr>
        <w:rFonts w:hint="default"/>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2608D">
    <w:pPr>
      <w:pStyle w:val="18"/>
      <w:jc w:val="center"/>
      <w:rPr>
        <w:rFonts w:hint="default"/>
        <w:lang w:val="en-US"/>
      </w:rPr>
    </w:pPr>
    <w:r>
      <w:rPr>
        <w:sz w:val="2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84D38C">
                          <w:pPr>
                            <w:pStyle w:val="1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cdLb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lGEn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DKFQapp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rXHS2zQIA&#10;ACUGAAAOAAAAAAAAAAEAIAAAAB8BAABkcnMvZTJvRG9jLnhtbFBLBQYAAAAABgAGAFkBAABeBgAA&#10;AAA=&#10;">
              <v:fill on="f" focussize="0,0"/>
              <v:stroke on="f" weight="0.5pt"/>
              <v:imagedata o:title=""/>
              <o:lock v:ext="edit" aspectratio="f"/>
              <v:textbox inset="0mm,0mm,0mm,0mm" style="mso-fit-shape-to-text:t;">
                <w:txbxContent>
                  <w:p w14:paraId="3684D38C">
                    <w:pPr>
                      <w:pStyle w:val="18"/>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B3CEB">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21C9B">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EF55C4"/>
    <w:multiLevelType w:val="singleLevel"/>
    <w:tmpl w:val="C1EF55C4"/>
    <w:lvl w:ilvl="0" w:tentative="0">
      <w:start w:val="1"/>
      <w:numFmt w:val="decimal"/>
      <w:lvlText w:val="%1."/>
      <w:lvlJc w:val="left"/>
      <w:pPr>
        <w:tabs>
          <w:tab w:val="left" w:pos="425"/>
        </w:tabs>
        <w:ind w:left="425" w:leftChars="0" w:hanging="425" w:firstLineChars="0"/>
      </w:pPr>
      <w:rPr>
        <w:rFonts w:hint="default"/>
      </w:rPr>
    </w:lvl>
  </w:abstractNum>
  <w:abstractNum w:abstractNumId="1">
    <w:nsid w:val="FDDA90A2"/>
    <w:multiLevelType w:val="singleLevel"/>
    <w:tmpl w:val="FDDA90A2"/>
    <w:lvl w:ilvl="0" w:tentative="0">
      <w:start w:val="2"/>
      <w:numFmt w:val="decimal"/>
      <w:lvlText w:val="%1."/>
      <w:lvlJc w:val="left"/>
      <w:pPr>
        <w:tabs>
          <w:tab w:val="left" w:pos="312"/>
        </w:tabs>
      </w:p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8">
    <w:nsid w:val="03772A2B"/>
    <w:multiLevelType w:val="multilevel"/>
    <w:tmpl w:val="03772A2B"/>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04DD2F4B"/>
    <w:multiLevelType w:val="multilevel"/>
    <w:tmpl w:val="04DD2F4B"/>
    <w:lvl w:ilvl="0" w:tentative="0">
      <w:start w:val="1"/>
      <w:numFmt w:val="bullet"/>
      <w:lvlText w:val="-"/>
      <w:lvlJc w:val="left"/>
      <w:pPr>
        <w:tabs>
          <w:tab w:val="left" w:pos="720"/>
        </w:tabs>
        <w:ind w:left="720" w:hanging="360"/>
      </w:pPr>
      <w:rPr>
        <w:rFonts w:hint="default" w:ascii="Times New Roman" w:hAnsi="Times New Roman" w:eastAsia="Times New Roman" w:cs="Times New Roman"/>
        <w:b/>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E30B69"/>
    <w:multiLevelType w:val="multilevel"/>
    <w:tmpl w:val="0CE30B69"/>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109F564B"/>
    <w:multiLevelType w:val="multilevel"/>
    <w:tmpl w:val="109F564B"/>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1581323"/>
    <w:multiLevelType w:val="multilevel"/>
    <w:tmpl w:val="11581323"/>
    <w:lvl w:ilvl="0" w:tentative="0">
      <w:start w:val="1"/>
      <w:numFmt w:val="bullet"/>
      <w:lvlText w:val="-"/>
      <w:lvlJc w:val="left"/>
      <w:pPr>
        <w:tabs>
          <w:tab w:val="left" w:pos="720"/>
        </w:tabs>
        <w:ind w:left="720" w:hanging="360"/>
      </w:pPr>
      <w:rPr>
        <w:rFonts w:hint="default" w:ascii="Times New Roman" w:hAnsi="Times New Roman" w:eastAsia="Times New Roman" w:cs="Times New Roman"/>
        <w:b/>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40F49A0"/>
    <w:multiLevelType w:val="multilevel"/>
    <w:tmpl w:val="140F49A0"/>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14E957E9"/>
    <w:multiLevelType w:val="multilevel"/>
    <w:tmpl w:val="14E957E9"/>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
      <w:lvlJc w:val="left"/>
      <w:pPr>
        <w:ind w:left="1440" w:hanging="360"/>
      </w:pPr>
      <w:rPr>
        <w:rFonts w:hint="default" w:ascii="Times New Roman" w:hAnsi="Times New Roman" w:eastAsia="Times New Roman" w:cs="Times New Roman"/>
        <w:b/>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18220CD2"/>
    <w:multiLevelType w:val="multilevel"/>
    <w:tmpl w:val="18220CD2"/>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19824CFA"/>
    <w:multiLevelType w:val="multilevel"/>
    <w:tmpl w:val="19824CFA"/>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D48003F"/>
    <w:multiLevelType w:val="multilevel"/>
    <w:tmpl w:val="1D48003F"/>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1E0443CA"/>
    <w:multiLevelType w:val="multilevel"/>
    <w:tmpl w:val="1E0443CA"/>
    <w:lvl w:ilvl="0" w:tentative="0">
      <w:start w:val="1"/>
      <w:numFmt w:val="bullet"/>
      <w:lvlText w:val="-"/>
      <w:lvlJc w:val="left"/>
      <w:pPr>
        <w:ind w:left="1440" w:hanging="360"/>
      </w:pPr>
      <w:rPr>
        <w:rFonts w:hint="default" w:ascii="Times New Roman" w:hAnsi="Times New Roman" w:eastAsia="Times New Roman" w:cs="Times New Roman"/>
        <w:b/>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20755273"/>
    <w:multiLevelType w:val="multilevel"/>
    <w:tmpl w:val="20755273"/>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0C966ED"/>
    <w:multiLevelType w:val="multilevel"/>
    <w:tmpl w:val="20C966ED"/>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211C6A2E"/>
    <w:multiLevelType w:val="multilevel"/>
    <w:tmpl w:val="211C6A2E"/>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21B54F17"/>
    <w:multiLevelType w:val="multilevel"/>
    <w:tmpl w:val="21B54F17"/>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25352587"/>
    <w:multiLevelType w:val="multilevel"/>
    <w:tmpl w:val="25352587"/>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
      <w:lvlJc w:val="left"/>
      <w:pPr>
        <w:ind w:left="1440" w:hanging="360"/>
      </w:pPr>
      <w:rPr>
        <w:rFonts w:hint="default" w:ascii="Times New Roman" w:hAnsi="Times New Roman" w:eastAsia="Times New Roman" w:cs="Times New Roman"/>
        <w:b/>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25AA2A59"/>
    <w:multiLevelType w:val="multilevel"/>
    <w:tmpl w:val="25AA2A59"/>
    <w:lvl w:ilvl="0" w:tentative="0">
      <w:start w:val="1"/>
      <w:numFmt w:val="bullet"/>
      <w:lvlText w:val="-"/>
      <w:lvlJc w:val="left"/>
      <w:pPr>
        <w:ind w:left="1440" w:hanging="360"/>
      </w:pPr>
      <w:rPr>
        <w:rFonts w:hint="default" w:ascii="Times New Roman" w:hAnsi="Times New Roman" w:eastAsia="Times New Roman" w:cs="Times New Roman"/>
        <w:b/>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5">
    <w:nsid w:val="279D68FB"/>
    <w:multiLevelType w:val="multilevel"/>
    <w:tmpl w:val="279D68FB"/>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27BC1FF2"/>
    <w:multiLevelType w:val="multilevel"/>
    <w:tmpl w:val="27BC1FF2"/>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27D1474B"/>
    <w:multiLevelType w:val="multilevel"/>
    <w:tmpl w:val="27D1474B"/>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27E23B57"/>
    <w:multiLevelType w:val="multilevel"/>
    <w:tmpl w:val="27E23B57"/>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28730459"/>
    <w:multiLevelType w:val="multilevel"/>
    <w:tmpl w:val="28730459"/>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29833996"/>
    <w:multiLevelType w:val="multilevel"/>
    <w:tmpl w:val="29833996"/>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
      <w:lvlJc w:val="left"/>
      <w:pPr>
        <w:ind w:left="1440" w:hanging="360"/>
      </w:pPr>
      <w:rPr>
        <w:rFonts w:hint="default" w:ascii="Times New Roman" w:hAnsi="Times New Roman" w:eastAsia="Times New Roman" w:cs="Times New Roman"/>
        <w:b/>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2E39088B"/>
    <w:multiLevelType w:val="multilevel"/>
    <w:tmpl w:val="2E39088B"/>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307D5A22"/>
    <w:multiLevelType w:val="multilevel"/>
    <w:tmpl w:val="307D5A22"/>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327D2DD8"/>
    <w:multiLevelType w:val="multilevel"/>
    <w:tmpl w:val="327D2DD8"/>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347B1230"/>
    <w:multiLevelType w:val="multilevel"/>
    <w:tmpl w:val="347B1230"/>
    <w:lvl w:ilvl="0" w:tentative="0">
      <w:start w:val="1"/>
      <w:numFmt w:val="bullet"/>
      <w:lvlText w:val="-"/>
      <w:lvlJc w:val="left"/>
      <w:pPr>
        <w:ind w:left="1440" w:hanging="360"/>
      </w:pPr>
      <w:rPr>
        <w:rFonts w:hint="default" w:ascii="Times New Roman" w:hAnsi="Times New Roman" w:eastAsia="Times New Roman" w:cs="Times New Roman"/>
        <w:b/>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5">
    <w:nsid w:val="356944FC"/>
    <w:multiLevelType w:val="multilevel"/>
    <w:tmpl w:val="356944FC"/>
    <w:lvl w:ilvl="0" w:tentative="0">
      <w:start w:val="1"/>
      <w:numFmt w:val="bullet"/>
      <w:lvlText w:val="-"/>
      <w:lvlJc w:val="left"/>
      <w:pPr>
        <w:ind w:left="1440" w:hanging="360"/>
      </w:pPr>
      <w:rPr>
        <w:rFonts w:hint="default" w:ascii="Times New Roman" w:hAnsi="Times New Roman" w:eastAsia="Times New Roman" w:cs="Times New Roman"/>
        <w:b/>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6">
    <w:nsid w:val="359D7FCB"/>
    <w:multiLevelType w:val="multilevel"/>
    <w:tmpl w:val="359D7FCB"/>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37B963D9"/>
    <w:multiLevelType w:val="multilevel"/>
    <w:tmpl w:val="37B963D9"/>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
      <w:lvlJc w:val="left"/>
      <w:pPr>
        <w:ind w:left="1440" w:hanging="360"/>
      </w:pPr>
      <w:rPr>
        <w:rFonts w:hint="default" w:ascii="Times New Roman" w:hAnsi="Times New Roman" w:eastAsia="Times New Roman" w:cs="Times New Roman"/>
        <w:b/>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3B5206CE"/>
    <w:multiLevelType w:val="multilevel"/>
    <w:tmpl w:val="3B5206CE"/>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
      <w:lvlJc w:val="left"/>
      <w:pPr>
        <w:ind w:left="1440" w:hanging="360"/>
      </w:pPr>
      <w:rPr>
        <w:rFonts w:hint="default" w:ascii="Times New Roman" w:hAnsi="Times New Roman" w:eastAsia="Times New Roman" w:cs="Times New Roman"/>
        <w:b/>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3B957047"/>
    <w:multiLevelType w:val="multilevel"/>
    <w:tmpl w:val="3B957047"/>
    <w:lvl w:ilvl="0" w:tentative="0">
      <w:start w:val="1"/>
      <w:numFmt w:val="bullet"/>
      <w:lvlText w:val="-"/>
      <w:lvlJc w:val="left"/>
      <w:pPr>
        <w:ind w:left="1440" w:hanging="360"/>
      </w:pPr>
      <w:rPr>
        <w:rFonts w:hint="default" w:ascii="Times New Roman" w:hAnsi="Times New Roman" w:eastAsia="Times New Roman" w:cs="Times New Roman"/>
        <w:b/>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0">
    <w:nsid w:val="3EDB0725"/>
    <w:multiLevelType w:val="multilevel"/>
    <w:tmpl w:val="3EDB0725"/>
    <w:lvl w:ilvl="0" w:tentative="0">
      <w:start w:val="1"/>
      <w:numFmt w:val="bullet"/>
      <w:lvlText w:val="-"/>
      <w:lvlJc w:val="left"/>
      <w:pPr>
        <w:tabs>
          <w:tab w:val="left" w:pos="720"/>
        </w:tabs>
        <w:ind w:left="720" w:hanging="360"/>
      </w:pPr>
      <w:rPr>
        <w:rFonts w:hint="default" w:ascii="Times New Roman" w:hAnsi="Times New Roman" w:eastAsia="Times New Roman" w:cs="Times New Roman"/>
        <w:b/>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EE818C2"/>
    <w:multiLevelType w:val="multilevel"/>
    <w:tmpl w:val="3EE818C2"/>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3F304335"/>
    <w:multiLevelType w:val="multilevel"/>
    <w:tmpl w:val="3F304335"/>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41872345"/>
    <w:multiLevelType w:val="multilevel"/>
    <w:tmpl w:val="41872345"/>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47850583"/>
    <w:multiLevelType w:val="multilevel"/>
    <w:tmpl w:val="47850583"/>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52210184"/>
    <w:multiLevelType w:val="multilevel"/>
    <w:tmpl w:val="52210184"/>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52A83419"/>
    <w:multiLevelType w:val="multilevel"/>
    <w:tmpl w:val="52A83419"/>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53A36D0E"/>
    <w:multiLevelType w:val="multilevel"/>
    <w:tmpl w:val="53A36D0E"/>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58A915CC"/>
    <w:multiLevelType w:val="multilevel"/>
    <w:tmpl w:val="58A915CC"/>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59B0747C"/>
    <w:multiLevelType w:val="multilevel"/>
    <w:tmpl w:val="59B0747C"/>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5AE66B4C"/>
    <w:multiLevelType w:val="multilevel"/>
    <w:tmpl w:val="5AE66B4C"/>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5B1916BC"/>
    <w:multiLevelType w:val="multilevel"/>
    <w:tmpl w:val="5B1916BC"/>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60377060"/>
    <w:multiLevelType w:val="multilevel"/>
    <w:tmpl w:val="60377060"/>
    <w:lvl w:ilvl="0" w:tentative="0">
      <w:start w:val="1"/>
      <w:numFmt w:val="bullet"/>
      <w:lvlText w:val="-"/>
      <w:lvlJc w:val="left"/>
      <w:pPr>
        <w:ind w:left="1080" w:hanging="360"/>
      </w:pPr>
      <w:rPr>
        <w:rFonts w:hint="default" w:ascii="Times New Roman" w:hAnsi="Times New Roman" w:eastAsia="Times New Roman" w:cs="Times New Roman"/>
        <w:b/>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3">
    <w:nsid w:val="6BD80B3F"/>
    <w:multiLevelType w:val="multilevel"/>
    <w:tmpl w:val="6BD80B3F"/>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719539A7"/>
    <w:multiLevelType w:val="multilevel"/>
    <w:tmpl w:val="719539A7"/>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726C6050"/>
    <w:multiLevelType w:val="multilevel"/>
    <w:tmpl w:val="726C6050"/>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6">
    <w:nsid w:val="75BF6275"/>
    <w:multiLevelType w:val="multilevel"/>
    <w:tmpl w:val="75BF6275"/>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77CB77A2"/>
    <w:multiLevelType w:val="multilevel"/>
    <w:tmpl w:val="77CB77A2"/>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8">
    <w:nsid w:val="791E520F"/>
    <w:multiLevelType w:val="multilevel"/>
    <w:tmpl w:val="791E520F"/>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7BD27D88"/>
    <w:multiLevelType w:val="multilevel"/>
    <w:tmpl w:val="7BD27D88"/>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7E6B221B"/>
    <w:multiLevelType w:val="multilevel"/>
    <w:tmpl w:val="7E6B221B"/>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50"/>
  </w:num>
  <w:num w:numId="9">
    <w:abstractNumId w:val="54"/>
  </w:num>
  <w:num w:numId="10">
    <w:abstractNumId w:val="51"/>
  </w:num>
  <w:num w:numId="11">
    <w:abstractNumId w:val="11"/>
  </w:num>
  <w:num w:numId="12">
    <w:abstractNumId w:val="53"/>
  </w:num>
  <w:num w:numId="13">
    <w:abstractNumId w:val="41"/>
  </w:num>
  <w:num w:numId="14">
    <w:abstractNumId w:val="31"/>
  </w:num>
  <w:num w:numId="15">
    <w:abstractNumId w:val="20"/>
  </w:num>
  <w:num w:numId="16">
    <w:abstractNumId w:val="16"/>
  </w:num>
  <w:num w:numId="17">
    <w:abstractNumId w:val="55"/>
  </w:num>
  <w:num w:numId="18">
    <w:abstractNumId w:val="26"/>
  </w:num>
  <w:num w:numId="19">
    <w:abstractNumId w:val="28"/>
  </w:num>
  <w:num w:numId="20">
    <w:abstractNumId w:val="57"/>
  </w:num>
  <w:num w:numId="21">
    <w:abstractNumId w:val="43"/>
  </w:num>
  <w:num w:numId="22">
    <w:abstractNumId w:val="25"/>
  </w:num>
  <w:num w:numId="23">
    <w:abstractNumId w:val="60"/>
  </w:num>
  <w:num w:numId="24">
    <w:abstractNumId w:val="56"/>
  </w:num>
  <w:num w:numId="25">
    <w:abstractNumId w:val="58"/>
  </w:num>
  <w:num w:numId="26">
    <w:abstractNumId w:val="47"/>
  </w:num>
  <w:num w:numId="27">
    <w:abstractNumId w:val="36"/>
  </w:num>
  <w:num w:numId="28">
    <w:abstractNumId w:val="32"/>
  </w:num>
  <w:num w:numId="29">
    <w:abstractNumId w:val="8"/>
  </w:num>
  <w:num w:numId="30">
    <w:abstractNumId w:val="27"/>
  </w:num>
  <w:num w:numId="31">
    <w:abstractNumId w:val="21"/>
  </w:num>
  <w:num w:numId="32">
    <w:abstractNumId w:val="33"/>
  </w:num>
  <w:num w:numId="33">
    <w:abstractNumId w:val="17"/>
  </w:num>
  <w:num w:numId="34">
    <w:abstractNumId w:val="23"/>
  </w:num>
  <w:num w:numId="35">
    <w:abstractNumId w:val="30"/>
  </w:num>
  <w:num w:numId="36">
    <w:abstractNumId w:val="34"/>
  </w:num>
  <w:num w:numId="37">
    <w:abstractNumId w:val="24"/>
  </w:num>
  <w:num w:numId="38">
    <w:abstractNumId w:val="40"/>
  </w:num>
  <w:num w:numId="39">
    <w:abstractNumId w:val="9"/>
  </w:num>
  <w:num w:numId="40">
    <w:abstractNumId w:val="12"/>
  </w:num>
  <w:num w:numId="41">
    <w:abstractNumId w:val="29"/>
  </w:num>
  <w:num w:numId="42">
    <w:abstractNumId w:val="46"/>
  </w:num>
  <w:num w:numId="43">
    <w:abstractNumId w:val="19"/>
  </w:num>
  <w:num w:numId="44">
    <w:abstractNumId w:val="45"/>
  </w:num>
  <w:num w:numId="45">
    <w:abstractNumId w:val="48"/>
  </w:num>
  <w:num w:numId="46">
    <w:abstractNumId w:val="59"/>
  </w:num>
  <w:num w:numId="47">
    <w:abstractNumId w:val="44"/>
  </w:num>
  <w:num w:numId="48">
    <w:abstractNumId w:val="49"/>
  </w:num>
  <w:num w:numId="49">
    <w:abstractNumId w:val="52"/>
  </w:num>
  <w:num w:numId="50">
    <w:abstractNumId w:val="10"/>
  </w:num>
  <w:num w:numId="51">
    <w:abstractNumId w:val="13"/>
  </w:num>
  <w:num w:numId="52">
    <w:abstractNumId w:val="15"/>
  </w:num>
  <w:num w:numId="53">
    <w:abstractNumId w:val="22"/>
  </w:num>
  <w:num w:numId="54">
    <w:abstractNumId w:val="37"/>
  </w:num>
  <w:num w:numId="55">
    <w:abstractNumId w:val="38"/>
  </w:num>
  <w:num w:numId="56">
    <w:abstractNumId w:val="35"/>
  </w:num>
  <w:num w:numId="57">
    <w:abstractNumId w:val="18"/>
  </w:num>
  <w:num w:numId="58">
    <w:abstractNumId w:val="14"/>
  </w:num>
  <w:num w:numId="59">
    <w:abstractNumId w:val="39"/>
  </w:num>
  <w:num w:numId="60">
    <w:abstractNumId w:val="42"/>
  </w:num>
  <w:num w:numId="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4B4C"/>
    <w:rsid w:val="00097A5E"/>
    <w:rsid w:val="000D331F"/>
    <w:rsid w:val="001F717A"/>
    <w:rsid w:val="00365772"/>
    <w:rsid w:val="00764DF7"/>
    <w:rsid w:val="007677EB"/>
    <w:rsid w:val="007722D1"/>
    <w:rsid w:val="007C0F00"/>
    <w:rsid w:val="00837C0B"/>
    <w:rsid w:val="008D6835"/>
    <w:rsid w:val="00A90DBE"/>
    <w:rsid w:val="00AD3659"/>
    <w:rsid w:val="00C85F75"/>
    <w:rsid w:val="00D34531"/>
    <w:rsid w:val="00D34B4C"/>
    <w:rsid w:val="00D961E8"/>
    <w:rsid w:val="1F655E60"/>
    <w:rsid w:val="207F6773"/>
    <w:rsid w:val="27172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48"/>
    <w:qFormat/>
    <w:uiPriority w:val="9"/>
    <w:pPr>
      <w:keepNext/>
      <w:keepLines/>
      <w:spacing w:before="480" w:after="0"/>
      <w:outlineLvl w:val="0"/>
    </w:pPr>
    <w:rPr>
      <w:rFonts w:asciiTheme="majorHAnsi" w:hAnsiTheme="majorHAnsi" w:eastAsiaTheme="majorEastAsia" w:cstheme="majorBidi"/>
      <w:b/>
      <w:bCs/>
      <w:color w:val="376092" w:themeColor="accent1" w:themeShade="BF"/>
      <w:szCs w:val="28"/>
    </w:rPr>
  </w:style>
  <w:style w:type="paragraph" w:styleId="3">
    <w:name w:val="heading 2"/>
    <w:basedOn w:val="1"/>
    <w:next w:val="1"/>
    <w:link w:val="4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5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7"/>
    <w:semiHidden/>
    <w:unhideWhenUsed/>
    <w:qFormat/>
    <w:uiPriority w:val="99"/>
    <w:pPr>
      <w:spacing w:after="0" w:line="240" w:lineRule="auto"/>
    </w:pPr>
    <w:rPr>
      <w:rFonts w:ascii="Tahoma" w:hAnsi="Tahoma"/>
      <w:sz w:val="16"/>
      <w:szCs w:val="16"/>
    </w:rPr>
  </w:style>
  <w:style w:type="paragraph" w:styleId="14">
    <w:name w:val="Body Text"/>
    <w:basedOn w:val="1"/>
    <w:link w:val="63"/>
    <w:unhideWhenUsed/>
    <w:qFormat/>
    <w:uiPriority w:val="99"/>
    <w:pPr>
      <w:spacing w:after="120"/>
    </w:pPr>
  </w:style>
  <w:style w:type="paragraph" w:styleId="15">
    <w:name w:val="Body Text 2"/>
    <w:basedOn w:val="1"/>
    <w:link w:val="64"/>
    <w:unhideWhenUsed/>
    <w:qFormat/>
    <w:uiPriority w:val="99"/>
    <w:pPr>
      <w:spacing w:after="120" w:line="480" w:lineRule="auto"/>
    </w:pPr>
  </w:style>
  <w:style w:type="paragraph" w:styleId="16">
    <w:name w:val="Body Text 3"/>
    <w:basedOn w:val="1"/>
    <w:link w:val="65"/>
    <w:unhideWhenUsed/>
    <w:qFormat/>
    <w:uiPriority w:val="99"/>
    <w:pPr>
      <w:spacing w:after="120"/>
    </w:pPr>
    <w:rPr>
      <w:sz w:val="16"/>
      <w:szCs w:val="16"/>
    </w:rPr>
  </w:style>
  <w:style w:type="character" w:styleId="17">
    <w:name w:val="Emphasis"/>
    <w:basedOn w:val="11"/>
    <w:qFormat/>
    <w:uiPriority w:val="20"/>
    <w:rPr>
      <w:i/>
      <w:iCs/>
    </w:rPr>
  </w:style>
  <w:style w:type="paragraph" w:styleId="18">
    <w:name w:val="footer"/>
    <w:basedOn w:val="1"/>
    <w:link w:val="58"/>
    <w:unhideWhenUsed/>
    <w:qFormat/>
    <w:uiPriority w:val="99"/>
    <w:pPr>
      <w:tabs>
        <w:tab w:val="center" w:pos="4680"/>
        <w:tab w:val="right" w:pos="9360"/>
      </w:tabs>
      <w:spacing w:after="0" w:line="240" w:lineRule="auto"/>
    </w:pPr>
  </w:style>
  <w:style w:type="paragraph" w:styleId="19">
    <w:name w:val="header"/>
    <w:basedOn w:val="1"/>
    <w:link w:val="5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6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qFormat/>
    <w:uiPriority w:val="99"/>
    <w:pPr>
      <w:spacing w:before="100" w:beforeAutospacing="1" w:after="100" w:afterAutospacing="1" w:line="240" w:lineRule="auto"/>
    </w:pPr>
    <w:rPr>
      <w:rFonts w:cs="Times New Roman"/>
      <w:sz w:val="24"/>
      <w:szCs w:val="24"/>
    </w:rPr>
  </w:style>
  <w:style w:type="character" w:styleId="36">
    <w:name w:val="Strong"/>
    <w:basedOn w:val="11"/>
    <w:qFormat/>
    <w:uiPriority w:val="22"/>
    <w:rPr>
      <w:b/>
      <w:bCs/>
    </w:rPr>
  </w:style>
  <w:style w:type="paragraph" w:styleId="37">
    <w:name w:val="Subtitle"/>
    <w:basedOn w:val="1"/>
    <w:next w:val="1"/>
    <w:link w:val="6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8">
    <w:name w:val="Title"/>
    <w:basedOn w:val="1"/>
    <w:next w:val="1"/>
    <w:link w:val="6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qFormat/>
    <w:uiPriority w:val="39"/>
    <w:pPr>
      <w:spacing w:after="100"/>
    </w:pPr>
  </w:style>
  <w:style w:type="paragraph" w:styleId="40">
    <w:name w:val="toc 2"/>
    <w:basedOn w:val="1"/>
    <w:next w:val="1"/>
    <w:autoRedefine/>
    <w:unhideWhenUsed/>
    <w:qFormat/>
    <w:uiPriority w:val="39"/>
    <w:pPr>
      <w:spacing w:after="100"/>
      <w:ind w:left="280"/>
    </w:pPr>
  </w:style>
  <w:style w:type="paragraph" w:styleId="41">
    <w:name w:val="toc 3"/>
    <w:basedOn w:val="1"/>
    <w:next w:val="1"/>
    <w:autoRedefine/>
    <w:unhideWhenUsed/>
    <w:qFormat/>
    <w:uiPriority w:val="39"/>
    <w:pPr>
      <w:spacing w:after="100"/>
      <w:ind w:left="560"/>
    </w:pPr>
  </w:style>
  <w:style w:type="paragraph" w:styleId="42">
    <w:name w:val="toc 4"/>
    <w:basedOn w:val="1"/>
    <w:next w:val="1"/>
    <w:autoRedefine/>
    <w:unhideWhenUsed/>
    <w:qFormat/>
    <w:uiPriority w:val="39"/>
    <w:pPr>
      <w:spacing w:after="100"/>
      <w:ind w:left="660"/>
    </w:pPr>
    <w:rPr>
      <w:rFonts w:asciiTheme="minorHAnsi" w:hAnsiTheme="minorHAnsi" w:eastAsiaTheme="minorEastAsia"/>
      <w:sz w:val="22"/>
    </w:rPr>
  </w:style>
  <w:style w:type="paragraph" w:styleId="43">
    <w:name w:val="toc 5"/>
    <w:basedOn w:val="1"/>
    <w:next w:val="1"/>
    <w:autoRedefine/>
    <w:unhideWhenUsed/>
    <w:qFormat/>
    <w:uiPriority w:val="39"/>
    <w:pPr>
      <w:spacing w:after="100"/>
      <w:ind w:left="880"/>
    </w:pPr>
    <w:rPr>
      <w:rFonts w:asciiTheme="minorHAnsi" w:hAnsiTheme="minorHAnsi" w:eastAsiaTheme="minorEastAsia"/>
      <w:sz w:val="22"/>
    </w:rPr>
  </w:style>
  <w:style w:type="paragraph" w:styleId="44">
    <w:name w:val="toc 6"/>
    <w:basedOn w:val="1"/>
    <w:next w:val="1"/>
    <w:autoRedefine/>
    <w:unhideWhenUsed/>
    <w:qFormat/>
    <w:uiPriority w:val="39"/>
    <w:pPr>
      <w:spacing w:after="100"/>
      <w:ind w:left="1100"/>
    </w:pPr>
    <w:rPr>
      <w:rFonts w:asciiTheme="minorHAnsi" w:hAnsiTheme="minorHAnsi" w:eastAsiaTheme="minorEastAsia"/>
      <w:sz w:val="22"/>
    </w:rPr>
  </w:style>
  <w:style w:type="paragraph" w:styleId="45">
    <w:name w:val="toc 7"/>
    <w:basedOn w:val="1"/>
    <w:next w:val="1"/>
    <w:autoRedefine/>
    <w:unhideWhenUsed/>
    <w:qFormat/>
    <w:uiPriority w:val="39"/>
    <w:pPr>
      <w:spacing w:after="100"/>
      <w:ind w:left="1320"/>
    </w:pPr>
    <w:rPr>
      <w:rFonts w:asciiTheme="minorHAnsi" w:hAnsiTheme="minorHAnsi" w:eastAsiaTheme="minorEastAsia"/>
      <w:sz w:val="22"/>
    </w:rPr>
  </w:style>
  <w:style w:type="paragraph" w:styleId="46">
    <w:name w:val="toc 8"/>
    <w:basedOn w:val="1"/>
    <w:next w:val="1"/>
    <w:autoRedefine/>
    <w:unhideWhenUsed/>
    <w:qFormat/>
    <w:uiPriority w:val="39"/>
    <w:pPr>
      <w:spacing w:after="100"/>
      <w:ind w:left="1540"/>
    </w:pPr>
    <w:rPr>
      <w:rFonts w:asciiTheme="minorHAnsi" w:hAnsiTheme="minorHAnsi" w:eastAsiaTheme="minorEastAsia"/>
      <w:sz w:val="22"/>
    </w:rPr>
  </w:style>
  <w:style w:type="paragraph" w:styleId="47">
    <w:name w:val="toc 9"/>
    <w:basedOn w:val="1"/>
    <w:next w:val="1"/>
    <w:autoRedefine/>
    <w:unhideWhenUsed/>
    <w:qFormat/>
    <w:uiPriority w:val="39"/>
    <w:pPr>
      <w:spacing w:after="100"/>
      <w:ind w:left="1760"/>
    </w:pPr>
    <w:rPr>
      <w:rFonts w:asciiTheme="minorHAnsi" w:hAnsiTheme="minorHAnsi" w:eastAsiaTheme="minorEastAsia"/>
      <w:sz w:val="22"/>
    </w:rPr>
  </w:style>
  <w:style w:type="character" w:customStyle="1" w:styleId="4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50">
    <w:name w:val="Heading 3 Char"/>
    <w:basedOn w:val="11"/>
    <w:link w:val="4"/>
    <w:qFormat/>
    <w:uiPriority w:val="9"/>
    <w:rPr>
      <w:rFonts w:asciiTheme="majorHAnsi" w:hAnsiTheme="majorHAnsi" w:eastAsiaTheme="majorEastAsia" w:cstheme="majorBidi"/>
      <w:b/>
      <w:bCs/>
      <w:color w:val="4F81BD" w:themeColor="accent1"/>
      <w:sz w:val="28"/>
      <w14:textFill>
        <w14:solidFill>
          <w14:schemeClr w14:val="accent1"/>
        </w14:solidFill>
      </w14:textFill>
    </w:rPr>
  </w:style>
  <w:style w:type="character" w:customStyle="1" w:styleId="51">
    <w:name w:val="Heading 4 Char"/>
    <w:basedOn w:val="11"/>
    <w:link w:val="5"/>
    <w:qFormat/>
    <w:uiPriority w:val="9"/>
    <w:rPr>
      <w:rFonts w:asciiTheme="majorHAnsi" w:hAnsiTheme="majorHAnsi" w:eastAsiaTheme="majorEastAsia" w:cstheme="majorBidi"/>
      <w:b/>
      <w:bCs/>
      <w:i/>
      <w:iCs/>
      <w:color w:val="4F81BD" w:themeColor="accent1"/>
      <w:sz w:val="28"/>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sz w:val="28"/>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sz w:val="28"/>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sz w:val="28"/>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7">
    <w:name w:val="Header Char"/>
    <w:basedOn w:val="11"/>
    <w:link w:val="19"/>
    <w:qFormat/>
    <w:uiPriority w:val="99"/>
    <w:rPr>
      <w:rFonts w:eastAsia="Times New Roman"/>
      <w:sz w:val="28"/>
    </w:rPr>
  </w:style>
  <w:style w:type="character" w:customStyle="1" w:styleId="58">
    <w:name w:val="Footer Char"/>
    <w:basedOn w:val="11"/>
    <w:link w:val="18"/>
    <w:qFormat/>
    <w:uiPriority w:val="99"/>
    <w:rPr>
      <w:rFonts w:eastAsia="Times New Roman"/>
      <w:sz w:val="28"/>
    </w:rPr>
  </w:style>
  <w:style w:type="paragraph" w:styleId="5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60">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61">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62">
    <w:name w:val="List Paragraph"/>
    <w:basedOn w:val="1"/>
    <w:qFormat/>
    <w:uiPriority w:val="34"/>
    <w:pPr>
      <w:ind w:left="720"/>
      <w:contextualSpacing/>
    </w:pPr>
  </w:style>
  <w:style w:type="character" w:customStyle="1" w:styleId="63">
    <w:name w:val="Body Text Char"/>
    <w:basedOn w:val="11"/>
    <w:link w:val="14"/>
    <w:qFormat/>
    <w:uiPriority w:val="99"/>
    <w:rPr>
      <w:rFonts w:eastAsia="Times New Roman"/>
      <w:sz w:val="28"/>
    </w:rPr>
  </w:style>
  <w:style w:type="character" w:customStyle="1" w:styleId="64">
    <w:name w:val="Body Text 2 Char"/>
    <w:basedOn w:val="11"/>
    <w:link w:val="15"/>
    <w:uiPriority w:val="99"/>
    <w:rPr>
      <w:rFonts w:eastAsia="Times New Roman"/>
      <w:sz w:val="28"/>
    </w:rPr>
  </w:style>
  <w:style w:type="character" w:customStyle="1" w:styleId="65">
    <w:name w:val="Body Text 3 Char"/>
    <w:basedOn w:val="11"/>
    <w:link w:val="16"/>
    <w:qFormat/>
    <w:uiPriority w:val="99"/>
    <w:rPr>
      <w:rFonts w:eastAsia="Times New Roman"/>
      <w:sz w:val="16"/>
      <w:szCs w:val="16"/>
    </w:rPr>
  </w:style>
  <w:style w:type="character" w:customStyle="1" w:styleId="66">
    <w:name w:val="Macro Text Char"/>
    <w:basedOn w:val="11"/>
    <w:link w:val="34"/>
    <w:uiPriority w:val="99"/>
    <w:rPr>
      <w:rFonts w:ascii="Courier" w:hAnsi="Courier" w:eastAsiaTheme="minorEastAsia"/>
      <w:sz w:val="20"/>
      <w:szCs w:val="20"/>
    </w:rPr>
  </w:style>
  <w:style w:type="paragraph" w:styleId="67">
    <w:name w:val="Quote"/>
    <w:basedOn w:val="1"/>
    <w:next w:val="1"/>
    <w:link w:val="68"/>
    <w:qFormat/>
    <w:uiPriority w:val="29"/>
    <w:rPr>
      <w:i/>
      <w:iCs/>
      <w:color w:val="000000" w:themeColor="text1"/>
      <w14:textFill>
        <w14:solidFill>
          <w14:schemeClr w14:val="tx1"/>
        </w14:solidFill>
      </w14:textFill>
    </w:rPr>
  </w:style>
  <w:style w:type="character" w:customStyle="1" w:styleId="68">
    <w:name w:val="Quote Char"/>
    <w:basedOn w:val="11"/>
    <w:link w:val="67"/>
    <w:qFormat/>
    <w:uiPriority w:val="29"/>
    <w:rPr>
      <w:rFonts w:eastAsia="Times New Roman"/>
      <w:i/>
      <w:iCs/>
      <w:color w:val="000000" w:themeColor="text1"/>
      <w:sz w:val="28"/>
      <w14:textFill>
        <w14:solidFill>
          <w14:schemeClr w14:val="tx1"/>
        </w14:solidFill>
      </w14:textFill>
    </w:rPr>
  </w:style>
  <w:style w:type="paragraph" w:styleId="69">
    <w:name w:val="Intense Quote"/>
    <w:basedOn w:val="1"/>
    <w:next w:val="1"/>
    <w:link w:val="7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70">
    <w:name w:val="Intense Quote Char"/>
    <w:basedOn w:val="11"/>
    <w:link w:val="69"/>
    <w:qFormat/>
    <w:uiPriority w:val="30"/>
    <w:rPr>
      <w:rFonts w:eastAsia="Times New Roman"/>
      <w:b/>
      <w:bCs/>
      <w:i/>
      <w:iCs/>
      <w:color w:val="4F81BD" w:themeColor="accent1"/>
      <w:sz w:val="28"/>
      <w14:textFill>
        <w14:solidFill>
          <w14:schemeClr w14:val="accent1"/>
        </w14:solidFill>
      </w14:textFill>
    </w:rPr>
  </w:style>
  <w:style w:type="character" w:customStyle="1" w:styleId="7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72">
    <w:name w:val="Intense Emphasis"/>
    <w:basedOn w:val="11"/>
    <w:qFormat/>
    <w:uiPriority w:val="21"/>
    <w:rPr>
      <w:b/>
      <w:bCs/>
      <w:i/>
      <w:iCs/>
      <w:color w:val="4F81BD" w:themeColor="accent1"/>
      <w14:textFill>
        <w14:solidFill>
          <w14:schemeClr w14:val="accent1"/>
        </w14:solidFill>
      </w14:textFill>
    </w:rPr>
  </w:style>
  <w:style w:type="character" w:customStyle="1" w:styleId="73">
    <w:name w:val="Subtle Reference"/>
    <w:basedOn w:val="11"/>
    <w:qFormat/>
    <w:uiPriority w:val="31"/>
    <w:rPr>
      <w:smallCaps/>
      <w:color w:val="C0504D" w:themeColor="accent2"/>
      <w:u w:val="single"/>
      <w14:textFill>
        <w14:solidFill>
          <w14:schemeClr w14:val="accent2"/>
        </w14:solidFill>
      </w14:textFill>
    </w:rPr>
  </w:style>
  <w:style w:type="character" w:customStyle="1" w:styleId="7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75">
    <w:name w:val="Book Title"/>
    <w:basedOn w:val="11"/>
    <w:qFormat/>
    <w:uiPriority w:val="33"/>
    <w:rPr>
      <w:b/>
      <w:bCs/>
      <w:smallCaps/>
      <w:spacing w:val="5"/>
    </w:rPr>
  </w:style>
  <w:style w:type="paragraph" w:customStyle="1" w:styleId="76">
    <w:name w:val="TOC Heading"/>
    <w:basedOn w:val="2"/>
    <w:next w:val="1"/>
    <w:unhideWhenUsed/>
    <w:qFormat/>
    <w:uiPriority w:val="39"/>
    <w:pPr>
      <w:outlineLvl w:val="9"/>
    </w:pPr>
  </w:style>
  <w:style w:type="character" w:customStyle="1" w:styleId="77">
    <w:name w:val="Balloon Text Char"/>
    <w:basedOn w:val="11"/>
    <w:link w:val="13"/>
    <w:semiHidden/>
    <w:qFormat/>
    <w:uiPriority w:val="99"/>
    <w:rPr>
      <w:rFonts w:ascii="Tahoma" w:hAnsi="Tahoma" w:eastAsia="Times New Roman"/>
      <w:sz w:val="16"/>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5054</Words>
  <Characters>28810</Characters>
  <Lines>240</Lines>
  <Paragraphs>67</Paragraphs>
  <TotalTime>9</TotalTime>
  <ScaleCrop>false</ScaleCrop>
  <LinksUpToDate>false</LinksUpToDate>
  <CharactersWithSpaces>33797</CharactersWithSpaces>
  <Application>WPS Office_12.2.0.23230_F1E327BC-269C-435d-A152-05C5408002CA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2026-06-01T00:02:00Z</dcterms:created>
  <dc:creator>ACER</dc:creator>
  <cp:lastModifiedBy>ACER</cp:lastModifiedBy>
  <dcterms:modified xsi:type="dcterms:W3CDTF">2026-06-02T14:13:09Z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1033-12.2.0.23230</vt:lpwstr>
  </property>
  <property fmtid="{D5CDD505-2E9C-101B-9397-08002B2CF9AE}" pid="3" name="ICV">
    <vt:lpwstr>39C0235298764937849DCABDC013034E_12</vt:lpwstr>
  </property>
</Properties>
</file>